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517F" w:rsidRDefault="006F0A98">
      <w:pPr>
        <w:pStyle w:val="a3"/>
        <w:spacing w:before="67" w:line="242" w:lineRule="auto"/>
        <w:ind w:left="2793" w:right="2160" w:firstLine="0"/>
        <w:jc w:val="center"/>
      </w:pPr>
      <w:r>
        <w:t>Міністерство</w:t>
      </w:r>
      <w:r>
        <w:rPr>
          <w:spacing w:val="-7"/>
        </w:rPr>
        <w:t xml:space="preserve"> </w:t>
      </w:r>
      <w:r>
        <w:t>освіти</w:t>
      </w:r>
      <w:r>
        <w:rPr>
          <w:spacing w:val="-8"/>
        </w:rPr>
        <w:t xml:space="preserve"> </w:t>
      </w:r>
      <w:r>
        <w:t>і</w:t>
      </w:r>
      <w:r>
        <w:rPr>
          <w:spacing w:val="-8"/>
        </w:rPr>
        <w:t xml:space="preserve"> </w:t>
      </w:r>
      <w:r>
        <w:t>науки</w:t>
      </w:r>
      <w:r>
        <w:rPr>
          <w:spacing w:val="-7"/>
        </w:rPr>
        <w:t xml:space="preserve"> </w:t>
      </w:r>
      <w:r>
        <w:t>в</w:t>
      </w:r>
      <w:r>
        <w:rPr>
          <w:spacing w:val="-9"/>
        </w:rPr>
        <w:t xml:space="preserve"> </w:t>
      </w:r>
      <w:r>
        <w:t>Україні Департамент науки і освіти</w:t>
      </w:r>
    </w:p>
    <w:p w:rsidR="0012517F" w:rsidRDefault="006F0A98">
      <w:pPr>
        <w:pStyle w:val="a3"/>
        <w:ind w:left="2256" w:right="1696" w:firstLine="3"/>
        <w:jc w:val="center"/>
      </w:pPr>
      <w:r>
        <w:t>Харківської обласної військової адміністрації ХАРКІВСЬКИЙ</w:t>
      </w:r>
      <w:r>
        <w:rPr>
          <w:spacing w:val="-12"/>
        </w:rPr>
        <w:t xml:space="preserve"> </w:t>
      </w:r>
      <w:r>
        <w:t>ПЕДАГОГІЧНИЙ</w:t>
      </w:r>
      <w:r>
        <w:rPr>
          <w:spacing w:val="-12"/>
        </w:rPr>
        <w:t xml:space="preserve"> </w:t>
      </w:r>
      <w:r>
        <w:t>ФАХОВИЙ</w:t>
      </w:r>
      <w:r>
        <w:rPr>
          <w:spacing w:val="-12"/>
        </w:rPr>
        <w:t xml:space="preserve"> </w:t>
      </w:r>
      <w:r>
        <w:t>КОЛЕДЖ КОМУНАЛЬНОГО ЗАКЛАДУ</w:t>
      </w:r>
    </w:p>
    <w:p w:rsidR="0012517F" w:rsidRDefault="006F0A98">
      <w:pPr>
        <w:pStyle w:val="a3"/>
        <w:ind w:left="965" w:right="398" w:firstLine="0"/>
        <w:jc w:val="center"/>
      </w:pPr>
      <w:r>
        <w:t>«ХАРКІВСЬКА</w:t>
      </w:r>
      <w:r>
        <w:rPr>
          <w:spacing w:val="-16"/>
        </w:rPr>
        <w:t xml:space="preserve"> </w:t>
      </w:r>
      <w:r>
        <w:t>ГУМАНІТАРНО-ПЕДАГОГІЧНА</w:t>
      </w:r>
      <w:r>
        <w:rPr>
          <w:spacing w:val="-16"/>
        </w:rPr>
        <w:t xml:space="preserve"> </w:t>
      </w:r>
      <w:r>
        <w:t>АКАДЕМІЯ» ХАРКІВСЬКОЇ ОБЛАСНОЇ РАДИ</w:t>
      </w:r>
    </w:p>
    <w:p w:rsidR="0012517F" w:rsidRDefault="006F0A98">
      <w:pPr>
        <w:pStyle w:val="a3"/>
        <w:spacing w:line="640" w:lineRule="atLeast"/>
        <w:ind w:left="856" w:right="294" w:firstLine="0"/>
        <w:jc w:val="center"/>
      </w:pPr>
      <w:r>
        <w:t>Відділення</w:t>
      </w:r>
      <w:r>
        <w:rPr>
          <w:spacing w:val="-6"/>
        </w:rPr>
        <w:t xml:space="preserve"> </w:t>
      </w:r>
      <w:r>
        <w:t>соціальної</w:t>
      </w:r>
      <w:r>
        <w:rPr>
          <w:spacing w:val="-7"/>
        </w:rPr>
        <w:t xml:space="preserve"> </w:t>
      </w:r>
      <w:r>
        <w:t>роботи,</w:t>
      </w:r>
      <w:r>
        <w:rPr>
          <w:spacing w:val="-6"/>
        </w:rPr>
        <w:t xml:space="preserve"> </w:t>
      </w:r>
      <w:r>
        <w:t>фізичної</w:t>
      </w:r>
      <w:r>
        <w:rPr>
          <w:spacing w:val="-5"/>
        </w:rPr>
        <w:t xml:space="preserve"> </w:t>
      </w:r>
      <w:r>
        <w:t>культури</w:t>
      </w:r>
      <w:r>
        <w:rPr>
          <w:spacing w:val="-6"/>
        </w:rPr>
        <w:t xml:space="preserve"> </w:t>
      </w:r>
      <w:r>
        <w:t>та</w:t>
      </w:r>
      <w:r>
        <w:rPr>
          <w:spacing w:val="-6"/>
        </w:rPr>
        <w:t xml:space="preserve"> </w:t>
      </w:r>
      <w:r>
        <w:t>музичного</w:t>
      </w:r>
      <w:r>
        <w:rPr>
          <w:spacing w:val="-5"/>
        </w:rPr>
        <w:t xml:space="preserve"> </w:t>
      </w:r>
      <w:r>
        <w:t>мистецтва Кафедра фізичного виховання та спортивного вдосконалення /</w:t>
      </w:r>
    </w:p>
    <w:p w:rsidR="0012517F" w:rsidRDefault="006F0A98">
      <w:pPr>
        <w:pStyle w:val="a3"/>
        <w:spacing w:before="3"/>
        <w:ind w:left="965" w:right="404" w:firstLine="0"/>
        <w:jc w:val="center"/>
      </w:pPr>
      <w:r>
        <w:t>Циклова</w:t>
      </w:r>
      <w:r>
        <w:rPr>
          <w:spacing w:val="-9"/>
        </w:rPr>
        <w:t xml:space="preserve"> </w:t>
      </w:r>
      <w:r>
        <w:t>комісія</w:t>
      </w:r>
      <w:r>
        <w:rPr>
          <w:spacing w:val="-5"/>
        </w:rPr>
        <w:t xml:space="preserve"> </w:t>
      </w:r>
      <w:r>
        <w:t>фізичної</w:t>
      </w:r>
      <w:r>
        <w:rPr>
          <w:spacing w:val="-6"/>
        </w:rPr>
        <w:t xml:space="preserve"> </w:t>
      </w:r>
      <w:r>
        <w:t>культури</w:t>
      </w:r>
      <w:r>
        <w:rPr>
          <w:spacing w:val="-6"/>
        </w:rPr>
        <w:t xml:space="preserve"> </w:t>
      </w:r>
      <w:r>
        <w:t>та</w:t>
      </w:r>
      <w:r>
        <w:rPr>
          <w:spacing w:val="-6"/>
        </w:rPr>
        <w:t xml:space="preserve"> </w:t>
      </w:r>
      <w:r>
        <w:t>музичного</w:t>
      </w:r>
      <w:r>
        <w:rPr>
          <w:spacing w:val="-5"/>
        </w:rPr>
        <w:t xml:space="preserve"> </w:t>
      </w:r>
      <w:r>
        <w:rPr>
          <w:spacing w:val="-2"/>
        </w:rPr>
        <w:t>мистецтва</w:t>
      </w:r>
    </w:p>
    <w:p w:rsidR="0012517F" w:rsidRDefault="0012517F">
      <w:pPr>
        <w:pStyle w:val="a3"/>
        <w:spacing w:before="2"/>
        <w:ind w:left="0" w:firstLine="0"/>
        <w:jc w:val="left"/>
      </w:pPr>
    </w:p>
    <w:p w:rsidR="0012517F" w:rsidRDefault="006F0A98">
      <w:pPr>
        <w:pStyle w:val="a3"/>
        <w:spacing w:line="322" w:lineRule="exact"/>
        <w:ind w:left="5528" w:firstLine="0"/>
        <w:jc w:val="left"/>
      </w:pPr>
      <w:r>
        <w:rPr>
          <w:spacing w:val="-2"/>
        </w:rPr>
        <w:t>ЗАТВЕРДЖЕНО</w:t>
      </w:r>
    </w:p>
    <w:p w:rsidR="0012517F" w:rsidRDefault="006F0A98">
      <w:pPr>
        <w:pStyle w:val="a3"/>
        <w:ind w:left="5528" w:right="288" w:firstLine="0"/>
        <w:jc w:val="left"/>
      </w:pPr>
      <w:r>
        <w:t>на</w:t>
      </w:r>
      <w:r>
        <w:rPr>
          <w:spacing w:val="-9"/>
        </w:rPr>
        <w:t xml:space="preserve"> </w:t>
      </w:r>
      <w:r>
        <w:t>засіданні</w:t>
      </w:r>
      <w:r>
        <w:rPr>
          <w:spacing w:val="-8"/>
        </w:rPr>
        <w:t xml:space="preserve"> </w:t>
      </w:r>
      <w:r>
        <w:t>кафедри</w:t>
      </w:r>
      <w:r>
        <w:rPr>
          <w:spacing w:val="-7"/>
        </w:rPr>
        <w:t xml:space="preserve"> </w:t>
      </w:r>
      <w:r>
        <w:t>фізичного</w:t>
      </w:r>
      <w:r>
        <w:rPr>
          <w:spacing w:val="-8"/>
        </w:rPr>
        <w:t xml:space="preserve"> </w:t>
      </w:r>
      <w:r>
        <w:t>виховання та спортивного вдосконалення</w:t>
      </w:r>
    </w:p>
    <w:p w:rsidR="0012517F" w:rsidRDefault="006F0A98">
      <w:pPr>
        <w:pStyle w:val="a3"/>
        <w:tabs>
          <w:tab w:val="left" w:pos="7721"/>
          <w:tab w:val="left" w:pos="10451"/>
        </w:tabs>
        <w:spacing w:line="321" w:lineRule="exact"/>
        <w:ind w:left="5528" w:firstLine="0"/>
        <w:jc w:val="left"/>
      </w:pPr>
      <w:r>
        <w:t xml:space="preserve">Протокол № </w:t>
      </w:r>
      <w:r>
        <w:rPr>
          <w:u w:val="single"/>
        </w:rPr>
        <w:tab/>
      </w:r>
      <w:r>
        <w:t xml:space="preserve">від </w:t>
      </w:r>
      <w:r>
        <w:rPr>
          <w:u w:val="single"/>
        </w:rPr>
        <w:tab/>
      </w:r>
    </w:p>
    <w:p w:rsidR="0012517F" w:rsidRDefault="006F0A98">
      <w:pPr>
        <w:pStyle w:val="a3"/>
        <w:spacing w:line="322" w:lineRule="exact"/>
        <w:ind w:left="5528" w:firstLine="0"/>
        <w:jc w:val="left"/>
      </w:pPr>
      <w:r>
        <w:t>Завідувач</w:t>
      </w:r>
      <w:r>
        <w:rPr>
          <w:spacing w:val="-6"/>
        </w:rPr>
        <w:t xml:space="preserve"> </w:t>
      </w:r>
      <w:r>
        <w:rPr>
          <w:spacing w:val="-2"/>
        </w:rPr>
        <w:t>кафедри</w:t>
      </w:r>
    </w:p>
    <w:p w:rsidR="0012517F" w:rsidRDefault="006F0A98">
      <w:pPr>
        <w:pStyle w:val="a3"/>
        <w:tabs>
          <w:tab w:val="left" w:pos="6573"/>
        </w:tabs>
        <w:ind w:left="5528" w:firstLine="0"/>
        <w:jc w:val="left"/>
      </w:pPr>
      <w:r>
        <w:rPr>
          <w:u w:val="single"/>
        </w:rPr>
        <w:tab/>
      </w:r>
      <w:r>
        <w:t>Олена</w:t>
      </w:r>
      <w:r>
        <w:rPr>
          <w:spacing w:val="-4"/>
        </w:rPr>
        <w:t xml:space="preserve"> </w:t>
      </w:r>
      <w:r>
        <w:rPr>
          <w:spacing w:val="-2"/>
        </w:rPr>
        <w:t>ШКОЛА</w:t>
      </w:r>
    </w:p>
    <w:p w:rsidR="0012517F" w:rsidRDefault="0012517F">
      <w:pPr>
        <w:pStyle w:val="a3"/>
        <w:spacing w:before="1"/>
        <w:ind w:left="0" w:firstLine="0"/>
        <w:jc w:val="left"/>
      </w:pPr>
    </w:p>
    <w:p w:rsidR="0012517F" w:rsidRDefault="006F0A98">
      <w:pPr>
        <w:pStyle w:val="a3"/>
        <w:spacing w:line="322" w:lineRule="exact"/>
        <w:ind w:left="5528" w:firstLine="0"/>
        <w:jc w:val="left"/>
      </w:pPr>
      <w:r>
        <w:rPr>
          <w:spacing w:val="-2"/>
        </w:rPr>
        <w:t>ПОГОДЖЕНО</w:t>
      </w:r>
    </w:p>
    <w:p w:rsidR="008E2FDD" w:rsidRDefault="006F0A98">
      <w:pPr>
        <w:pStyle w:val="a3"/>
        <w:ind w:left="5528" w:right="991" w:firstLine="0"/>
        <w:jc w:val="left"/>
      </w:pPr>
      <w:r>
        <w:t>Гарант</w:t>
      </w:r>
      <w:r>
        <w:rPr>
          <w:spacing w:val="-18"/>
        </w:rPr>
        <w:t xml:space="preserve"> </w:t>
      </w:r>
      <w:r>
        <w:t>освітньої</w:t>
      </w:r>
      <w:r>
        <w:rPr>
          <w:spacing w:val="-15"/>
        </w:rPr>
        <w:t xml:space="preserve"> </w:t>
      </w:r>
      <w:r w:rsidR="008E2FDD">
        <w:t>програми</w:t>
      </w:r>
    </w:p>
    <w:p w:rsidR="0012517F" w:rsidRDefault="008E2FDD">
      <w:pPr>
        <w:pStyle w:val="a3"/>
        <w:ind w:left="5528" w:right="991" w:firstLine="0"/>
        <w:jc w:val="left"/>
      </w:pPr>
      <w:r>
        <w:t xml:space="preserve"> </w:t>
      </w:r>
      <w:proofErr w:type="spellStart"/>
      <w:r>
        <w:rPr>
          <w:lang w:val="ru-RU"/>
        </w:rPr>
        <w:t>Середня</w:t>
      </w:r>
      <w:proofErr w:type="spellEnd"/>
      <w:r>
        <w:rPr>
          <w:lang w:val="ru-RU"/>
        </w:rPr>
        <w:t xml:space="preserve"> </w:t>
      </w:r>
      <w:proofErr w:type="spellStart"/>
      <w:r>
        <w:rPr>
          <w:lang w:val="ru-RU"/>
        </w:rPr>
        <w:t>освіта</w:t>
      </w:r>
      <w:proofErr w:type="spellEnd"/>
      <w:r>
        <w:t xml:space="preserve"> (Фізична культура)</w:t>
      </w:r>
    </w:p>
    <w:p w:rsidR="0012517F" w:rsidRDefault="006F0A98">
      <w:pPr>
        <w:pStyle w:val="a3"/>
        <w:tabs>
          <w:tab w:val="left" w:pos="7554"/>
        </w:tabs>
        <w:spacing w:line="322" w:lineRule="exact"/>
        <w:ind w:left="5528" w:firstLine="0"/>
        <w:jc w:val="left"/>
      </w:pPr>
      <w:r>
        <w:rPr>
          <w:u w:val="single"/>
        </w:rPr>
        <w:tab/>
      </w:r>
      <w:r w:rsidR="008E2FDD">
        <w:t>Ольга</w:t>
      </w:r>
      <w:r>
        <w:rPr>
          <w:spacing w:val="-5"/>
        </w:rPr>
        <w:t xml:space="preserve"> </w:t>
      </w:r>
      <w:r w:rsidR="008E2FDD">
        <w:rPr>
          <w:spacing w:val="-2"/>
        </w:rPr>
        <w:t xml:space="preserve"> ПОМП</w:t>
      </w:r>
      <w:r>
        <w:rPr>
          <w:spacing w:val="-2"/>
        </w:rPr>
        <w:t>А</w:t>
      </w:r>
    </w:p>
    <w:p w:rsidR="0012517F" w:rsidRDefault="00E46992">
      <w:pPr>
        <w:pStyle w:val="a3"/>
        <w:spacing w:before="62"/>
        <w:ind w:left="0" w:firstLine="0"/>
        <w:jc w:val="left"/>
        <w:rPr>
          <w:sz w:val="20"/>
        </w:rPr>
      </w:pPr>
      <w:r w:rsidRPr="00E46992">
        <w:rPr>
          <w:sz w:val="20"/>
        </w:rPr>
        <w:pict>
          <v:shape id="Graphic 1" o:spid="_x0000_s1026" style="position:absolute;margin-left:290.55pt;margin-top:15.8pt;width:238.05pt;height:.1pt;z-index:-251658752;mso-position-horizontal-relative:page" coordsize="3023235,1" o:spt="100" o:gfxdata="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E7RiM1gAAAAoBAAAPAAAAAAAA&#10;AAEAIAAAACIAAABkcnMvZG93bnJldi54bWxQSwECFAAUAAAACACHTuJA9LVILBQCAAB6BAAADgAA&#10;AAAAAAABACAAAAAlAQAAZHJzL2Uyb0RvYy54bWxQSwUGAAAAAAYABgBZAQAAqwUAAAAA&#10;" adj="0,,0" path="m,l3022677,e" filled="f" strokeweight=".20106mm">
            <v:stroke joinstyle="round"/>
            <v:formulas/>
            <v:path o:connecttype="segments"/>
            <v:textbox inset="0,0,0,0"/>
            <w10:wrap type="topAndBottom" anchorx="page"/>
          </v:shape>
        </w:pict>
      </w:r>
    </w:p>
    <w:p w:rsidR="0012517F" w:rsidRDefault="0012517F">
      <w:pPr>
        <w:pStyle w:val="a3"/>
        <w:spacing w:before="1"/>
        <w:ind w:left="0" w:firstLine="0"/>
        <w:jc w:val="left"/>
      </w:pPr>
    </w:p>
    <w:p w:rsidR="0012517F" w:rsidRDefault="006F0A98">
      <w:pPr>
        <w:pStyle w:val="a3"/>
        <w:spacing w:line="322" w:lineRule="exact"/>
        <w:ind w:left="5528" w:firstLine="0"/>
        <w:jc w:val="left"/>
      </w:pPr>
      <w:r>
        <w:rPr>
          <w:spacing w:val="-2"/>
        </w:rPr>
        <w:t>ПОГОДЖЕНО</w:t>
      </w:r>
    </w:p>
    <w:p w:rsidR="0012517F" w:rsidRDefault="006F0A98">
      <w:pPr>
        <w:pStyle w:val="a3"/>
        <w:ind w:left="5528" w:right="991" w:firstLine="0"/>
        <w:jc w:val="left"/>
      </w:pPr>
      <w:r>
        <w:t>Голова циклової комісії фізичної культури</w:t>
      </w:r>
      <w:r>
        <w:rPr>
          <w:spacing w:val="-12"/>
        </w:rPr>
        <w:t xml:space="preserve"> </w:t>
      </w:r>
      <w:r>
        <w:t>та</w:t>
      </w:r>
      <w:r>
        <w:rPr>
          <w:spacing w:val="-12"/>
        </w:rPr>
        <w:t xml:space="preserve"> </w:t>
      </w:r>
      <w:r>
        <w:t>музичного</w:t>
      </w:r>
      <w:r>
        <w:rPr>
          <w:spacing w:val="-11"/>
        </w:rPr>
        <w:t xml:space="preserve"> </w:t>
      </w:r>
      <w:r>
        <w:t>мистецтва</w:t>
      </w:r>
    </w:p>
    <w:p w:rsidR="0012517F" w:rsidRPr="00C33E16" w:rsidRDefault="006F0A98">
      <w:pPr>
        <w:pStyle w:val="a3"/>
        <w:tabs>
          <w:tab w:val="left" w:pos="7554"/>
        </w:tabs>
        <w:spacing w:line="321" w:lineRule="exact"/>
        <w:ind w:left="5528" w:firstLine="0"/>
        <w:jc w:val="left"/>
        <w:rPr>
          <w:lang w:val="ru-RU"/>
        </w:rPr>
      </w:pPr>
      <w:r>
        <w:rPr>
          <w:u w:val="single"/>
        </w:rPr>
        <w:tab/>
      </w:r>
      <w:proofErr w:type="spellStart"/>
      <w:r w:rsidR="00C33E16">
        <w:rPr>
          <w:lang w:val="ru-RU"/>
        </w:rPr>
        <w:t>Дмитро</w:t>
      </w:r>
      <w:proofErr w:type="spellEnd"/>
      <w:r>
        <w:rPr>
          <w:spacing w:val="-5"/>
        </w:rPr>
        <w:t xml:space="preserve"> </w:t>
      </w:r>
      <w:r w:rsidR="00C33E16">
        <w:rPr>
          <w:spacing w:val="-4"/>
          <w:lang w:val="ru-RU"/>
        </w:rPr>
        <w:t>ХРИСТЕНКО</w:t>
      </w:r>
    </w:p>
    <w:p w:rsidR="0012517F" w:rsidRDefault="00E46992">
      <w:pPr>
        <w:pStyle w:val="a3"/>
        <w:spacing w:before="62"/>
        <w:ind w:left="0" w:firstLine="0"/>
        <w:jc w:val="left"/>
        <w:rPr>
          <w:sz w:val="20"/>
        </w:rPr>
      </w:pPr>
      <w:r w:rsidRPr="00E46992">
        <w:rPr>
          <w:sz w:val="20"/>
        </w:rPr>
        <w:pict>
          <v:shape id="Graphic 2" o:spid="_x0000_s1029" style="position:absolute;margin-left:290.55pt;margin-top:15.8pt;width:238.05pt;height:.1pt;z-index:-251657728;mso-position-horizontal-relative:page" coordsize="3023235,1" o:spt="100" o:gfxdata="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E7RiM1gAAAAoBAAAPAAAAAAAA&#10;AAEAIAAAACIAAABkcnMvZG93bnJldi54bWxQSwECFAAUAAAACACHTuJA14i/fRQCAAB6BAAADgAA&#10;AAAAAAABACAAAAAlAQAAZHJzL2Uyb0RvYy54bWxQSwUGAAAAAAYABgBZAQAAqwUAAAAA&#10;" adj="0,,0" path="m,l3022677,e" filled="f" strokeweight=".20106mm">
            <v:stroke joinstyle="round"/>
            <v:formulas/>
            <v:path o:connecttype="segments"/>
            <v:textbox inset="0,0,0,0"/>
            <w10:wrap type="topAndBottom" anchorx="page"/>
          </v:shape>
        </w:pict>
      </w:r>
    </w:p>
    <w:p w:rsidR="0012517F" w:rsidRDefault="0012517F">
      <w:pPr>
        <w:pStyle w:val="a3"/>
        <w:ind w:left="0" w:firstLine="0"/>
        <w:jc w:val="left"/>
      </w:pPr>
    </w:p>
    <w:p w:rsidR="0012517F" w:rsidRDefault="0012517F">
      <w:pPr>
        <w:pStyle w:val="a3"/>
        <w:spacing w:before="6"/>
        <w:ind w:left="0" w:firstLine="0"/>
        <w:jc w:val="left"/>
      </w:pPr>
    </w:p>
    <w:p w:rsidR="0012517F" w:rsidRDefault="006F0A98">
      <w:pPr>
        <w:pStyle w:val="1"/>
        <w:spacing w:line="322" w:lineRule="exact"/>
        <w:ind w:right="294" w:firstLine="0"/>
        <w:jc w:val="center"/>
      </w:pPr>
      <w:r>
        <w:t>РОБОЧА</w:t>
      </w:r>
      <w:r>
        <w:rPr>
          <w:spacing w:val="-12"/>
        </w:rPr>
        <w:t xml:space="preserve"> </w:t>
      </w:r>
      <w:r>
        <w:t>ПРОГРАМА</w:t>
      </w:r>
      <w:r>
        <w:rPr>
          <w:spacing w:val="-11"/>
        </w:rPr>
        <w:t xml:space="preserve"> </w:t>
      </w:r>
      <w:r>
        <w:t>НАВЧАЛЬНОЇ</w:t>
      </w:r>
      <w:r>
        <w:rPr>
          <w:spacing w:val="-7"/>
        </w:rPr>
        <w:t xml:space="preserve"> </w:t>
      </w:r>
      <w:r>
        <w:rPr>
          <w:spacing w:val="-2"/>
        </w:rPr>
        <w:t>ДИСЦИПЛІНИ</w:t>
      </w:r>
    </w:p>
    <w:p w:rsidR="0012517F" w:rsidRDefault="006F0A98">
      <w:pPr>
        <w:pStyle w:val="2"/>
        <w:spacing w:line="240" w:lineRule="auto"/>
        <w:ind w:left="4448"/>
        <w:jc w:val="left"/>
      </w:pPr>
      <w:r>
        <w:t>«Фізична</w:t>
      </w:r>
      <w:r>
        <w:rPr>
          <w:spacing w:val="-8"/>
        </w:rPr>
        <w:t xml:space="preserve"> </w:t>
      </w:r>
      <w:r>
        <w:rPr>
          <w:spacing w:val="-2"/>
        </w:rPr>
        <w:t>культура»</w:t>
      </w:r>
    </w:p>
    <w:p w:rsidR="0012517F" w:rsidRDefault="0012517F">
      <w:pPr>
        <w:pStyle w:val="a3"/>
        <w:spacing w:before="98"/>
        <w:ind w:left="0" w:firstLine="0"/>
        <w:jc w:val="left"/>
        <w:rPr>
          <w:b/>
          <w:sz w:val="20"/>
        </w:rPr>
      </w:pPr>
    </w:p>
    <w:tbl>
      <w:tblPr>
        <w:tblW w:w="0" w:type="auto"/>
        <w:tblInd w:w="915" w:type="dxa"/>
        <w:tblLayout w:type="fixed"/>
        <w:tblCellMar>
          <w:left w:w="0" w:type="dxa"/>
          <w:right w:w="0" w:type="dxa"/>
        </w:tblCellMar>
        <w:tblLook w:val="04A0"/>
      </w:tblPr>
      <w:tblGrid>
        <w:gridCol w:w="2668"/>
        <w:gridCol w:w="5362"/>
      </w:tblGrid>
      <w:tr w:rsidR="0012517F">
        <w:trPr>
          <w:trHeight w:val="318"/>
        </w:trPr>
        <w:tc>
          <w:tcPr>
            <w:tcW w:w="2668" w:type="dxa"/>
          </w:tcPr>
          <w:p w:rsidR="0012517F" w:rsidRDefault="006F0A98">
            <w:pPr>
              <w:pStyle w:val="TableParagraph"/>
              <w:spacing w:line="299" w:lineRule="exact"/>
              <w:ind w:left="50"/>
              <w:rPr>
                <w:b/>
                <w:sz w:val="28"/>
              </w:rPr>
            </w:pPr>
            <w:r>
              <w:rPr>
                <w:b/>
                <w:sz w:val="28"/>
              </w:rPr>
              <w:t>Галузь</w:t>
            </w:r>
            <w:r>
              <w:rPr>
                <w:b/>
                <w:spacing w:val="-6"/>
                <w:sz w:val="28"/>
              </w:rPr>
              <w:t xml:space="preserve"> </w:t>
            </w:r>
            <w:r>
              <w:rPr>
                <w:b/>
                <w:spacing w:val="-4"/>
                <w:sz w:val="28"/>
              </w:rPr>
              <w:t>знань</w:t>
            </w:r>
          </w:p>
        </w:tc>
        <w:tc>
          <w:tcPr>
            <w:tcW w:w="5362" w:type="dxa"/>
          </w:tcPr>
          <w:p w:rsidR="0012517F" w:rsidRPr="006F0A98" w:rsidRDefault="006F0A98">
            <w:pPr>
              <w:pStyle w:val="TableParagraph"/>
              <w:spacing w:line="299" w:lineRule="exact"/>
              <w:ind w:left="315"/>
              <w:rPr>
                <w:sz w:val="28"/>
                <w:lang w:val="ru-RU"/>
              </w:rPr>
            </w:pPr>
            <w:r>
              <w:rPr>
                <w:sz w:val="28"/>
                <w:lang w:val="ru-RU"/>
              </w:rPr>
              <w:t>А</w:t>
            </w:r>
            <w:r>
              <w:rPr>
                <w:spacing w:val="-2"/>
                <w:sz w:val="28"/>
              </w:rPr>
              <w:t xml:space="preserve"> </w:t>
            </w:r>
            <w:r>
              <w:rPr>
                <w:sz w:val="28"/>
              </w:rPr>
              <w:t>Освіта</w:t>
            </w:r>
            <w:r>
              <w:rPr>
                <w:spacing w:val="-1"/>
                <w:sz w:val="28"/>
              </w:rPr>
              <w:t xml:space="preserve"> </w:t>
            </w:r>
          </w:p>
        </w:tc>
      </w:tr>
      <w:tr w:rsidR="0012517F">
        <w:trPr>
          <w:trHeight w:val="321"/>
        </w:trPr>
        <w:tc>
          <w:tcPr>
            <w:tcW w:w="2668" w:type="dxa"/>
          </w:tcPr>
          <w:p w:rsidR="0012517F" w:rsidRDefault="006F0A98">
            <w:pPr>
              <w:pStyle w:val="TableParagraph"/>
              <w:spacing w:line="302" w:lineRule="exact"/>
              <w:ind w:left="50"/>
              <w:rPr>
                <w:b/>
                <w:sz w:val="28"/>
              </w:rPr>
            </w:pPr>
            <w:r>
              <w:rPr>
                <w:b/>
                <w:spacing w:val="-2"/>
                <w:sz w:val="28"/>
              </w:rPr>
              <w:t>Спеціальність</w:t>
            </w:r>
          </w:p>
        </w:tc>
        <w:tc>
          <w:tcPr>
            <w:tcW w:w="5362" w:type="dxa"/>
          </w:tcPr>
          <w:p w:rsidR="0012517F" w:rsidRPr="006F0A98" w:rsidRDefault="006F0A98">
            <w:pPr>
              <w:pStyle w:val="TableParagraph"/>
              <w:spacing w:line="302" w:lineRule="exact"/>
              <w:ind w:left="315"/>
              <w:rPr>
                <w:sz w:val="28"/>
                <w:szCs w:val="28"/>
              </w:rPr>
            </w:pPr>
            <w:r w:rsidRPr="006F0A98">
              <w:rPr>
                <w:rFonts w:eastAsia="SimSun"/>
                <w:sz w:val="28"/>
                <w:szCs w:val="28"/>
                <w:lang w:val="ru-RU"/>
              </w:rPr>
              <w:t xml:space="preserve">А4 </w:t>
            </w:r>
            <w:proofErr w:type="spellStart"/>
            <w:r w:rsidRPr="006F0A98">
              <w:rPr>
                <w:rFonts w:eastAsia="SimSun"/>
                <w:sz w:val="28"/>
                <w:szCs w:val="28"/>
                <w:lang w:val="ru-RU"/>
              </w:rPr>
              <w:t>Середня</w:t>
            </w:r>
            <w:proofErr w:type="spellEnd"/>
            <w:r w:rsidRPr="006F0A98">
              <w:rPr>
                <w:rFonts w:eastAsia="SimSun"/>
                <w:sz w:val="28"/>
                <w:szCs w:val="28"/>
                <w:lang w:val="ru-RU"/>
              </w:rPr>
              <w:t xml:space="preserve"> </w:t>
            </w:r>
            <w:proofErr w:type="spellStart"/>
            <w:r w:rsidRPr="006F0A98">
              <w:rPr>
                <w:rFonts w:eastAsia="SimSun"/>
                <w:sz w:val="28"/>
                <w:szCs w:val="28"/>
                <w:lang w:val="ru-RU"/>
              </w:rPr>
              <w:t>освіта</w:t>
            </w:r>
            <w:proofErr w:type="spellEnd"/>
          </w:p>
        </w:tc>
      </w:tr>
      <w:tr w:rsidR="0012517F">
        <w:trPr>
          <w:trHeight w:val="322"/>
        </w:trPr>
        <w:tc>
          <w:tcPr>
            <w:tcW w:w="2668" w:type="dxa"/>
          </w:tcPr>
          <w:p w:rsidR="0012517F" w:rsidRDefault="006F0A98">
            <w:pPr>
              <w:pStyle w:val="TableParagraph"/>
              <w:spacing w:line="303" w:lineRule="exact"/>
              <w:ind w:left="50"/>
              <w:rPr>
                <w:b/>
                <w:sz w:val="28"/>
              </w:rPr>
            </w:pPr>
            <w:r>
              <w:rPr>
                <w:b/>
                <w:sz w:val="28"/>
              </w:rPr>
              <w:t>Освітня</w:t>
            </w:r>
            <w:r>
              <w:rPr>
                <w:b/>
                <w:spacing w:val="-4"/>
                <w:sz w:val="28"/>
              </w:rPr>
              <w:t xml:space="preserve"> </w:t>
            </w:r>
            <w:r>
              <w:rPr>
                <w:b/>
                <w:spacing w:val="-2"/>
                <w:sz w:val="28"/>
              </w:rPr>
              <w:t>програма</w:t>
            </w:r>
          </w:p>
        </w:tc>
        <w:tc>
          <w:tcPr>
            <w:tcW w:w="5362" w:type="dxa"/>
          </w:tcPr>
          <w:p w:rsidR="0012517F" w:rsidRDefault="006F0A98">
            <w:pPr>
              <w:pStyle w:val="TableParagraph"/>
              <w:spacing w:line="303" w:lineRule="exact"/>
              <w:ind w:left="315"/>
              <w:rPr>
                <w:sz w:val="28"/>
              </w:rPr>
            </w:pPr>
            <w:r>
              <w:rPr>
                <w:sz w:val="28"/>
              </w:rPr>
              <w:t>Середня</w:t>
            </w:r>
            <w:r>
              <w:rPr>
                <w:spacing w:val="-6"/>
                <w:sz w:val="28"/>
              </w:rPr>
              <w:t xml:space="preserve"> </w:t>
            </w:r>
            <w:r>
              <w:rPr>
                <w:sz w:val="28"/>
              </w:rPr>
              <w:t>освіта</w:t>
            </w:r>
            <w:r>
              <w:rPr>
                <w:spacing w:val="-6"/>
                <w:sz w:val="28"/>
              </w:rPr>
              <w:t xml:space="preserve"> </w:t>
            </w:r>
            <w:r>
              <w:rPr>
                <w:sz w:val="28"/>
              </w:rPr>
              <w:t>(Фізична</w:t>
            </w:r>
            <w:r>
              <w:rPr>
                <w:spacing w:val="-5"/>
                <w:sz w:val="28"/>
              </w:rPr>
              <w:t xml:space="preserve"> </w:t>
            </w:r>
            <w:r>
              <w:rPr>
                <w:spacing w:val="-2"/>
                <w:sz w:val="28"/>
              </w:rPr>
              <w:t>культура)</w:t>
            </w:r>
          </w:p>
        </w:tc>
      </w:tr>
      <w:tr w:rsidR="0012517F">
        <w:trPr>
          <w:trHeight w:val="319"/>
        </w:trPr>
        <w:tc>
          <w:tcPr>
            <w:tcW w:w="2668" w:type="dxa"/>
          </w:tcPr>
          <w:p w:rsidR="0012517F" w:rsidRDefault="006F0A98">
            <w:pPr>
              <w:pStyle w:val="TableParagraph"/>
              <w:spacing w:line="300" w:lineRule="exact"/>
              <w:ind w:left="50"/>
              <w:rPr>
                <w:b/>
                <w:sz w:val="28"/>
              </w:rPr>
            </w:pPr>
            <w:r>
              <w:rPr>
                <w:b/>
                <w:sz w:val="28"/>
              </w:rPr>
              <w:t>Рівень</w:t>
            </w:r>
            <w:r>
              <w:rPr>
                <w:b/>
                <w:spacing w:val="-6"/>
                <w:sz w:val="28"/>
              </w:rPr>
              <w:t xml:space="preserve"> </w:t>
            </w:r>
            <w:r>
              <w:rPr>
                <w:b/>
                <w:spacing w:val="-2"/>
                <w:sz w:val="28"/>
              </w:rPr>
              <w:t>освіти</w:t>
            </w:r>
          </w:p>
        </w:tc>
        <w:tc>
          <w:tcPr>
            <w:tcW w:w="5362" w:type="dxa"/>
          </w:tcPr>
          <w:p w:rsidR="0012517F" w:rsidRDefault="006F0A98">
            <w:pPr>
              <w:pStyle w:val="TableParagraph"/>
              <w:spacing w:line="300" w:lineRule="exact"/>
              <w:ind w:left="315"/>
              <w:rPr>
                <w:sz w:val="28"/>
              </w:rPr>
            </w:pPr>
            <w:r>
              <w:rPr>
                <w:sz w:val="28"/>
              </w:rPr>
              <w:t>фаховий</w:t>
            </w:r>
            <w:r>
              <w:rPr>
                <w:spacing w:val="-9"/>
                <w:sz w:val="28"/>
              </w:rPr>
              <w:t xml:space="preserve"> </w:t>
            </w:r>
            <w:r>
              <w:rPr>
                <w:sz w:val="28"/>
              </w:rPr>
              <w:t>молодший</w:t>
            </w:r>
            <w:r>
              <w:rPr>
                <w:spacing w:val="-11"/>
                <w:sz w:val="28"/>
              </w:rPr>
              <w:t xml:space="preserve"> </w:t>
            </w:r>
            <w:r>
              <w:rPr>
                <w:spacing w:val="-2"/>
                <w:sz w:val="28"/>
              </w:rPr>
              <w:t>бакалавр</w:t>
            </w:r>
          </w:p>
        </w:tc>
      </w:tr>
    </w:tbl>
    <w:p w:rsidR="0012517F" w:rsidRDefault="0012517F">
      <w:pPr>
        <w:pStyle w:val="a3"/>
        <w:ind w:left="0" w:firstLine="0"/>
        <w:jc w:val="left"/>
        <w:rPr>
          <w:b/>
        </w:rPr>
      </w:pPr>
    </w:p>
    <w:p w:rsidR="0012517F" w:rsidRDefault="0012517F">
      <w:pPr>
        <w:pStyle w:val="a3"/>
        <w:spacing w:before="318"/>
        <w:ind w:left="0" w:firstLine="0"/>
        <w:jc w:val="left"/>
        <w:rPr>
          <w:b/>
        </w:rPr>
      </w:pPr>
    </w:p>
    <w:p w:rsidR="0012517F" w:rsidRDefault="006F0A98">
      <w:pPr>
        <w:pStyle w:val="a3"/>
        <w:ind w:left="4537" w:firstLine="0"/>
        <w:jc w:val="left"/>
      </w:pPr>
      <w:r>
        <w:t>2025-2026</w:t>
      </w:r>
      <w:r>
        <w:rPr>
          <w:spacing w:val="-10"/>
        </w:rPr>
        <w:t xml:space="preserve"> </w:t>
      </w:r>
      <w:r>
        <w:t>навчальний</w:t>
      </w:r>
      <w:r>
        <w:rPr>
          <w:spacing w:val="-9"/>
        </w:rPr>
        <w:t xml:space="preserve"> </w:t>
      </w:r>
      <w:r>
        <w:rPr>
          <w:spacing w:val="-5"/>
        </w:rPr>
        <w:t>рік</w:t>
      </w:r>
    </w:p>
    <w:p w:rsidR="0012517F" w:rsidRDefault="0012517F">
      <w:pPr>
        <w:pStyle w:val="a3"/>
        <w:jc w:val="left"/>
        <w:sectPr w:rsidR="0012517F">
          <w:type w:val="continuous"/>
          <w:pgSz w:w="11910" w:h="16840"/>
          <w:pgMar w:top="1040" w:right="708" w:bottom="280" w:left="283" w:header="720" w:footer="720" w:gutter="0"/>
          <w:cols w:space="720"/>
        </w:sectPr>
      </w:pPr>
    </w:p>
    <w:p w:rsidR="0012517F" w:rsidRDefault="006F0A98">
      <w:pPr>
        <w:pStyle w:val="1"/>
        <w:numPr>
          <w:ilvl w:val="0"/>
          <w:numId w:val="1"/>
        </w:numPr>
        <w:tabs>
          <w:tab w:val="left" w:pos="4921"/>
        </w:tabs>
        <w:spacing w:before="168"/>
        <w:ind w:left="4921" w:hanging="279"/>
        <w:jc w:val="left"/>
      </w:pPr>
      <w:r>
        <w:lastRenderedPageBreak/>
        <w:t>ОПИС</w:t>
      </w:r>
      <w:r>
        <w:rPr>
          <w:spacing w:val="-5"/>
        </w:rPr>
        <w:t xml:space="preserve"> </w:t>
      </w:r>
      <w:r>
        <w:rPr>
          <w:spacing w:val="-2"/>
        </w:rPr>
        <w:t>КУРСУ</w:t>
      </w:r>
    </w:p>
    <w:p w:rsidR="0012517F" w:rsidRDefault="0012517F">
      <w:pPr>
        <w:pStyle w:val="a3"/>
        <w:spacing w:before="94"/>
        <w:ind w:left="0" w:firstLine="0"/>
        <w:jc w:val="left"/>
        <w:rPr>
          <w:b/>
          <w:sz w:val="20"/>
        </w:rPr>
      </w:pP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2837"/>
        <w:gridCol w:w="115"/>
        <w:gridCol w:w="1023"/>
        <w:gridCol w:w="1558"/>
        <w:gridCol w:w="992"/>
        <w:gridCol w:w="1136"/>
        <w:gridCol w:w="1420"/>
        <w:gridCol w:w="1415"/>
      </w:tblGrid>
      <w:tr w:rsidR="0012517F">
        <w:trPr>
          <w:trHeight w:val="554"/>
        </w:trPr>
        <w:tc>
          <w:tcPr>
            <w:tcW w:w="2837" w:type="dxa"/>
          </w:tcPr>
          <w:p w:rsidR="0012517F" w:rsidRDefault="006F0A98">
            <w:pPr>
              <w:pStyle w:val="TableParagraph"/>
              <w:spacing w:line="276" w:lineRule="exact"/>
              <w:ind w:left="111" w:right="768"/>
              <w:rPr>
                <w:b/>
                <w:sz w:val="24"/>
              </w:rPr>
            </w:pPr>
            <w:r>
              <w:rPr>
                <w:b/>
                <w:sz w:val="24"/>
              </w:rPr>
              <w:t>Назва</w:t>
            </w:r>
            <w:r>
              <w:rPr>
                <w:b/>
                <w:spacing w:val="-15"/>
                <w:sz w:val="24"/>
              </w:rPr>
              <w:t xml:space="preserve"> </w:t>
            </w:r>
            <w:r>
              <w:rPr>
                <w:b/>
                <w:sz w:val="24"/>
              </w:rPr>
              <w:t xml:space="preserve">навчальної </w:t>
            </w:r>
            <w:r>
              <w:rPr>
                <w:b/>
                <w:spacing w:val="-2"/>
                <w:sz w:val="24"/>
              </w:rPr>
              <w:t>дисципліни</w:t>
            </w:r>
          </w:p>
        </w:tc>
        <w:tc>
          <w:tcPr>
            <w:tcW w:w="7659" w:type="dxa"/>
            <w:gridSpan w:val="7"/>
          </w:tcPr>
          <w:p w:rsidR="0012517F" w:rsidRDefault="006F0A98">
            <w:pPr>
              <w:pStyle w:val="TableParagraph"/>
              <w:spacing w:before="131"/>
              <w:ind w:left="111"/>
              <w:rPr>
                <w:sz w:val="24"/>
              </w:rPr>
            </w:pPr>
            <w:r>
              <w:rPr>
                <w:sz w:val="24"/>
              </w:rPr>
              <w:t>Підвищення</w:t>
            </w:r>
            <w:r>
              <w:rPr>
                <w:spacing w:val="-6"/>
                <w:sz w:val="24"/>
              </w:rPr>
              <w:t xml:space="preserve"> </w:t>
            </w:r>
            <w:r>
              <w:rPr>
                <w:sz w:val="24"/>
              </w:rPr>
              <w:t>спортивної</w:t>
            </w:r>
            <w:r>
              <w:rPr>
                <w:spacing w:val="-4"/>
                <w:sz w:val="24"/>
              </w:rPr>
              <w:t xml:space="preserve"> </w:t>
            </w:r>
            <w:r>
              <w:rPr>
                <w:sz w:val="24"/>
              </w:rPr>
              <w:t>майстерності</w:t>
            </w:r>
            <w:r>
              <w:rPr>
                <w:spacing w:val="-2"/>
                <w:sz w:val="24"/>
              </w:rPr>
              <w:t xml:space="preserve"> </w:t>
            </w:r>
            <w:r>
              <w:rPr>
                <w:sz w:val="24"/>
              </w:rPr>
              <w:t>в</w:t>
            </w:r>
            <w:r>
              <w:rPr>
                <w:spacing w:val="-5"/>
                <w:sz w:val="24"/>
              </w:rPr>
              <w:t xml:space="preserve"> </w:t>
            </w:r>
            <w:r>
              <w:rPr>
                <w:sz w:val="24"/>
              </w:rPr>
              <w:t>обраному</w:t>
            </w:r>
            <w:r>
              <w:rPr>
                <w:spacing w:val="-6"/>
                <w:sz w:val="24"/>
              </w:rPr>
              <w:t xml:space="preserve"> </w:t>
            </w:r>
            <w:r>
              <w:rPr>
                <w:sz w:val="24"/>
              </w:rPr>
              <w:t>виді</w:t>
            </w:r>
            <w:r>
              <w:rPr>
                <w:spacing w:val="-3"/>
                <w:sz w:val="24"/>
              </w:rPr>
              <w:t xml:space="preserve"> </w:t>
            </w:r>
            <w:r>
              <w:rPr>
                <w:spacing w:val="-2"/>
                <w:sz w:val="24"/>
              </w:rPr>
              <w:t>спорту</w:t>
            </w:r>
          </w:p>
        </w:tc>
      </w:tr>
      <w:tr w:rsidR="0012517F">
        <w:trPr>
          <w:trHeight w:val="2207"/>
        </w:trPr>
        <w:tc>
          <w:tcPr>
            <w:tcW w:w="2837" w:type="dxa"/>
          </w:tcPr>
          <w:p w:rsidR="0012517F" w:rsidRDefault="006F0A98">
            <w:pPr>
              <w:pStyle w:val="TableParagraph"/>
              <w:spacing w:line="273" w:lineRule="exact"/>
              <w:ind w:left="111"/>
              <w:rPr>
                <w:b/>
                <w:sz w:val="24"/>
              </w:rPr>
            </w:pPr>
            <w:r>
              <w:rPr>
                <w:b/>
                <w:sz w:val="24"/>
              </w:rPr>
              <w:t>Інформація</w:t>
            </w:r>
            <w:r>
              <w:rPr>
                <w:b/>
                <w:spacing w:val="-7"/>
                <w:sz w:val="24"/>
              </w:rPr>
              <w:t xml:space="preserve"> </w:t>
            </w:r>
            <w:r>
              <w:rPr>
                <w:b/>
                <w:spacing w:val="-5"/>
                <w:sz w:val="24"/>
              </w:rPr>
              <w:t>про</w:t>
            </w:r>
          </w:p>
          <w:p w:rsidR="0012517F" w:rsidRDefault="006F0A98">
            <w:pPr>
              <w:pStyle w:val="TableParagraph"/>
              <w:ind w:left="111"/>
              <w:rPr>
                <w:b/>
                <w:sz w:val="24"/>
              </w:rPr>
            </w:pPr>
            <w:r>
              <w:rPr>
                <w:b/>
                <w:sz w:val="24"/>
              </w:rPr>
              <w:t>освітній</w:t>
            </w:r>
            <w:r>
              <w:rPr>
                <w:b/>
                <w:spacing w:val="-3"/>
                <w:sz w:val="24"/>
              </w:rPr>
              <w:t xml:space="preserve"> </w:t>
            </w:r>
            <w:r>
              <w:rPr>
                <w:b/>
                <w:spacing w:val="-2"/>
                <w:sz w:val="24"/>
              </w:rPr>
              <w:t>компонент</w:t>
            </w:r>
          </w:p>
        </w:tc>
        <w:tc>
          <w:tcPr>
            <w:tcW w:w="7659" w:type="dxa"/>
            <w:gridSpan w:val="7"/>
          </w:tcPr>
          <w:p w:rsidR="0012517F" w:rsidRDefault="006F0A98">
            <w:pPr>
              <w:pStyle w:val="TableParagraph"/>
              <w:ind w:left="111" w:right="3662"/>
              <w:rPr>
                <w:sz w:val="24"/>
              </w:rPr>
            </w:pPr>
            <w:r>
              <w:rPr>
                <w:sz w:val="24"/>
              </w:rPr>
              <w:t xml:space="preserve">Галузь знань: А Освіта </w:t>
            </w:r>
            <w:r>
              <w:rPr>
                <w:spacing w:val="-2"/>
                <w:sz w:val="24"/>
              </w:rPr>
              <w:t>Спеціальність:</w:t>
            </w:r>
            <w:r>
              <w:rPr>
                <w:spacing w:val="-13"/>
                <w:sz w:val="24"/>
              </w:rPr>
              <w:t xml:space="preserve"> </w:t>
            </w:r>
            <w:bookmarkStart w:id="0" w:name="_GoBack"/>
            <w:bookmarkEnd w:id="0"/>
            <w:r>
              <w:rPr>
                <w:spacing w:val="-13"/>
                <w:sz w:val="24"/>
              </w:rPr>
              <w:t xml:space="preserve">А4 </w:t>
            </w:r>
            <w:r>
              <w:rPr>
                <w:spacing w:val="-2"/>
                <w:sz w:val="24"/>
              </w:rPr>
              <w:t xml:space="preserve">Середня освіта </w:t>
            </w:r>
          </w:p>
          <w:p w:rsidR="0012517F" w:rsidRDefault="006F0A98">
            <w:pPr>
              <w:pStyle w:val="TableParagraph"/>
              <w:ind w:left="111" w:right="1695"/>
              <w:rPr>
                <w:sz w:val="24"/>
              </w:rPr>
            </w:pPr>
            <w:r>
              <w:rPr>
                <w:sz w:val="24"/>
              </w:rPr>
              <w:t>Рівень</w:t>
            </w:r>
            <w:r>
              <w:rPr>
                <w:spacing w:val="-9"/>
                <w:sz w:val="24"/>
              </w:rPr>
              <w:t xml:space="preserve"> </w:t>
            </w:r>
            <w:r>
              <w:rPr>
                <w:sz w:val="24"/>
              </w:rPr>
              <w:t>освіти:</w:t>
            </w:r>
            <w:r>
              <w:rPr>
                <w:spacing w:val="-10"/>
                <w:sz w:val="24"/>
              </w:rPr>
              <w:t xml:space="preserve"> </w:t>
            </w:r>
            <w:r w:rsidR="00410595">
              <w:rPr>
                <w:sz w:val="24"/>
              </w:rPr>
              <w:t>ф</w:t>
            </w:r>
            <w:r>
              <w:rPr>
                <w:sz w:val="24"/>
              </w:rPr>
              <w:t>аховий</w:t>
            </w:r>
            <w:r>
              <w:rPr>
                <w:spacing w:val="-11"/>
                <w:sz w:val="24"/>
              </w:rPr>
              <w:t xml:space="preserve"> </w:t>
            </w:r>
            <w:r>
              <w:rPr>
                <w:sz w:val="24"/>
              </w:rPr>
              <w:t>молодший</w:t>
            </w:r>
            <w:r>
              <w:rPr>
                <w:spacing w:val="-9"/>
                <w:sz w:val="24"/>
              </w:rPr>
              <w:t xml:space="preserve"> </w:t>
            </w:r>
            <w:r>
              <w:rPr>
                <w:sz w:val="24"/>
              </w:rPr>
              <w:t>бакалавр Нормативний освітній компонент</w:t>
            </w:r>
          </w:p>
          <w:p w:rsidR="0012517F" w:rsidRDefault="006F0A98">
            <w:pPr>
              <w:pStyle w:val="TableParagraph"/>
              <w:ind w:left="111" w:right="4491"/>
              <w:rPr>
                <w:sz w:val="24"/>
              </w:rPr>
            </w:pPr>
            <w:r>
              <w:rPr>
                <w:sz w:val="24"/>
              </w:rPr>
              <w:t>Мова</w:t>
            </w:r>
            <w:r>
              <w:rPr>
                <w:spacing w:val="-15"/>
                <w:sz w:val="24"/>
              </w:rPr>
              <w:t xml:space="preserve"> </w:t>
            </w:r>
            <w:r>
              <w:rPr>
                <w:sz w:val="24"/>
              </w:rPr>
              <w:t>навчання:</w:t>
            </w:r>
            <w:r>
              <w:rPr>
                <w:spacing w:val="-15"/>
                <w:sz w:val="24"/>
              </w:rPr>
              <w:t xml:space="preserve"> </w:t>
            </w:r>
            <w:r>
              <w:rPr>
                <w:sz w:val="24"/>
              </w:rPr>
              <w:t>українська Рік підгото</w:t>
            </w:r>
            <w:r w:rsidR="00410595">
              <w:rPr>
                <w:sz w:val="24"/>
              </w:rPr>
              <w:t>вки: 1-3</w:t>
            </w:r>
          </w:p>
          <w:p w:rsidR="0012517F" w:rsidRDefault="006F0A98">
            <w:pPr>
              <w:pStyle w:val="TableParagraph"/>
              <w:spacing w:line="264" w:lineRule="exact"/>
              <w:ind w:left="111"/>
              <w:rPr>
                <w:sz w:val="24"/>
              </w:rPr>
            </w:pPr>
            <w:r>
              <w:rPr>
                <w:sz w:val="24"/>
              </w:rPr>
              <w:t>Семестр:</w:t>
            </w:r>
            <w:r>
              <w:rPr>
                <w:spacing w:val="-4"/>
                <w:sz w:val="24"/>
              </w:rPr>
              <w:t xml:space="preserve"> </w:t>
            </w:r>
            <w:r w:rsidR="00410595">
              <w:rPr>
                <w:sz w:val="24"/>
              </w:rPr>
              <w:t>6</w:t>
            </w:r>
          </w:p>
        </w:tc>
      </w:tr>
      <w:tr w:rsidR="0012517F">
        <w:trPr>
          <w:trHeight w:val="546"/>
        </w:trPr>
        <w:tc>
          <w:tcPr>
            <w:tcW w:w="2837" w:type="dxa"/>
          </w:tcPr>
          <w:p w:rsidR="0012517F" w:rsidRDefault="006F0A98">
            <w:pPr>
              <w:pStyle w:val="TableParagraph"/>
              <w:spacing w:line="273" w:lineRule="exact"/>
              <w:ind w:left="111"/>
              <w:rPr>
                <w:b/>
                <w:sz w:val="24"/>
              </w:rPr>
            </w:pPr>
            <w:r>
              <w:rPr>
                <w:b/>
                <w:sz w:val="24"/>
              </w:rPr>
              <w:t>Тривалість</w:t>
            </w:r>
            <w:r>
              <w:rPr>
                <w:b/>
                <w:spacing w:val="-5"/>
                <w:sz w:val="24"/>
              </w:rPr>
              <w:t xml:space="preserve"> </w:t>
            </w:r>
            <w:r>
              <w:rPr>
                <w:b/>
                <w:spacing w:val="-4"/>
                <w:sz w:val="24"/>
              </w:rPr>
              <w:t>курсу</w:t>
            </w:r>
          </w:p>
        </w:tc>
        <w:tc>
          <w:tcPr>
            <w:tcW w:w="7659" w:type="dxa"/>
            <w:gridSpan w:val="7"/>
            <w:tcBorders>
              <w:bottom w:val="single" w:sz="8" w:space="0" w:color="000000"/>
            </w:tcBorders>
          </w:tcPr>
          <w:p w:rsidR="0012517F" w:rsidRDefault="006F0A98">
            <w:pPr>
              <w:pStyle w:val="TableParagraph"/>
              <w:spacing w:line="268" w:lineRule="exact"/>
              <w:ind w:left="111"/>
              <w:rPr>
                <w:sz w:val="24"/>
              </w:rPr>
            </w:pPr>
            <w:r>
              <w:rPr>
                <w:sz w:val="24"/>
              </w:rPr>
              <w:t>Кількість</w:t>
            </w:r>
            <w:r>
              <w:rPr>
                <w:spacing w:val="-4"/>
                <w:sz w:val="24"/>
              </w:rPr>
              <w:t xml:space="preserve"> </w:t>
            </w:r>
            <w:r>
              <w:rPr>
                <w:sz w:val="24"/>
              </w:rPr>
              <w:t>семестрів</w:t>
            </w:r>
            <w:r>
              <w:rPr>
                <w:spacing w:val="-3"/>
                <w:sz w:val="24"/>
              </w:rPr>
              <w:t xml:space="preserve"> </w:t>
            </w:r>
            <w:r>
              <w:rPr>
                <w:sz w:val="24"/>
              </w:rPr>
              <w:t>6</w:t>
            </w:r>
            <w:r>
              <w:rPr>
                <w:spacing w:val="-3"/>
                <w:sz w:val="24"/>
              </w:rPr>
              <w:t xml:space="preserve"> </w:t>
            </w:r>
            <w:r>
              <w:rPr>
                <w:sz w:val="24"/>
              </w:rPr>
              <w:t>(2</w:t>
            </w:r>
            <w:r>
              <w:rPr>
                <w:spacing w:val="-2"/>
                <w:sz w:val="24"/>
              </w:rPr>
              <w:t xml:space="preserve"> </w:t>
            </w:r>
            <w:r>
              <w:rPr>
                <w:sz w:val="24"/>
              </w:rPr>
              <w:t>години</w:t>
            </w:r>
            <w:r>
              <w:rPr>
                <w:spacing w:val="-2"/>
                <w:sz w:val="24"/>
              </w:rPr>
              <w:t xml:space="preserve"> </w:t>
            </w:r>
            <w:r>
              <w:rPr>
                <w:sz w:val="24"/>
              </w:rPr>
              <w:t>на</w:t>
            </w:r>
            <w:r>
              <w:rPr>
                <w:spacing w:val="-4"/>
                <w:sz w:val="24"/>
              </w:rPr>
              <w:t xml:space="preserve"> </w:t>
            </w:r>
            <w:r>
              <w:rPr>
                <w:sz w:val="24"/>
              </w:rPr>
              <w:t>тиждень).</w:t>
            </w:r>
            <w:r>
              <w:rPr>
                <w:spacing w:val="-3"/>
                <w:sz w:val="24"/>
              </w:rPr>
              <w:t xml:space="preserve"> </w:t>
            </w:r>
            <w:r>
              <w:rPr>
                <w:sz w:val="24"/>
              </w:rPr>
              <w:t>Кількість</w:t>
            </w:r>
            <w:r>
              <w:rPr>
                <w:spacing w:val="-3"/>
                <w:sz w:val="24"/>
              </w:rPr>
              <w:t xml:space="preserve"> </w:t>
            </w:r>
            <w:r>
              <w:rPr>
                <w:sz w:val="24"/>
              </w:rPr>
              <w:t>кредитів</w:t>
            </w:r>
            <w:r>
              <w:rPr>
                <w:spacing w:val="-4"/>
                <w:sz w:val="24"/>
              </w:rPr>
              <w:t xml:space="preserve"> –4,5</w:t>
            </w:r>
          </w:p>
          <w:p w:rsidR="0012517F" w:rsidRDefault="006F0A98">
            <w:pPr>
              <w:pStyle w:val="TableParagraph"/>
              <w:spacing w:line="259" w:lineRule="exact"/>
              <w:ind w:left="111"/>
              <w:rPr>
                <w:sz w:val="24"/>
              </w:rPr>
            </w:pPr>
            <w:r>
              <w:rPr>
                <w:sz w:val="24"/>
              </w:rPr>
              <w:t xml:space="preserve">кредитів, 144 </w:t>
            </w:r>
            <w:r>
              <w:rPr>
                <w:spacing w:val="-2"/>
                <w:sz w:val="24"/>
              </w:rPr>
              <w:t>годин.</w:t>
            </w:r>
          </w:p>
        </w:tc>
      </w:tr>
      <w:tr w:rsidR="0012517F">
        <w:trPr>
          <w:trHeight w:val="626"/>
        </w:trPr>
        <w:tc>
          <w:tcPr>
            <w:tcW w:w="2837" w:type="dxa"/>
            <w:vMerge w:val="restart"/>
          </w:tcPr>
          <w:p w:rsidR="0012517F" w:rsidRDefault="006F0A98">
            <w:pPr>
              <w:pStyle w:val="TableParagraph"/>
              <w:spacing w:line="268" w:lineRule="exact"/>
              <w:ind w:left="111"/>
              <w:rPr>
                <w:b/>
                <w:sz w:val="24"/>
              </w:rPr>
            </w:pPr>
            <w:r>
              <w:rPr>
                <w:b/>
                <w:sz w:val="24"/>
              </w:rPr>
              <w:t>Структура</w:t>
            </w:r>
            <w:r>
              <w:rPr>
                <w:b/>
                <w:spacing w:val="-7"/>
                <w:sz w:val="24"/>
              </w:rPr>
              <w:t xml:space="preserve"> </w:t>
            </w:r>
            <w:r>
              <w:rPr>
                <w:b/>
                <w:spacing w:val="-4"/>
                <w:sz w:val="24"/>
              </w:rPr>
              <w:t>курсу</w:t>
            </w:r>
          </w:p>
        </w:tc>
        <w:tc>
          <w:tcPr>
            <w:tcW w:w="115" w:type="dxa"/>
            <w:vMerge w:val="restart"/>
          </w:tcPr>
          <w:p w:rsidR="0012517F" w:rsidRDefault="0012517F">
            <w:pPr>
              <w:pStyle w:val="TableParagraph"/>
            </w:pPr>
          </w:p>
        </w:tc>
        <w:tc>
          <w:tcPr>
            <w:tcW w:w="1023" w:type="dxa"/>
            <w:tcBorders>
              <w:top w:val="single" w:sz="8" w:space="0" w:color="000000"/>
            </w:tcBorders>
          </w:tcPr>
          <w:p w:rsidR="0012517F" w:rsidRDefault="006F0A98">
            <w:pPr>
              <w:pStyle w:val="TableParagraph"/>
              <w:spacing w:before="5"/>
              <w:ind w:left="109" w:right="192"/>
              <w:rPr>
                <w:b/>
                <w:sz w:val="18"/>
              </w:rPr>
            </w:pPr>
            <w:r>
              <w:rPr>
                <w:b/>
                <w:spacing w:val="-4"/>
                <w:sz w:val="18"/>
              </w:rPr>
              <w:t xml:space="preserve">Форма </w:t>
            </w:r>
            <w:r>
              <w:rPr>
                <w:b/>
                <w:spacing w:val="-2"/>
                <w:sz w:val="18"/>
              </w:rPr>
              <w:t>здобуття</w:t>
            </w:r>
          </w:p>
          <w:p w:rsidR="0012517F" w:rsidRDefault="006F0A98">
            <w:pPr>
              <w:pStyle w:val="TableParagraph"/>
              <w:spacing w:before="1" w:line="186" w:lineRule="exact"/>
              <w:ind w:left="109"/>
              <w:rPr>
                <w:b/>
                <w:sz w:val="18"/>
              </w:rPr>
            </w:pPr>
            <w:r>
              <w:rPr>
                <w:b/>
                <w:spacing w:val="-2"/>
                <w:sz w:val="18"/>
              </w:rPr>
              <w:t>освіти</w:t>
            </w:r>
          </w:p>
        </w:tc>
        <w:tc>
          <w:tcPr>
            <w:tcW w:w="1558" w:type="dxa"/>
            <w:tcBorders>
              <w:top w:val="single" w:sz="8" w:space="0" w:color="000000"/>
            </w:tcBorders>
          </w:tcPr>
          <w:p w:rsidR="0012517F" w:rsidRDefault="006F0A98">
            <w:pPr>
              <w:pStyle w:val="TableParagraph"/>
              <w:spacing w:before="5"/>
              <w:ind w:left="106"/>
              <w:rPr>
                <w:b/>
                <w:sz w:val="18"/>
              </w:rPr>
            </w:pPr>
            <w:r>
              <w:rPr>
                <w:b/>
                <w:spacing w:val="-2"/>
                <w:sz w:val="18"/>
              </w:rPr>
              <w:t>Кількість кредитів/годин</w:t>
            </w:r>
          </w:p>
        </w:tc>
        <w:tc>
          <w:tcPr>
            <w:tcW w:w="992" w:type="dxa"/>
            <w:tcBorders>
              <w:top w:val="single" w:sz="8" w:space="0" w:color="000000"/>
            </w:tcBorders>
          </w:tcPr>
          <w:p w:rsidR="0012517F" w:rsidRDefault="006F0A98">
            <w:pPr>
              <w:pStyle w:val="TableParagraph"/>
              <w:spacing w:before="5"/>
              <w:ind w:left="108" w:right="350"/>
              <w:rPr>
                <w:b/>
                <w:sz w:val="18"/>
              </w:rPr>
            </w:pPr>
            <w:r>
              <w:rPr>
                <w:b/>
                <w:spacing w:val="-2"/>
                <w:sz w:val="18"/>
              </w:rPr>
              <w:t>Лекції (год.)</w:t>
            </w:r>
          </w:p>
        </w:tc>
        <w:tc>
          <w:tcPr>
            <w:tcW w:w="1136" w:type="dxa"/>
            <w:tcBorders>
              <w:top w:val="single" w:sz="8" w:space="0" w:color="000000"/>
            </w:tcBorders>
          </w:tcPr>
          <w:p w:rsidR="0012517F" w:rsidRDefault="006F0A98">
            <w:pPr>
              <w:pStyle w:val="TableParagraph"/>
              <w:spacing w:before="5"/>
              <w:ind w:left="108" w:right="134"/>
              <w:rPr>
                <w:b/>
                <w:sz w:val="18"/>
              </w:rPr>
            </w:pPr>
            <w:r>
              <w:rPr>
                <w:b/>
                <w:spacing w:val="-2"/>
                <w:sz w:val="18"/>
              </w:rPr>
              <w:t>Практичні заняття</w:t>
            </w:r>
          </w:p>
          <w:p w:rsidR="0012517F" w:rsidRDefault="006F0A98">
            <w:pPr>
              <w:pStyle w:val="TableParagraph"/>
              <w:spacing w:before="1" w:line="186" w:lineRule="exact"/>
              <w:ind w:left="108"/>
              <w:rPr>
                <w:b/>
                <w:sz w:val="18"/>
              </w:rPr>
            </w:pPr>
            <w:r>
              <w:rPr>
                <w:b/>
                <w:spacing w:val="-2"/>
                <w:sz w:val="18"/>
              </w:rPr>
              <w:t>(год.)</w:t>
            </w:r>
          </w:p>
        </w:tc>
        <w:tc>
          <w:tcPr>
            <w:tcW w:w="1420" w:type="dxa"/>
            <w:tcBorders>
              <w:top w:val="single" w:sz="8" w:space="0" w:color="000000"/>
            </w:tcBorders>
          </w:tcPr>
          <w:p w:rsidR="0012517F" w:rsidRDefault="006F0A98">
            <w:pPr>
              <w:pStyle w:val="TableParagraph"/>
              <w:spacing w:before="5"/>
              <w:ind w:left="107" w:right="192"/>
              <w:rPr>
                <w:b/>
                <w:sz w:val="18"/>
              </w:rPr>
            </w:pPr>
            <w:r>
              <w:rPr>
                <w:b/>
                <w:spacing w:val="-2"/>
                <w:sz w:val="18"/>
              </w:rPr>
              <w:t xml:space="preserve">Семінарські </w:t>
            </w:r>
            <w:r>
              <w:rPr>
                <w:b/>
                <w:sz w:val="18"/>
              </w:rPr>
              <w:t>заняття</w:t>
            </w:r>
            <w:r>
              <w:rPr>
                <w:b/>
                <w:spacing w:val="-12"/>
                <w:sz w:val="18"/>
              </w:rPr>
              <w:t xml:space="preserve"> </w:t>
            </w:r>
            <w:r>
              <w:rPr>
                <w:b/>
                <w:sz w:val="18"/>
              </w:rPr>
              <w:t>(год.)</w:t>
            </w:r>
          </w:p>
        </w:tc>
        <w:tc>
          <w:tcPr>
            <w:tcW w:w="1415" w:type="dxa"/>
            <w:tcBorders>
              <w:top w:val="single" w:sz="8" w:space="0" w:color="000000"/>
              <w:right w:val="single" w:sz="6" w:space="0" w:color="000000"/>
            </w:tcBorders>
          </w:tcPr>
          <w:p w:rsidR="0012517F" w:rsidRDefault="006F0A98">
            <w:pPr>
              <w:pStyle w:val="TableParagraph"/>
              <w:spacing w:before="5"/>
              <w:ind w:left="104" w:right="276"/>
              <w:rPr>
                <w:b/>
                <w:sz w:val="18"/>
              </w:rPr>
            </w:pPr>
            <w:r>
              <w:rPr>
                <w:b/>
                <w:spacing w:val="-2"/>
                <w:sz w:val="18"/>
              </w:rPr>
              <w:t xml:space="preserve">Самостійна </w:t>
            </w:r>
            <w:r>
              <w:rPr>
                <w:b/>
                <w:sz w:val="18"/>
              </w:rPr>
              <w:t>робота</w:t>
            </w:r>
            <w:r>
              <w:rPr>
                <w:b/>
                <w:spacing w:val="-3"/>
                <w:sz w:val="18"/>
              </w:rPr>
              <w:t xml:space="preserve"> </w:t>
            </w:r>
            <w:r>
              <w:rPr>
                <w:b/>
                <w:spacing w:val="-2"/>
                <w:sz w:val="18"/>
              </w:rPr>
              <w:t>(год.)</w:t>
            </w:r>
          </w:p>
        </w:tc>
      </w:tr>
      <w:tr w:rsidR="0012517F">
        <w:trPr>
          <w:trHeight w:val="234"/>
        </w:trPr>
        <w:tc>
          <w:tcPr>
            <w:tcW w:w="2837" w:type="dxa"/>
            <w:vMerge/>
            <w:tcBorders>
              <w:top w:val="nil"/>
            </w:tcBorders>
          </w:tcPr>
          <w:p w:rsidR="0012517F" w:rsidRDefault="0012517F">
            <w:pPr>
              <w:rPr>
                <w:sz w:val="2"/>
                <w:szCs w:val="2"/>
              </w:rPr>
            </w:pPr>
          </w:p>
        </w:tc>
        <w:tc>
          <w:tcPr>
            <w:tcW w:w="115" w:type="dxa"/>
            <w:vMerge/>
            <w:tcBorders>
              <w:top w:val="nil"/>
            </w:tcBorders>
          </w:tcPr>
          <w:p w:rsidR="0012517F" w:rsidRDefault="0012517F">
            <w:pPr>
              <w:rPr>
                <w:sz w:val="2"/>
                <w:szCs w:val="2"/>
              </w:rPr>
            </w:pPr>
          </w:p>
        </w:tc>
        <w:tc>
          <w:tcPr>
            <w:tcW w:w="1023" w:type="dxa"/>
            <w:tcBorders>
              <w:bottom w:val="single" w:sz="8" w:space="0" w:color="000000"/>
            </w:tcBorders>
          </w:tcPr>
          <w:p w:rsidR="0012517F" w:rsidRDefault="006F0A98">
            <w:pPr>
              <w:pStyle w:val="TableParagraph"/>
              <w:spacing w:line="215" w:lineRule="exact"/>
              <w:ind w:left="109"/>
              <w:rPr>
                <w:b/>
                <w:sz w:val="20"/>
              </w:rPr>
            </w:pPr>
            <w:r>
              <w:rPr>
                <w:b/>
                <w:spacing w:val="-4"/>
                <w:sz w:val="20"/>
              </w:rPr>
              <w:t>Денна</w:t>
            </w:r>
          </w:p>
        </w:tc>
        <w:tc>
          <w:tcPr>
            <w:tcW w:w="1558" w:type="dxa"/>
            <w:tcBorders>
              <w:bottom w:val="single" w:sz="8" w:space="0" w:color="000000"/>
            </w:tcBorders>
          </w:tcPr>
          <w:p w:rsidR="0012517F" w:rsidRDefault="006F0A98">
            <w:pPr>
              <w:pStyle w:val="TableParagraph"/>
              <w:spacing w:line="215" w:lineRule="exact"/>
              <w:ind w:left="106"/>
              <w:rPr>
                <w:b/>
                <w:sz w:val="20"/>
              </w:rPr>
            </w:pPr>
            <w:r>
              <w:rPr>
                <w:b/>
                <w:sz w:val="20"/>
              </w:rPr>
              <w:t>4,5</w:t>
            </w:r>
            <w:r>
              <w:rPr>
                <w:b/>
                <w:spacing w:val="-2"/>
                <w:sz w:val="20"/>
              </w:rPr>
              <w:t xml:space="preserve"> </w:t>
            </w:r>
            <w:r>
              <w:rPr>
                <w:b/>
                <w:sz w:val="20"/>
              </w:rPr>
              <w:t>/144</w:t>
            </w:r>
            <w:r>
              <w:rPr>
                <w:b/>
                <w:spacing w:val="-3"/>
                <w:sz w:val="20"/>
              </w:rPr>
              <w:t xml:space="preserve"> </w:t>
            </w:r>
            <w:r>
              <w:rPr>
                <w:b/>
                <w:spacing w:val="-2"/>
                <w:sz w:val="20"/>
              </w:rPr>
              <w:t>годин</w:t>
            </w:r>
          </w:p>
        </w:tc>
        <w:tc>
          <w:tcPr>
            <w:tcW w:w="992" w:type="dxa"/>
            <w:tcBorders>
              <w:bottom w:val="single" w:sz="8" w:space="0" w:color="000000"/>
            </w:tcBorders>
          </w:tcPr>
          <w:p w:rsidR="0012517F" w:rsidRDefault="0012517F">
            <w:pPr>
              <w:pStyle w:val="TableParagraph"/>
              <w:rPr>
                <w:sz w:val="16"/>
              </w:rPr>
            </w:pPr>
          </w:p>
        </w:tc>
        <w:tc>
          <w:tcPr>
            <w:tcW w:w="1136" w:type="dxa"/>
            <w:tcBorders>
              <w:bottom w:val="single" w:sz="8" w:space="0" w:color="000000"/>
            </w:tcBorders>
          </w:tcPr>
          <w:p w:rsidR="0012517F" w:rsidRDefault="006F0A98">
            <w:pPr>
              <w:pStyle w:val="TableParagraph"/>
              <w:spacing w:line="215" w:lineRule="exact"/>
              <w:ind w:left="108"/>
              <w:rPr>
                <w:b/>
                <w:sz w:val="20"/>
              </w:rPr>
            </w:pPr>
            <w:r>
              <w:rPr>
                <w:b/>
                <w:spacing w:val="-5"/>
                <w:sz w:val="20"/>
              </w:rPr>
              <w:t>144</w:t>
            </w:r>
          </w:p>
        </w:tc>
        <w:tc>
          <w:tcPr>
            <w:tcW w:w="1420" w:type="dxa"/>
            <w:tcBorders>
              <w:bottom w:val="single" w:sz="8" w:space="0" w:color="000000"/>
            </w:tcBorders>
          </w:tcPr>
          <w:p w:rsidR="0012517F" w:rsidRDefault="0012517F">
            <w:pPr>
              <w:pStyle w:val="TableParagraph"/>
              <w:rPr>
                <w:sz w:val="16"/>
              </w:rPr>
            </w:pPr>
          </w:p>
        </w:tc>
        <w:tc>
          <w:tcPr>
            <w:tcW w:w="1415" w:type="dxa"/>
            <w:tcBorders>
              <w:bottom w:val="single" w:sz="8" w:space="0" w:color="000000"/>
              <w:right w:val="single" w:sz="6" w:space="0" w:color="000000"/>
            </w:tcBorders>
          </w:tcPr>
          <w:p w:rsidR="0012517F" w:rsidRDefault="0012517F">
            <w:pPr>
              <w:pStyle w:val="TableParagraph"/>
              <w:rPr>
                <w:sz w:val="16"/>
              </w:rPr>
            </w:pPr>
          </w:p>
        </w:tc>
      </w:tr>
      <w:tr w:rsidR="0012517F">
        <w:trPr>
          <w:trHeight w:val="822"/>
        </w:trPr>
        <w:tc>
          <w:tcPr>
            <w:tcW w:w="2837" w:type="dxa"/>
          </w:tcPr>
          <w:p w:rsidR="0012517F" w:rsidRDefault="006F0A98">
            <w:pPr>
              <w:pStyle w:val="TableParagraph"/>
              <w:spacing w:line="268" w:lineRule="exact"/>
              <w:ind w:left="111"/>
              <w:rPr>
                <w:b/>
                <w:sz w:val="24"/>
              </w:rPr>
            </w:pPr>
            <w:r>
              <w:rPr>
                <w:b/>
                <w:sz w:val="24"/>
              </w:rPr>
              <w:t>Відомості</w:t>
            </w:r>
            <w:r>
              <w:rPr>
                <w:b/>
                <w:spacing w:val="-2"/>
                <w:sz w:val="24"/>
              </w:rPr>
              <w:t xml:space="preserve"> </w:t>
            </w:r>
            <w:r>
              <w:rPr>
                <w:b/>
                <w:spacing w:val="-5"/>
                <w:sz w:val="24"/>
              </w:rPr>
              <w:t>про</w:t>
            </w:r>
          </w:p>
          <w:p w:rsidR="0012517F" w:rsidRDefault="006F0A98">
            <w:pPr>
              <w:pStyle w:val="TableParagraph"/>
              <w:spacing w:line="270" w:lineRule="atLeast"/>
              <w:ind w:left="111" w:right="768"/>
              <w:rPr>
                <w:b/>
                <w:sz w:val="24"/>
              </w:rPr>
            </w:pPr>
            <w:r>
              <w:rPr>
                <w:b/>
                <w:spacing w:val="-2"/>
                <w:sz w:val="24"/>
              </w:rPr>
              <w:t>розробника (розробників)</w:t>
            </w:r>
          </w:p>
        </w:tc>
        <w:tc>
          <w:tcPr>
            <w:tcW w:w="7659" w:type="dxa"/>
            <w:gridSpan w:val="7"/>
            <w:tcBorders>
              <w:top w:val="single" w:sz="8" w:space="0" w:color="000000"/>
            </w:tcBorders>
          </w:tcPr>
          <w:p w:rsidR="00410595" w:rsidRPr="00410595" w:rsidRDefault="00410595" w:rsidP="00410595">
            <w:pPr>
              <w:ind w:firstLine="709"/>
              <w:jc w:val="both"/>
              <w:rPr>
                <w:sz w:val="24"/>
                <w:szCs w:val="24"/>
              </w:rPr>
            </w:pPr>
            <w:proofErr w:type="spellStart"/>
            <w:r>
              <w:rPr>
                <w:spacing w:val="-15"/>
                <w:sz w:val="24"/>
              </w:rPr>
              <w:t>Бойченко</w:t>
            </w:r>
            <w:proofErr w:type="spellEnd"/>
            <w:r>
              <w:rPr>
                <w:spacing w:val="-15"/>
                <w:sz w:val="24"/>
              </w:rPr>
              <w:t xml:space="preserve"> Артем Василь</w:t>
            </w:r>
            <w:r w:rsidR="006F0A98">
              <w:rPr>
                <w:spacing w:val="-15"/>
                <w:sz w:val="24"/>
              </w:rPr>
              <w:t xml:space="preserve">ович </w:t>
            </w:r>
            <w:r w:rsidR="006F0A98">
              <w:rPr>
                <w:sz w:val="24"/>
              </w:rPr>
              <w:t>–</w:t>
            </w:r>
            <w:r>
              <w:rPr>
                <w:spacing w:val="-15"/>
                <w:sz w:val="24"/>
              </w:rPr>
              <w:t xml:space="preserve"> </w:t>
            </w:r>
            <w:r w:rsidRPr="00410595">
              <w:rPr>
                <w:sz w:val="24"/>
                <w:szCs w:val="24"/>
              </w:rPr>
              <w:t>кандидат педагогічних наук, доцент,викладач вищої категорії, доцент кафедри фізичного виховання та спортивного вдосконалення.</w:t>
            </w:r>
          </w:p>
          <w:p w:rsidR="0012517F" w:rsidRDefault="0012517F">
            <w:pPr>
              <w:pStyle w:val="TableParagraph"/>
              <w:spacing w:before="126"/>
              <w:ind w:left="111" w:right="582"/>
              <w:rPr>
                <w:sz w:val="24"/>
              </w:rPr>
            </w:pPr>
          </w:p>
        </w:tc>
      </w:tr>
      <w:tr w:rsidR="0012517F">
        <w:trPr>
          <w:trHeight w:val="551"/>
        </w:trPr>
        <w:tc>
          <w:tcPr>
            <w:tcW w:w="2837" w:type="dxa"/>
          </w:tcPr>
          <w:p w:rsidR="0012517F" w:rsidRDefault="006F0A98">
            <w:pPr>
              <w:pStyle w:val="TableParagraph"/>
              <w:spacing w:line="273" w:lineRule="exact"/>
              <w:ind w:left="111"/>
              <w:rPr>
                <w:b/>
                <w:sz w:val="24"/>
              </w:rPr>
            </w:pPr>
            <w:r>
              <w:rPr>
                <w:b/>
                <w:sz w:val="24"/>
              </w:rPr>
              <w:t>Відомості</w:t>
            </w:r>
            <w:r>
              <w:rPr>
                <w:b/>
                <w:spacing w:val="-4"/>
                <w:sz w:val="24"/>
              </w:rPr>
              <w:t xml:space="preserve"> </w:t>
            </w:r>
            <w:r>
              <w:rPr>
                <w:b/>
                <w:spacing w:val="-5"/>
                <w:sz w:val="24"/>
              </w:rPr>
              <w:t>про</w:t>
            </w:r>
          </w:p>
          <w:p w:rsidR="0012517F" w:rsidRDefault="006F0A98">
            <w:pPr>
              <w:pStyle w:val="TableParagraph"/>
              <w:spacing w:line="259" w:lineRule="exact"/>
              <w:ind w:left="111"/>
              <w:rPr>
                <w:b/>
                <w:sz w:val="24"/>
              </w:rPr>
            </w:pPr>
            <w:r>
              <w:rPr>
                <w:b/>
                <w:sz w:val="24"/>
              </w:rPr>
              <w:t>викладача</w:t>
            </w:r>
            <w:r>
              <w:rPr>
                <w:b/>
                <w:spacing w:val="-2"/>
                <w:sz w:val="24"/>
              </w:rPr>
              <w:t xml:space="preserve"> (викладачів)</w:t>
            </w:r>
          </w:p>
        </w:tc>
        <w:tc>
          <w:tcPr>
            <w:tcW w:w="7659" w:type="dxa"/>
            <w:gridSpan w:val="7"/>
          </w:tcPr>
          <w:p w:rsidR="00410595" w:rsidRPr="00410595" w:rsidRDefault="00410595" w:rsidP="00410595">
            <w:pPr>
              <w:ind w:firstLine="709"/>
              <w:jc w:val="both"/>
              <w:rPr>
                <w:sz w:val="24"/>
                <w:szCs w:val="24"/>
              </w:rPr>
            </w:pPr>
            <w:proofErr w:type="spellStart"/>
            <w:r>
              <w:rPr>
                <w:spacing w:val="-15"/>
                <w:sz w:val="24"/>
              </w:rPr>
              <w:t>Бойченко</w:t>
            </w:r>
            <w:proofErr w:type="spellEnd"/>
            <w:r>
              <w:rPr>
                <w:spacing w:val="-15"/>
                <w:sz w:val="24"/>
              </w:rPr>
              <w:t xml:space="preserve"> Артем Васильович </w:t>
            </w:r>
            <w:r>
              <w:rPr>
                <w:sz w:val="24"/>
              </w:rPr>
              <w:t>–</w:t>
            </w:r>
            <w:r>
              <w:rPr>
                <w:spacing w:val="-15"/>
                <w:sz w:val="24"/>
              </w:rPr>
              <w:t xml:space="preserve"> </w:t>
            </w:r>
            <w:r w:rsidRPr="00410595">
              <w:rPr>
                <w:sz w:val="24"/>
                <w:szCs w:val="24"/>
              </w:rPr>
              <w:t>кандидат педагогічних наук, доцент,викладач вищої категорії, доцент кафедри фізичного виховання та спортивного вдосконалення.</w:t>
            </w:r>
          </w:p>
          <w:p w:rsidR="0012517F" w:rsidRDefault="0012517F">
            <w:pPr>
              <w:pStyle w:val="TableParagraph"/>
              <w:spacing w:line="264" w:lineRule="exact"/>
              <w:ind w:left="111"/>
              <w:rPr>
                <w:sz w:val="24"/>
              </w:rPr>
            </w:pPr>
          </w:p>
        </w:tc>
      </w:tr>
      <w:tr w:rsidR="0012517F">
        <w:trPr>
          <w:trHeight w:val="827"/>
        </w:trPr>
        <w:tc>
          <w:tcPr>
            <w:tcW w:w="2837" w:type="dxa"/>
          </w:tcPr>
          <w:p w:rsidR="0012517F" w:rsidRDefault="006F0A98">
            <w:pPr>
              <w:pStyle w:val="TableParagraph"/>
              <w:spacing w:line="273" w:lineRule="exact"/>
              <w:ind w:left="111"/>
              <w:rPr>
                <w:b/>
                <w:sz w:val="24"/>
              </w:rPr>
            </w:pPr>
            <w:r>
              <w:rPr>
                <w:b/>
                <w:sz w:val="24"/>
              </w:rPr>
              <w:t>Інформація</w:t>
            </w:r>
            <w:r>
              <w:rPr>
                <w:b/>
                <w:spacing w:val="-8"/>
                <w:sz w:val="24"/>
              </w:rPr>
              <w:t xml:space="preserve"> </w:t>
            </w:r>
            <w:r>
              <w:rPr>
                <w:b/>
                <w:spacing w:val="-5"/>
                <w:sz w:val="24"/>
              </w:rPr>
              <w:t>для</w:t>
            </w:r>
          </w:p>
          <w:p w:rsidR="0012517F" w:rsidRDefault="006F0A98">
            <w:pPr>
              <w:pStyle w:val="TableParagraph"/>
              <w:spacing w:line="270" w:lineRule="atLeast"/>
              <w:ind w:left="111" w:right="454"/>
              <w:rPr>
                <w:b/>
                <w:sz w:val="24"/>
              </w:rPr>
            </w:pPr>
            <w:r>
              <w:rPr>
                <w:b/>
                <w:sz w:val="24"/>
              </w:rPr>
              <w:t>підтримання</w:t>
            </w:r>
            <w:r>
              <w:rPr>
                <w:b/>
                <w:spacing w:val="-15"/>
                <w:sz w:val="24"/>
              </w:rPr>
              <w:t xml:space="preserve"> </w:t>
            </w:r>
            <w:r>
              <w:rPr>
                <w:b/>
                <w:sz w:val="24"/>
              </w:rPr>
              <w:t>зв’язку з викладачем</w:t>
            </w:r>
          </w:p>
        </w:tc>
        <w:tc>
          <w:tcPr>
            <w:tcW w:w="7659" w:type="dxa"/>
            <w:gridSpan w:val="7"/>
          </w:tcPr>
          <w:p w:rsidR="00410595" w:rsidRDefault="00410595">
            <w:pPr>
              <w:rPr>
                <w:rFonts w:ascii="Bahnschrift" w:hAnsi="Bahnschrift" w:cs="Bahnschrift"/>
                <w:b/>
              </w:rPr>
            </w:pPr>
          </w:p>
          <w:p w:rsidR="00410595" w:rsidRDefault="00E46992">
            <w:pPr>
              <w:rPr>
                <w:rFonts w:ascii="Bahnschrift" w:hAnsi="Bahnschrift" w:cs="Bahnschrift"/>
              </w:rPr>
            </w:pPr>
            <w:r w:rsidRPr="00E46992">
              <w:rPr>
                <w:rFonts w:ascii="Bahnschrift" w:hAnsi="Bahnschrift" w:cs="Bahnschrift"/>
              </w:rPr>
              <w:pict>
                <v:group id="Group 4" o:spid="_x0000_s1027" style="position:absolute;margin-left:76.55pt;margin-top:-.15pt;width:2.65pt;height:12.5pt;z-index:-251659776" coordsize="33655,158750203" o:gfxdata="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nNMsXNgAAAAIAQAADwAAAAAAAAABACAAAAAiAAAAZHJzL2Rvd25yZXYueG1s&#10;UEsBAhQAFAAAAAgAh07iQE+Wff1qAgAABAYAAA4AAAAAAAAAAQAgAAAAJwEAAGRycy9lMm9Eb2Mu&#10;eG1sUEsFBgAAAAAGAAYAWQEAAAMGAAAAAA==&#10;">
                  <v:shape id="Graphic 5" o:spid="_x0000_s1028" style="position:absolute;width:33655;height:158750" coordsize="33655,158750" o:spt="100" o:gfxdata="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y3iG74A&#10;AADaAAAADwAAAAAAAAABACAAAAAiAAAAZHJzL2Rvd25yZXYueG1sUEsBAhQAFAAAAAgAh07iQDMv&#10;BZ47AAAAOQAAABAAAAAAAAAAAQAgAAAADQEAAGRycy9zaGFwZXhtbC54bWxQSwUGAAAAAAYABgBb&#10;AQAAtwMAAAAA&#10;" adj="0,,0" path="m33527,l,,,158496r33527,l33527,xe" fillcolor="#e9edf6" stroked="f">
                    <v:stroke joinstyle="round"/>
                    <v:formulas/>
                    <v:path o:connecttype="segments"/>
                    <v:textbox inset="0,0,0,0"/>
                  </v:shape>
                </v:group>
              </w:pict>
            </w:r>
            <w:hyperlink r:id="rId8" w:history="1">
              <w:r w:rsidR="00410595" w:rsidRPr="007840FA">
                <w:rPr>
                  <w:rStyle w:val="a5"/>
                  <w:rFonts w:ascii="Bahnschrift" w:hAnsi="Bahnschrift" w:cs="Bahnschrift"/>
                </w:rPr>
                <w:t>https://www.google.com/support/accounts/bin/answer.py?answer=181692</w:t>
              </w:r>
            </w:hyperlink>
            <w:r w:rsidR="00410595">
              <w:rPr>
                <w:rFonts w:ascii="Bahnschrift" w:hAnsi="Bahnschrift" w:cs="Bahnschrift"/>
              </w:rPr>
              <w:t xml:space="preserve"> </w:t>
            </w:r>
          </w:p>
        </w:tc>
      </w:tr>
      <w:tr w:rsidR="0012517F">
        <w:trPr>
          <w:trHeight w:val="277"/>
        </w:trPr>
        <w:tc>
          <w:tcPr>
            <w:tcW w:w="2837" w:type="dxa"/>
          </w:tcPr>
          <w:p w:rsidR="0012517F" w:rsidRDefault="006F0A98">
            <w:pPr>
              <w:pStyle w:val="TableParagraph"/>
              <w:spacing w:line="258" w:lineRule="exact"/>
              <w:ind w:left="111"/>
              <w:rPr>
                <w:b/>
                <w:sz w:val="24"/>
              </w:rPr>
            </w:pPr>
            <w:r>
              <w:rPr>
                <w:b/>
                <w:sz w:val="24"/>
              </w:rPr>
              <w:t>Графік</w:t>
            </w:r>
            <w:r>
              <w:rPr>
                <w:b/>
                <w:spacing w:val="-3"/>
                <w:sz w:val="24"/>
              </w:rPr>
              <w:t xml:space="preserve"> </w:t>
            </w:r>
            <w:r>
              <w:rPr>
                <w:b/>
                <w:spacing w:val="-2"/>
                <w:sz w:val="24"/>
              </w:rPr>
              <w:t>консультацій</w:t>
            </w:r>
          </w:p>
        </w:tc>
        <w:tc>
          <w:tcPr>
            <w:tcW w:w="7659" w:type="dxa"/>
            <w:gridSpan w:val="7"/>
          </w:tcPr>
          <w:p w:rsidR="0012517F" w:rsidRDefault="00E46992">
            <w:pPr>
              <w:pStyle w:val="TableParagraph"/>
              <w:spacing w:before="5" w:line="252" w:lineRule="exact"/>
              <w:ind w:left="111"/>
            </w:pPr>
            <w:hyperlink r:id="rId9">
              <w:r w:rsidR="006F0A98">
                <w:rPr>
                  <w:color w:val="0000FF"/>
                  <w:spacing w:val="-2"/>
                  <w:u w:val="single" w:color="0000FF"/>
                </w:rPr>
                <w:t>https://sites.google.com/view/kafedra-fv-khgpa/</w:t>
              </w:r>
            </w:hyperlink>
          </w:p>
        </w:tc>
      </w:tr>
      <w:tr w:rsidR="0012517F">
        <w:trPr>
          <w:trHeight w:val="2484"/>
        </w:trPr>
        <w:tc>
          <w:tcPr>
            <w:tcW w:w="2837" w:type="dxa"/>
          </w:tcPr>
          <w:p w:rsidR="0012517F" w:rsidRDefault="006F0A98">
            <w:pPr>
              <w:pStyle w:val="TableParagraph"/>
              <w:spacing w:line="273" w:lineRule="exact"/>
              <w:ind w:left="111"/>
              <w:rPr>
                <w:b/>
                <w:sz w:val="24"/>
              </w:rPr>
            </w:pPr>
            <w:r>
              <w:rPr>
                <w:b/>
                <w:sz w:val="24"/>
              </w:rPr>
              <w:t>Методи</w:t>
            </w:r>
            <w:r>
              <w:rPr>
                <w:b/>
                <w:spacing w:val="-1"/>
                <w:sz w:val="24"/>
              </w:rPr>
              <w:t xml:space="preserve"> </w:t>
            </w:r>
            <w:r>
              <w:rPr>
                <w:b/>
                <w:spacing w:val="-2"/>
                <w:sz w:val="24"/>
              </w:rPr>
              <w:t>навчання</w:t>
            </w:r>
          </w:p>
        </w:tc>
        <w:tc>
          <w:tcPr>
            <w:tcW w:w="7659" w:type="dxa"/>
            <w:gridSpan w:val="7"/>
          </w:tcPr>
          <w:p w:rsidR="0012517F" w:rsidRDefault="006F0A98">
            <w:pPr>
              <w:pStyle w:val="TableParagraph"/>
              <w:ind w:left="111" w:right="96"/>
              <w:jc w:val="both"/>
              <w:rPr>
                <w:sz w:val="24"/>
              </w:rPr>
            </w:pPr>
            <w:r>
              <w:rPr>
                <w:sz w:val="24"/>
              </w:rPr>
              <w:t>Словесні,</w:t>
            </w:r>
            <w:r>
              <w:rPr>
                <w:spacing w:val="-15"/>
                <w:sz w:val="24"/>
              </w:rPr>
              <w:t xml:space="preserve"> </w:t>
            </w:r>
            <w:r>
              <w:rPr>
                <w:sz w:val="24"/>
              </w:rPr>
              <w:t>наочні</w:t>
            </w:r>
            <w:r>
              <w:rPr>
                <w:spacing w:val="-15"/>
                <w:sz w:val="24"/>
              </w:rPr>
              <w:t xml:space="preserve"> </w:t>
            </w:r>
            <w:r>
              <w:rPr>
                <w:sz w:val="24"/>
              </w:rPr>
              <w:t>та</w:t>
            </w:r>
            <w:r>
              <w:rPr>
                <w:spacing w:val="-15"/>
                <w:sz w:val="24"/>
              </w:rPr>
              <w:t xml:space="preserve"> </w:t>
            </w:r>
            <w:r>
              <w:rPr>
                <w:sz w:val="24"/>
              </w:rPr>
              <w:t>практичні</w:t>
            </w:r>
            <w:r>
              <w:rPr>
                <w:spacing w:val="-15"/>
                <w:sz w:val="24"/>
              </w:rPr>
              <w:t xml:space="preserve"> </w:t>
            </w:r>
            <w:r>
              <w:rPr>
                <w:sz w:val="24"/>
              </w:rPr>
              <w:t>методи</w:t>
            </w:r>
            <w:r>
              <w:rPr>
                <w:spacing w:val="-15"/>
                <w:sz w:val="24"/>
              </w:rPr>
              <w:t xml:space="preserve"> </w:t>
            </w:r>
            <w:r>
              <w:rPr>
                <w:sz w:val="24"/>
              </w:rPr>
              <w:t>фізичного</w:t>
            </w:r>
            <w:r>
              <w:rPr>
                <w:spacing w:val="-15"/>
                <w:sz w:val="24"/>
              </w:rPr>
              <w:t xml:space="preserve"> </w:t>
            </w:r>
            <w:r>
              <w:rPr>
                <w:sz w:val="24"/>
              </w:rPr>
              <w:t>виховання</w:t>
            </w:r>
            <w:r>
              <w:rPr>
                <w:spacing w:val="-15"/>
                <w:sz w:val="24"/>
              </w:rPr>
              <w:t xml:space="preserve"> </w:t>
            </w:r>
            <w:r>
              <w:rPr>
                <w:sz w:val="24"/>
              </w:rPr>
              <w:t>та</w:t>
            </w:r>
            <w:r>
              <w:rPr>
                <w:spacing w:val="-15"/>
                <w:sz w:val="24"/>
              </w:rPr>
              <w:t xml:space="preserve"> </w:t>
            </w:r>
            <w:r>
              <w:rPr>
                <w:sz w:val="24"/>
              </w:rPr>
              <w:t xml:space="preserve">спортивної підготовки, розповідь, діалогічний метод, бесіда; програмовий метод, презентація, демонстрація; методи навчання рухових дій загалом та по частинах, змагальний та ігровий методи, метод суворо регламентованої вправи, метод стандартно-повторної вправи, метод перемінної вправи, комбіновані методи, метод моделювання, рольовий метод; вирішення проблемних завдань; інтерактивні методи, технології дистанційного </w:t>
            </w:r>
            <w:r>
              <w:rPr>
                <w:spacing w:val="-2"/>
                <w:sz w:val="24"/>
              </w:rPr>
              <w:t>навчання;</w:t>
            </w:r>
            <w:r>
              <w:rPr>
                <w:spacing w:val="3"/>
                <w:sz w:val="24"/>
              </w:rPr>
              <w:t xml:space="preserve"> </w:t>
            </w:r>
            <w:r>
              <w:rPr>
                <w:spacing w:val="-2"/>
                <w:sz w:val="24"/>
              </w:rPr>
              <w:t>технології</w:t>
            </w:r>
            <w:r>
              <w:rPr>
                <w:spacing w:val="5"/>
                <w:sz w:val="24"/>
              </w:rPr>
              <w:t xml:space="preserve"> </w:t>
            </w:r>
            <w:r>
              <w:rPr>
                <w:spacing w:val="-2"/>
                <w:sz w:val="24"/>
              </w:rPr>
              <w:t>організації</w:t>
            </w:r>
            <w:r>
              <w:rPr>
                <w:spacing w:val="10"/>
                <w:sz w:val="24"/>
              </w:rPr>
              <w:t xml:space="preserve"> </w:t>
            </w:r>
            <w:r>
              <w:rPr>
                <w:spacing w:val="-2"/>
                <w:sz w:val="24"/>
              </w:rPr>
              <w:t>та</w:t>
            </w:r>
            <w:r>
              <w:rPr>
                <w:spacing w:val="4"/>
                <w:sz w:val="24"/>
              </w:rPr>
              <w:t xml:space="preserve"> </w:t>
            </w:r>
            <w:r>
              <w:rPr>
                <w:spacing w:val="-2"/>
                <w:sz w:val="24"/>
              </w:rPr>
              <w:t>проведення</w:t>
            </w:r>
            <w:r>
              <w:rPr>
                <w:spacing w:val="2"/>
                <w:sz w:val="24"/>
              </w:rPr>
              <w:t xml:space="preserve"> </w:t>
            </w:r>
            <w:r>
              <w:rPr>
                <w:spacing w:val="-2"/>
                <w:sz w:val="24"/>
              </w:rPr>
              <w:t>фізкультурно-оздоровчих</w:t>
            </w:r>
          </w:p>
          <w:p w:rsidR="0012517F" w:rsidRDefault="006F0A98">
            <w:pPr>
              <w:pStyle w:val="TableParagraph"/>
              <w:spacing w:line="264" w:lineRule="exact"/>
              <w:ind w:left="111"/>
              <w:jc w:val="both"/>
              <w:rPr>
                <w:sz w:val="24"/>
              </w:rPr>
            </w:pPr>
            <w:r>
              <w:rPr>
                <w:sz w:val="24"/>
              </w:rPr>
              <w:t>та</w:t>
            </w:r>
            <w:r>
              <w:rPr>
                <w:spacing w:val="-5"/>
                <w:sz w:val="24"/>
              </w:rPr>
              <w:t xml:space="preserve"> </w:t>
            </w:r>
            <w:r>
              <w:rPr>
                <w:sz w:val="24"/>
              </w:rPr>
              <w:t>спортивних</w:t>
            </w:r>
            <w:r>
              <w:rPr>
                <w:spacing w:val="-2"/>
                <w:sz w:val="24"/>
              </w:rPr>
              <w:t xml:space="preserve"> заходів.</w:t>
            </w:r>
          </w:p>
        </w:tc>
      </w:tr>
      <w:tr w:rsidR="0012517F">
        <w:trPr>
          <w:trHeight w:val="551"/>
        </w:trPr>
        <w:tc>
          <w:tcPr>
            <w:tcW w:w="2837" w:type="dxa"/>
          </w:tcPr>
          <w:p w:rsidR="0012517F" w:rsidRDefault="006F0A98">
            <w:pPr>
              <w:pStyle w:val="TableParagraph"/>
              <w:spacing w:line="273" w:lineRule="exact"/>
              <w:ind w:left="111"/>
              <w:rPr>
                <w:b/>
                <w:sz w:val="24"/>
              </w:rPr>
            </w:pPr>
            <w:r>
              <w:rPr>
                <w:b/>
                <w:sz w:val="24"/>
              </w:rPr>
              <w:t>Форма</w:t>
            </w:r>
            <w:r>
              <w:rPr>
                <w:b/>
                <w:spacing w:val="-2"/>
                <w:sz w:val="24"/>
              </w:rPr>
              <w:t xml:space="preserve"> підсумкового</w:t>
            </w:r>
          </w:p>
          <w:p w:rsidR="0012517F" w:rsidRDefault="006F0A98">
            <w:pPr>
              <w:pStyle w:val="TableParagraph"/>
              <w:spacing w:line="259" w:lineRule="exact"/>
              <w:ind w:left="111"/>
              <w:rPr>
                <w:b/>
                <w:sz w:val="24"/>
              </w:rPr>
            </w:pPr>
            <w:r>
              <w:rPr>
                <w:b/>
                <w:spacing w:val="-2"/>
                <w:sz w:val="24"/>
              </w:rPr>
              <w:t>контролю</w:t>
            </w:r>
          </w:p>
        </w:tc>
        <w:tc>
          <w:tcPr>
            <w:tcW w:w="7659" w:type="dxa"/>
            <w:gridSpan w:val="7"/>
          </w:tcPr>
          <w:p w:rsidR="0012517F" w:rsidRPr="007B37B0" w:rsidRDefault="007B37B0">
            <w:pPr>
              <w:pStyle w:val="TableParagraph"/>
            </w:pPr>
            <w:r>
              <w:rPr>
                <w:lang w:val="ru-RU"/>
              </w:rPr>
              <w:t>Зал</w:t>
            </w:r>
            <w:r>
              <w:t>ік</w:t>
            </w:r>
          </w:p>
        </w:tc>
      </w:tr>
    </w:tbl>
    <w:p w:rsidR="0012517F" w:rsidRDefault="0012517F">
      <w:pPr>
        <w:pStyle w:val="TableParagraph"/>
        <w:sectPr w:rsidR="0012517F">
          <w:headerReference w:type="default" r:id="rId10"/>
          <w:pgSz w:w="11910" w:h="16840"/>
          <w:pgMar w:top="1040" w:right="708" w:bottom="280" w:left="283" w:header="710" w:footer="0" w:gutter="0"/>
          <w:pgNumType w:start="2"/>
          <w:cols w:space="720"/>
        </w:sectPr>
      </w:pPr>
    </w:p>
    <w:p w:rsidR="0012517F" w:rsidRDefault="006F0A98">
      <w:pPr>
        <w:pStyle w:val="a4"/>
        <w:numPr>
          <w:ilvl w:val="0"/>
          <w:numId w:val="1"/>
        </w:numPr>
        <w:tabs>
          <w:tab w:val="left" w:pos="1952"/>
        </w:tabs>
        <w:spacing w:before="168"/>
        <w:ind w:left="1952" w:hanging="279"/>
        <w:jc w:val="left"/>
        <w:rPr>
          <w:b/>
          <w:sz w:val="28"/>
        </w:rPr>
      </w:pPr>
      <w:r>
        <w:rPr>
          <w:b/>
          <w:sz w:val="28"/>
        </w:rPr>
        <w:lastRenderedPageBreak/>
        <w:t>ПЕРЕДУМОВИ</w:t>
      </w:r>
      <w:r>
        <w:rPr>
          <w:b/>
          <w:spacing w:val="-12"/>
          <w:sz w:val="28"/>
        </w:rPr>
        <w:t xml:space="preserve"> </w:t>
      </w:r>
      <w:r>
        <w:rPr>
          <w:b/>
          <w:sz w:val="28"/>
        </w:rPr>
        <w:t>ВИВЧЕННЯ</w:t>
      </w:r>
      <w:r>
        <w:rPr>
          <w:b/>
          <w:spacing w:val="-8"/>
          <w:sz w:val="28"/>
        </w:rPr>
        <w:t xml:space="preserve"> </w:t>
      </w:r>
      <w:r>
        <w:rPr>
          <w:b/>
          <w:sz w:val="28"/>
        </w:rPr>
        <w:t>НАВЧАЛЬНОЇ</w:t>
      </w:r>
      <w:r>
        <w:rPr>
          <w:b/>
          <w:spacing w:val="-5"/>
          <w:sz w:val="28"/>
        </w:rPr>
        <w:t xml:space="preserve"> </w:t>
      </w:r>
      <w:r>
        <w:rPr>
          <w:b/>
          <w:spacing w:val="-2"/>
          <w:sz w:val="28"/>
        </w:rPr>
        <w:t>ДИСЦИПЛІНИ</w:t>
      </w:r>
    </w:p>
    <w:p w:rsidR="0012517F" w:rsidRDefault="006F0A98">
      <w:pPr>
        <w:pStyle w:val="a3"/>
        <w:spacing w:before="317" w:line="242" w:lineRule="auto"/>
        <w:ind w:right="288" w:firstLine="852"/>
      </w:pPr>
      <w:r>
        <w:t>Фізичне виховання – важливий засіб фізичного, соціального та духовного розвитку</w:t>
      </w:r>
      <w:r>
        <w:rPr>
          <w:spacing w:val="2"/>
        </w:rPr>
        <w:t xml:space="preserve"> </w:t>
      </w:r>
      <w:r>
        <w:t>здобувачів</w:t>
      </w:r>
      <w:r>
        <w:rPr>
          <w:spacing w:val="3"/>
        </w:rPr>
        <w:t xml:space="preserve"> </w:t>
      </w:r>
      <w:proofErr w:type="spellStart"/>
      <w:r>
        <w:t>освітиської</w:t>
      </w:r>
      <w:proofErr w:type="spellEnd"/>
      <w:r>
        <w:rPr>
          <w:spacing w:val="7"/>
        </w:rPr>
        <w:t xml:space="preserve"> </w:t>
      </w:r>
      <w:r>
        <w:t>молоді.</w:t>
      </w:r>
      <w:r>
        <w:rPr>
          <w:spacing w:val="5"/>
        </w:rPr>
        <w:t xml:space="preserve"> </w:t>
      </w:r>
      <w:r>
        <w:t>Основною</w:t>
      </w:r>
      <w:r>
        <w:rPr>
          <w:spacing w:val="5"/>
        </w:rPr>
        <w:t xml:space="preserve"> </w:t>
      </w:r>
      <w:r>
        <w:t>метою</w:t>
      </w:r>
      <w:r>
        <w:rPr>
          <w:spacing w:val="5"/>
        </w:rPr>
        <w:t xml:space="preserve"> </w:t>
      </w:r>
      <w:r>
        <w:t>навчального</w:t>
      </w:r>
      <w:r>
        <w:rPr>
          <w:spacing w:val="6"/>
        </w:rPr>
        <w:t xml:space="preserve"> </w:t>
      </w:r>
      <w:r>
        <w:rPr>
          <w:spacing w:val="-2"/>
        </w:rPr>
        <w:t>предмета</w:t>
      </w:r>
    </w:p>
    <w:p w:rsidR="0012517F" w:rsidRDefault="006F0A98">
      <w:pPr>
        <w:pStyle w:val="a3"/>
        <w:ind w:right="287" w:firstLine="0"/>
      </w:pPr>
      <w:r>
        <w:t>«Фізична культура» є: формування в здобувачів освіти стійкої мотивації щодо збереження свого здоров’я, фізичного розвитку та фізичної підготовки; гармонійний</w:t>
      </w:r>
      <w:r>
        <w:rPr>
          <w:spacing w:val="-7"/>
        </w:rPr>
        <w:t xml:space="preserve"> </w:t>
      </w:r>
      <w:r>
        <w:t>розвиток</w:t>
      </w:r>
      <w:r>
        <w:rPr>
          <w:spacing w:val="-7"/>
        </w:rPr>
        <w:t xml:space="preserve"> </w:t>
      </w:r>
      <w:r>
        <w:t>природних</w:t>
      </w:r>
      <w:r>
        <w:rPr>
          <w:spacing w:val="-7"/>
        </w:rPr>
        <w:t xml:space="preserve"> </w:t>
      </w:r>
      <w:r>
        <w:t>здібностей</w:t>
      </w:r>
      <w:r>
        <w:rPr>
          <w:spacing w:val="-7"/>
        </w:rPr>
        <w:t xml:space="preserve"> </w:t>
      </w:r>
      <w:r>
        <w:t>та</w:t>
      </w:r>
      <w:r>
        <w:rPr>
          <w:spacing w:val="-7"/>
        </w:rPr>
        <w:t xml:space="preserve"> </w:t>
      </w:r>
      <w:r>
        <w:t>психічних</w:t>
      </w:r>
      <w:r>
        <w:rPr>
          <w:spacing w:val="-7"/>
        </w:rPr>
        <w:t xml:space="preserve"> </w:t>
      </w:r>
      <w:r>
        <w:t>якостей;</w:t>
      </w:r>
      <w:r>
        <w:rPr>
          <w:spacing w:val="-6"/>
        </w:rPr>
        <w:t xml:space="preserve"> </w:t>
      </w:r>
      <w:r>
        <w:t>використання засобів фізичного виховання в організації здорового способу життя. Мета реалізовується комплексом таких навчальних, оздоровчих і виховних завдань:</w:t>
      </w:r>
    </w:p>
    <w:p w:rsidR="0012517F" w:rsidRDefault="006F0A98">
      <w:pPr>
        <w:pStyle w:val="a4"/>
        <w:numPr>
          <w:ilvl w:val="1"/>
          <w:numId w:val="1"/>
        </w:numPr>
        <w:tabs>
          <w:tab w:val="left" w:pos="1904"/>
        </w:tabs>
        <w:ind w:right="290" w:firstLine="852"/>
        <w:jc w:val="left"/>
        <w:rPr>
          <w:sz w:val="28"/>
        </w:rPr>
      </w:pPr>
      <w:r>
        <w:rPr>
          <w:sz w:val="28"/>
        </w:rPr>
        <w:t>формування</w:t>
      </w:r>
      <w:r>
        <w:rPr>
          <w:spacing w:val="-11"/>
          <w:sz w:val="28"/>
        </w:rPr>
        <w:t xml:space="preserve"> </w:t>
      </w:r>
      <w:r>
        <w:rPr>
          <w:sz w:val="28"/>
        </w:rPr>
        <w:t>загальних</w:t>
      </w:r>
      <w:r>
        <w:rPr>
          <w:spacing w:val="-10"/>
          <w:sz w:val="28"/>
        </w:rPr>
        <w:t xml:space="preserve"> </w:t>
      </w:r>
      <w:r>
        <w:rPr>
          <w:sz w:val="28"/>
        </w:rPr>
        <w:t>уявлень</w:t>
      </w:r>
      <w:r>
        <w:rPr>
          <w:spacing w:val="-12"/>
          <w:sz w:val="28"/>
        </w:rPr>
        <w:t xml:space="preserve"> </w:t>
      </w:r>
      <w:r>
        <w:rPr>
          <w:sz w:val="28"/>
        </w:rPr>
        <w:t>про</w:t>
      </w:r>
      <w:r>
        <w:rPr>
          <w:spacing w:val="-10"/>
          <w:sz w:val="28"/>
        </w:rPr>
        <w:t xml:space="preserve"> </w:t>
      </w:r>
      <w:r>
        <w:rPr>
          <w:sz w:val="28"/>
        </w:rPr>
        <w:t>фізичну</w:t>
      </w:r>
      <w:r>
        <w:rPr>
          <w:spacing w:val="-15"/>
          <w:sz w:val="28"/>
        </w:rPr>
        <w:t xml:space="preserve"> </w:t>
      </w:r>
      <w:r>
        <w:rPr>
          <w:sz w:val="28"/>
        </w:rPr>
        <w:t>культуру,</w:t>
      </w:r>
      <w:r>
        <w:rPr>
          <w:spacing w:val="-12"/>
          <w:sz w:val="28"/>
        </w:rPr>
        <w:t xml:space="preserve"> </w:t>
      </w:r>
      <w:r>
        <w:rPr>
          <w:sz w:val="28"/>
        </w:rPr>
        <w:t>її</w:t>
      </w:r>
      <w:r>
        <w:rPr>
          <w:spacing w:val="-10"/>
          <w:sz w:val="28"/>
        </w:rPr>
        <w:t xml:space="preserve"> </w:t>
      </w:r>
      <w:r>
        <w:rPr>
          <w:sz w:val="28"/>
        </w:rPr>
        <w:t>значення</w:t>
      </w:r>
      <w:r>
        <w:rPr>
          <w:spacing w:val="-11"/>
          <w:sz w:val="28"/>
        </w:rPr>
        <w:t xml:space="preserve"> </w:t>
      </w:r>
      <w:r>
        <w:rPr>
          <w:sz w:val="28"/>
        </w:rPr>
        <w:t>в</w:t>
      </w:r>
      <w:r>
        <w:rPr>
          <w:spacing w:val="-12"/>
          <w:sz w:val="28"/>
        </w:rPr>
        <w:t xml:space="preserve"> </w:t>
      </w:r>
      <w:r>
        <w:rPr>
          <w:sz w:val="28"/>
        </w:rPr>
        <w:t>житті людини, збереження та зміцнення здоров’я, фізичного розвитку;</w:t>
      </w:r>
    </w:p>
    <w:p w:rsidR="0012517F" w:rsidRDefault="006F0A98">
      <w:pPr>
        <w:pStyle w:val="a4"/>
        <w:numPr>
          <w:ilvl w:val="1"/>
          <w:numId w:val="1"/>
        </w:numPr>
        <w:tabs>
          <w:tab w:val="left" w:pos="2100"/>
          <w:tab w:val="left" w:pos="3806"/>
          <w:tab w:val="left" w:pos="5148"/>
          <w:tab w:val="left" w:pos="6371"/>
          <w:tab w:val="left" w:pos="8413"/>
          <w:tab w:val="left" w:pos="9642"/>
        </w:tabs>
        <w:ind w:right="290" w:firstLine="852"/>
        <w:jc w:val="left"/>
        <w:rPr>
          <w:sz w:val="28"/>
        </w:rPr>
      </w:pPr>
      <w:r>
        <w:rPr>
          <w:spacing w:val="-2"/>
          <w:sz w:val="28"/>
        </w:rPr>
        <w:t>розширення</w:t>
      </w:r>
      <w:r>
        <w:rPr>
          <w:sz w:val="28"/>
        </w:rPr>
        <w:tab/>
      </w:r>
      <w:r>
        <w:rPr>
          <w:spacing w:val="-2"/>
          <w:sz w:val="28"/>
        </w:rPr>
        <w:t>рухового</w:t>
      </w:r>
      <w:r>
        <w:rPr>
          <w:sz w:val="28"/>
        </w:rPr>
        <w:tab/>
      </w:r>
      <w:r>
        <w:rPr>
          <w:spacing w:val="-2"/>
          <w:sz w:val="28"/>
        </w:rPr>
        <w:t>досвіду,</w:t>
      </w:r>
      <w:r>
        <w:rPr>
          <w:sz w:val="28"/>
        </w:rPr>
        <w:tab/>
      </w:r>
      <w:r>
        <w:rPr>
          <w:spacing w:val="-2"/>
          <w:sz w:val="28"/>
        </w:rPr>
        <w:t>вдосконалення</w:t>
      </w:r>
      <w:r>
        <w:rPr>
          <w:sz w:val="28"/>
        </w:rPr>
        <w:tab/>
      </w:r>
      <w:r>
        <w:rPr>
          <w:spacing w:val="-2"/>
          <w:sz w:val="28"/>
        </w:rPr>
        <w:t>навичок</w:t>
      </w:r>
      <w:r>
        <w:rPr>
          <w:sz w:val="28"/>
        </w:rPr>
        <w:tab/>
      </w:r>
      <w:r>
        <w:rPr>
          <w:spacing w:val="-2"/>
          <w:sz w:val="28"/>
        </w:rPr>
        <w:t xml:space="preserve">життєво </w:t>
      </w:r>
      <w:r>
        <w:rPr>
          <w:sz w:val="28"/>
        </w:rPr>
        <w:t>необхідних рухових дій, використання їх у повсякденній та ігровій діяльності;</w:t>
      </w:r>
    </w:p>
    <w:p w:rsidR="0012517F" w:rsidRDefault="006F0A98">
      <w:pPr>
        <w:pStyle w:val="a4"/>
        <w:numPr>
          <w:ilvl w:val="1"/>
          <w:numId w:val="1"/>
        </w:numPr>
        <w:tabs>
          <w:tab w:val="left" w:pos="2026"/>
        </w:tabs>
        <w:ind w:right="290" w:firstLine="852"/>
        <w:jc w:val="left"/>
        <w:rPr>
          <w:sz w:val="28"/>
        </w:rPr>
      </w:pPr>
      <w:r>
        <w:rPr>
          <w:sz w:val="28"/>
        </w:rPr>
        <w:t>розширення</w:t>
      </w:r>
      <w:r>
        <w:rPr>
          <w:spacing w:val="80"/>
          <w:sz w:val="28"/>
        </w:rPr>
        <w:t xml:space="preserve"> </w:t>
      </w:r>
      <w:r>
        <w:rPr>
          <w:sz w:val="28"/>
        </w:rPr>
        <w:t>функціональних</w:t>
      </w:r>
      <w:r>
        <w:rPr>
          <w:spacing w:val="80"/>
          <w:sz w:val="28"/>
        </w:rPr>
        <w:t xml:space="preserve"> </w:t>
      </w:r>
      <w:r>
        <w:rPr>
          <w:sz w:val="28"/>
        </w:rPr>
        <w:t>можливостей</w:t>
      </w:r>
      <w:r>
        <w:rPr>
          <w:spacing w:val="80"/>
          <w:sz w:val="28"/>
        </w:rPr>
        <w:t xml:space="preserve"> </w:t>
      </w:r>
      <w:r>
        <w:rPr>
          <w:sz w:val="28"/>
        </w:rPr>
        <w:t>організму</w:t>
      </w:r>
      <w:r>
        <w:rPr>
          <w:spacing w:val="80"/>
          <w:sz w:val="28"/>
        </w:rPr>
        <w:t xml:space="preserve"> </w:t>
      </w:r>
      <w:r>
        <w:rPr>
          <w:sz w:val="28"/>
        </w:rPr>
        <w:t>дитини</w:t>
      </w:r>
      <w:r>
        <w:rPr>
          <w:spacing w:val="80"/>
          <w:sz w:val="28"/>
        </w:rPr>
        <w:t xml:space="preserve"> </w:t>
      </w:r>
      <w:r>
        <w:rPr>
          <w:sz w:val="28"/>
        </w:rPr>
        <w:t>через цілеспрямований розвиток основних фізичних якостей і природних здібностей;</w:t>
      </w:r>
    </w:p>
    <w:p w:rsidR="0012517F" w:rsidRDefault="006F0A98">
      <w:pPr>
        <w:pStyle w:val="a4"/>
        <w:numPr>
          <w:ilvl w:val="1"/>
          <w:numId w:val="1"/>
        </w:numPr>
        <w:tabs>
          <w:tab w:val="left" w:pos="1914"/>
        </w:tabs>
        <w:spacing w:line="242" w:lineRule="auto"/>
        <w:ind w:right="291" w:firstLine="852"/>
        <w:jc w:val="left"/>
        <w:rPr>
          <w:sz w:val="28"/>
        </w:rPr>
      </w:pPr>
      <w:r>
        <w:rPr>
          <w:sz w:val="28"/>
        </w:rPr>
        <w:t>формування</w:t>
      </w:r>
      <w:r>
        <w:rPr>
          <w:spacing w:val="-5"/>
          <w:sz w:val="28"/>
        </w:rPr>
        <w:t xml:space="preserve"> </w:t>
      </w:r>
      <w:r>
        <w:rPr>
          <w:sz w:val="28"/>
        </w:rPr>
        <w:t>ціннісних</w:t>
      </w:r>
      <w:r>
        <w:rPr>
          <w:spacing w:val="-4"/>
          <w:sz w:val="28"/>
        </w:rPr>
        <w:t xml:space="preserve"> </w:t>
      </w:r>
      <w:r>
        <w:rPr>
          <w:sz w:val="28"/>
        </w:rPr>
        <w:t>орієнтацій</w:t>
      </w:r>
      <w:r>
        <w:rPr>
          <w:spacing w:val="-5"/>
          <w:sz w:val="28"/>
        </w:rPr>
        <w:t xml:space="preserve"> </w:t>
      </w:r>
      <w:r>
        <w:rPr>
          <w:sz w:val="28"/>
        </w:rPr>
        <w:t>щодо</w:t>
      </w:r>
      <w:r>
        <w:rPr>
          <w:spacing w:val="-3"/>
          <w:sz w:val="28"/>
        </w:rPr>
        <w:t xml:space="preserve"> </w:t>
      </w:r>
      <w:r>
        <w:rPr>
          <w:sz w:val="28"/>
        </w:rPr>
        <w:t>використання</w:t>
      </w:r>
      <w:r>
        <w:rPr>
          <w:spacing w:val="-5"/>
          <w:sz w:val="28"/>
        </w:rPr>
        <w:t xml:space="preserve"> </w:t>
      </w:r>
      <w:r>
        <w:rPr>
          <w:sz w:val="28"/>
        </w:rPr>
        <w:t>фізичних</w:t>
      </w:r>
      <w:r>
        <w:rPr>
          <w:spacing w:val="-3"/>
          <w:sz w:val="28"/>
        </w:rPr>
        <w:t xml:space="preserve"> </w:t>
      </w:r>
      <w:r>
        <w:rPr>
          <w:sz w:val="28"/>
        </w:rPr>
        <w:t>вправ</w:t>
      </w:r>
      <w:r>
        <w:rPr>
          <w:spacing w:val="-6"/>
          <w:sz w:val="28"/>
        </w:rPr>
        <w:t xml:space="preserve"> </w:t>
      </w:r>
      <w:r>
        <w:rPr>
          <w:sz w:val="28"/>
        </w:rPr>
        <w:t>як одного з головних чинників здорового способу життя;</w:t>
      </w:r>
    </w:p>
    <w:p w:rsidR="0012517F" w:rsidRDefault="006F0A98">
      <w:pPr>
        <w:pStyle w:val="a4"/>
        <w:numPr>
          <w:ilvl w:val="1"/>
          <w:numId w:val="1"/>
        </w:numPr>
        <w:tabs>
          <w:tab w:val="left" w:pos="1986"/>
        </w:tabs>
        <w:ind w:right="289" w:firstLine="852"/>
        <w:jc w:val="left"/>
        <w:rPr>
          <w:sz w:val="28"/>
        </w:rPr>
      </w:pPr>
      <w:r>
        <w:rPr>
          <w:sz w:val="28"/>
        </w:rPr>
        <w:t>формування</w:t>
      </w:r>
      <w:r>
        <w:rPr>
          <w:spacing w:val="40"/>
          <w:sz w:val="28"/>
        </w:rPr>
        <w:t xml:space="preserve"> </w:t>
      </w:r>
      <w:r>
        <w:rPr>
          <w:sz w:val="28"/>
        </w:rPr>
        <w:t>практичних</w:t>
      </w:r>
      <w:r>
        <w:rPr>
          <w:spacing w:val="40"/>
          <w:sz w:val="28"/>
        </w:rPr>
        <w:t xml:space="preserve"> </w:t>
      </w:r>
      <w:r>
        <w:rPr>
          <w:sz w:val="28"/>
        </w:rPr>
        <w:t>навичок</w:t>
      </w:r>
      <w:r>
        <w:rPr>
          <w:spacing w:val="40"/>
          <w:sz w:val="28"/>
        </w:rPr>
        <w:t xml:space="preserve"> </w:t>
      </w:r>
      <w:r>
        <w:rPr>
          <w:sz w:val="28"/>
        </w:rPr>
        <w:t>для</w:t>
      </w:r>
      <w:r>
        <w:rPr>
          <w:spacing w:val="40"/>
          <w:sz w:val="28"/>
        </w:rPr>
        <w:t xml:space="preserve"> </w:t>
      </w:r>
      <w:r>
        <w:rPr>
          <w:sz w:val="28"/>
        </w:rPr>
        <w:t>самостійних</w:t>
      </w:r>
      <w:r>
        <w:rPr>
          <w:spacing w:val="40"/>
          <w:sz w:val="28"/>
        </w:rPr>
        <w:t xml:space="preserve"> </w:t>
      </w:r>
      <w:r>
        <w:rPr>
          <w:sz w:val="28"/>
        </w:rPr>
        <w:t>занять</w:t>
      </w:r>
      <w:r>
        <w:rPr>
          <w:spacing w:val="40"/>
          <w:sz w:val="28"/>
        </w:rPr>
        <w:t xml:space="preserve"> </w:t>
      </w:r>
      <w:r>
        <w:rPr>
          <w:sz w:val="28"/>
        </w:rPr>
        <w:t>фізичними вправами та проведення активного відпочинку.</w:t>
      </w:r>
    </w:p>
    <w:p w:rsidR="0012517F" w:rsidRDefault="006F0A98">
      <w:pPr>
        <w:pStyle w:val="a3"/>
        <w:spacing w:before="310"/>
        <w:ind w:right="283"/>
      </w:pPr>
      <w:r>
        <w:t>Навчальна програма «Фізична культура. 10-11 кл.» розроблена відповідно до вимог Державного стандарту базової та повної загальної середньої освіти, затвердженого постановою Кабінету</w:t>
      </w:r>
      <w:r>
        <w:rPr>
          <w:spacing w:val="-2"/>
        </w:rPr>
        <w:t xml:space="preserve"> </w:t>
      </w:r>
      <w:r>
        <w:t>Міністрів України № 24 від 14 січня 2004 р. Програма</w:t>
      </w:r>
      <w:r>
        <w:rPr>
          <w:spacing w:val="-18"/>
        </w:rPr>
        <w:t xml:space="preserve"> </w:t>
      </w:r>
      <w:r>
        <w:t>характеризується</w:t>
      </w:r>
      <w:r>
        <w:rPr>
          <w:spacing w:val="-17"/>
        </w:rPr>
        <w:t xml:space="preserve"> </w:t>
      </w:r>
      <w:r>
        <w:t>спрямованістю</w:t>
      </w:r>
      <w:r>
        <w:rPr>
          <w:spacing w:val="-18"/>
        </w:rPr>
        <w:t xml:space="preserve"> </w:t>
      </w:r>
      <w:r>
        <w:t>на</w:t>
      </w:r>
      <w:r>
        <w:rPr>
          <w:spacing w:val="-17"/>
        </w:rPr>
        <w:t xml:space="preserve"> </w:t>
      </w:r>
      <w:r>
        <w:t>реалізацію</w:t>
      </w:r>
      <w:r>
        <w:rPr>
          <w:spacing w:val="-18"/>
        </w:rPr>
        <w:t xml:space="preserve"> </w:t>
      </w:r>
      <w:r>
        <w:t>принципу</w:t>
      </w:r>
      <w:r>
        <w:rPr>
          <w:spacing w:val="-17"/>
        </w:rPr>
        <w:t xml:space="preserve"> </w:t>
      </w:r>
      <w:r>
        <w:t>варіативності, який</w:t>
      </w:r>
      <w:r>
        <w:rPr>
          <w:spacing w:val="-18"/>
        </w:rPr>
        <w:t xml:space="preserve"> </w:t>
      </w:r>
      <w:r>
        <w:t>передбачає</w:t>
      </w:r>
      <w:r>
        <w:rPr>
          <w:spacing w:val="-17"/>
        </w:rPr>
        <w:t xml:space="preserve"> </w:t>
      </w:r>
      <w:r>
        <w:t>планування</w:t>
      </w:r>
      <w:r>
        <w:rPr>
          <w:spacing w:val="-18"/>
        </w:rPr>
        <w:t xml:space="preserve"> </w:t>
      </w:r>
      <w:r>
        <w:t>навчального</w:t>
      </w:r>
      <w:r>
        <w:rPr>
          <w:spacing w:val="-17"/>
        </w:rPr>
        <w:t xml:space="preserve"> </w:t>
      </w:r>
      <w:r>
        <w:t>матеріалу</w:t>
      </w:r>
      <w:r>
        <w:rPr>
          <w:spacing w:val="-18"/>
        </w:rPr>
        <w:t xml:space="preserve"> </w:t>
      </w:r>
      <w:r>
        <w:t>відповідно</w:t>
      </w:r>
      <w:r>
        <w:rPr>
          <w:spacing w:val="-17"/>
        </w:rPr>
        <w:t xml:space="preserve"> </w:t>
      </w:r>
      <w:r>
        <w:t>до</w:t>
      </w:r>
      <w:r>
        <w:rPr>
          <w:spacing w:val="-18"/>
        </w:rPr>
        <w:t xml:space="preserve"> </w:t>
      </w:r>
      <w:r>
        <w:t>віково-статевих особливостей здобувачів освіти, їхніх інтересів, матеріально-технічного забезпечення навчального процесу (спортивний зал, спортивні пришкільні майданчики,</w:t>
      </w:r>
      <w:r>
        <w:rPr>
          <w:spacing w:val="-7"/>
        </w:rPr>
        <w:t xml:space="preserve"> </w:t>
      </w:r>
      <w:r>
        <w:t>стадіон,</w:t>
      </w:r>
      <w:r>
        <w:rPr>
          <w:spacing w:val="-7"/>
        </w:rPr>
        <w:t xml:space="preserve"> </w:t>
      </w:r>
      <w:r>
        <w:t>басейн</w:t>
      </w:r>
      <w:r>
        <w:rPr>
          <w:spacing w:val="-6"/>
        </w:rPr>
        <w:t xml:space="preserve"> </w:t>
      </w:r>
      <w:r>
        <w:t>тощо),</w:t>
      </w:r>
      <w:r>
        <w:rPr>
          <w:spacing w:val="-7"/>
        </w:rPr>
        <w:t xml:space="preserve"> </w:t>
      </w:r>
      <w:r>
        <w:t>кадрового</w:t>
      </w:r>
      <w:r>
        <w:rPr>
          <w:spacing w:val="-6"/>
        </w:rPr>
        <w:t xml:space="preserve"> </w:t>
      </w:r>
      <w:r>
        <w:t>забезпечення.</w:t>
      </w:r>
      <w:r>
        <w:rPr>
          <w:spacing w:val="-7"/>
        </w:rPr>
        <w:t xml:space="preserve"> </w:t>
      </w:r>
      <w:r>
        <w:t>Навчальна</w:t>
      </w:r>
      <w:r>
        <w:rPr>
          <w:spacing w:val="-6"/>
        </w:rPr>
        <w:t xml:space="preserve"> </w:t>
      </w:r>
      <w:r>
        <w:t xml:space="preserve">програма побудована за модульною системою. Вона складається з двох інваріантних, або обов’язкових модулів: </w:t>
      </w:r>
      <w:proofErr w:type="spellStart"/>
      <w:r>
        <w:t>теоретико-методичні</w:t>
      </w:r>
      <w:proofErr w:type="spellEnd"/>
      <w:r>
        <w:t xml:space="preserve"> знання та загальна фізична підготовка</w:t>
      </w:r>
      <w:r>
        <w:rPr>
          <w:spacing w:val="80"/>
        </w:rPr>
        <w:t xml:space="preserve"> </w:t>
      </w:r>
      <w:r>
        <w:t>і</w:t>
      </w:r>
      <w:r>
        <w:rPr>
          <w:spacing w:val="80"/>
        </w:rPr>
        <w:t xml:space="preserve"> </w:t>
      </w:r>
      <w:r>
        <w:t>декількох</w:t>
      </w:r>
      <w:r>
        <w:rPr>
          <w:spacing w:val="80"/>
        </w:rPr>
        <w:t xml:space="preserve"> </w:t>
      </w:r>
      <w:r>
        <w:t>варіативних</w:t>
      </w:r>
      <w:r>
        <w:rPr>
          <w:spacing w:val="80"/>
        </w:rPr>
        <w:t xml:space="preserve"> </w:t>
      </w:r>
      <w:r>
        <w:t>модулів.</w:t>
      </w:r>
      <w:r>
        <w:rPr>
          <w:spacing w:val="80"/>
        </w:rPr>
        <w:t xml:space="preserve"> </w:t>
      </w:r>
      <w:r>
        <w:t>Змістове</w:t>
      </w:r>
      <w:r>
        <w:rPr>
          <w:spacing w:val="80"/>
        </w:rPr>
        <w:t xml:space="preserve"> </w:t>
      </w:r>
      <w:r>
        <w:t>наповнення</w:t>
      </w:r>
      <w:r>
        <w:rPr>
          <w:spacing w:val="80"/>
        </w:rPr>
        <w:t xml:space="preserve"> </w:t>
      </w:r>
      <w:r>
        <w:t>предмета</w:t>
      </w:r>
    </w:p>
    <w:p w:rsidR="0012517F" w:rsidRDefault="006F0A98">
      <w:pPr>
        <w:pStyle w:val="a3"/>
        <w:spacing w:before="1"/>
        <w:ind w:right="284" w:firstLine="0"/>
      </w:pPr>
      <w:r>
        <w:t>«Фізична</w:t>
      </w:r>
      <w:r>
        <w:rPr>
          <w:spacing w:val="-14"/>
        </w:rPr>
        <w:t xml:space="preserve"> </w:t>
      </w:r>
      <w:r>
        <w:t>культура»</w:t>
      </w:r>
      <w:r>
        <w:rPr>
          <w:spacing w:val="-12"/>
        </w:rPr>
        <w:t xml:space="preserve"> </w:t>
      </w:r>
      <w:r>
        <w:t>навчальний</w:t>
      </w:r>
      <w:r>
        <w:rPr>
          <w:spacing w:val="-13"/>
        </w:rPr>
        <w:t xml:space="preserve"> </w:t>
      </w:r>
      <w:r>
        <w:t>заклад</w:t>
      </w:r>
      <w:r>
        <w:rPr>
          <w:spacing w:val="-15"/>
        </w:rPr>
        <w:t xml:space="preserve"> </w:t>
      </w:r>
      <w:r>
        <w:t>формує</w:t>
      </w:r>
      <w:r>
        <w:rPr>
          <w:spacing w:val="-14"/>
        </w:rPr>
        <w:t xml:space="preserve"> </w:t>
      </w:r>
      <w:r>
        <w:t>самостійно</w:t>
      </w:r>
      <w:r>
        <w:rPr>
          <w:spacing w:val="-15"/>
        </w:rPr>
        <w:t xml:space="preserve"> </w:t>
      </w:r>
      <w:r>
        <w:t>з</w:t>
      </w:r>
      <w:r>
        <w:rPr>
          <w:spacing w:val="-14"/>
        </w:rPr>
        <w:t xml:space="preserve"> </w:t>
      </w:r>
      <w:r>
        <w:t>варіативних</w:t>
      </w:r>
      <w:r>
        <w:rPr>
          <w:spacing w:val="-13"/>
        </w:rPr>
        <w:t xml:space="preserve"> </w:t>
      </w:r>
      <w:r>
        <w:t xml:space="preserve">модулів. При цьому обов’язковим є включення засобів теоретичної і </w:t>
      </w:r>
      <w:proofErr w:type="spellStart"/>
      <w:r>
        <w:t>загальнофізичної</w:t>
      </w:r>
      <w:proofErr w:type="spellEnd"/>
      <w:r>
        <w:t xml:space="preserve"> підготовки, передбачених програмою для даного класу до кожного варіативного модуля.</w:t>
      </w:r>
      <w:r>
        <w:rPr>
          <w:spacing w:val="-16"/>
        </w:rPr>
        <w:t xml:space="preserve"> </w:t>
      </w:r>
      <w:r>
        <w:t>У</w:t>
      </w:r>
      <w:r>
        <w:rPr>
          <w:spacing w:val="-15"/>
        </w:rPr>
        <w:t xml:space="preserve"> </w:t>
      </w:r>
      <w:r>
        <w:t>10-11</w:t>
      </w:r>
      <w:r>
        <w:rPr>
          <w:spacing w:val="-17"/>
        </w:rPr>
        <w:t xml:space="preserve"> </w:t>
      </w:r>
      <w:r>
        <w:t>класах</w:t>
      </w:r>
      <w:r>
        <w:rPr>
          <w:spacing w:val="-16"/>
        </w:rPr>
        <w:t xml:space="preserve"> </w:t>
      </w:r>
      <w:r>
        <w:t>Здобувачі</w:t>
      </w:r>
      <w:r>
        <w:rPr>
          <w:spacing w:val="-15"/>
        </w:rPr>
        <w:t xml:space="preserve"> </w:t>
      </w:r>
      <w:r>
        <w:t>освіти</w:t>
      </w:r>
      <w:r>
        <w:rPr>
          <w:spacing w:val="-16"/>
        </w:rPr>
        <w:t xml:space="preserve"> </w:t>
      </w:r>
      <w:r>
        <w:t>мають</w:t>
      </w:r>
      <w:r>
        <w:rPr>
          <w:spacing w:val="-17"/>
        </w:rPr>
        <w:t xml:space="preserve"> </w:t>
      </w:r>
      <w:r>
        <w:t>опанувати</w:t>
      </w:r>
      <w:r>
        <w:rPr>
          <w:spacing w:val="-16"/>
        </w:rPr>
        <w:t xml:space="preserve"> </w:t>
      </w:r>
      <w:r>
        <w:t>2-3</w:t>
      </w:r>
      <w:r>
        <w:rPr>
          <w:spacing w:val="-15"/>
        </w:rPr>
        <w:t xml:space="preserve"> </w:t>
      </w:r>
      <w:r>
        <w:t>варіативних</w:t>
      </w:r>
      <w:r>
        <w:rPr>
          <w:spacing w:val="-15"/>
        </w:rPr>
        <w:t xml:space="preserve"> </w:t>
      </w:r>
      <w:r>
        <w:t>модулі. На їх опанування відводиться приблизно однакова кількість годин. Однак не виключається можливість мотивованого збільшення чи зменшення кількості годин на вивчення окремих модулів. Критеріями відбору варіативних модулів є: наявність матеріально-технічної бази, регіональні спортивні традиції, кадрове забезпечення та бажання здобувачів освіти. Бажання здобувачів освіти визначається обов’язковим письмовим опитуванням наприкінці навчального року. Результати опитування додаються до протоколу шкільного методичного об’єднання. За потреби, у межах одного варіативного модуля можна освоїти навчальний матеріал, передбачений на два роки вивчення. У разі освоєння двох варіативних</w:t>
      </w:r>
      <w:r>
        <w:rPr>
          <w:spacing w:val="35"/>
        </w:rPr>
        <w:t xml:space="preserve"> </w:t>
      </w:r>
      <w:r>
        <w:t>модулів</w:t>
      </w:r>
      <w:r>
        <w:rPr>
          <w:spacing w:val="33"/>
        </w:rPr>
        <w:t xml:space="preserve"> </w:t>
      </w:r>
      <w:r>
        <w:t>протягом</w:t>
      </w:r>
      <w:r>
        <w:rPr>
          <w:spacing w:val="31"/>
        </w:rPr>
        <w:t xml:space="preserve"> </w:t>
      </w:r>
      <w:r>
        <w:t>одного</w:t>
      </w:r>
      <w:r>
        <w:rPr>
          <w:spacing w:val="32"/>
        </w:rPr>
        <w:t xml:space="preserve"> </w:t>
      </w:r>
      <w:r>
        <w:t>навчального</w:t>
      </w:r>
      <w:r>
        <w:rPr>
          <w:spacing w:val="32"/>
        </w:rPr>
        <w:t xml:space="preserve"> </w:t>
      </w:r>
      <w:r>
        <w:t>року</w:t>
      </w:r>
      <w:r>
        <w:rPr>
          <w:spacing w:val="30"/>
        </w:rPr>
        <w:t xml:space="preserve"> </w:t>
      </w:r>
      <w:r>
        <w:t>та</w:t>
      </w:r>
      <w:r>
        <w:rPr>
          <w:spacing w:val="34"/>
        </w:rPr>
        <w:t xml:space="preserve"> </w:t>
      </w:r>
      <w:r>
        <w:t>у</w:t>
      </w:r>
      <w:r>
        <w:rPr>
          <w:spacing w:val="30"/>
        </w:rPr>
        <w:t xml:space="preserve"> </w:t>
      </w:r>
      <w:r>
        <w:t>випадку,</w:t>
      </w:r>
      <w:r>
        <w:rPr>
          <w:spacing w:val="33"/>
        </w:rPr>
        <w:t xml:space="preserve"> </w:t>
      </w:r>
      <w:r>
        <w:t>коли</w:t>
      </w:r>
      <w:r>
        <w:rPr>
          <w:spacing w:val="32"/>
        </w:rPr>
        <w:t xml:space="preserve"> </w:t>
      </w:r>
      <w:r>
        <w:t>рік</w:t>
      </w:r>
    </w:p>
    <w:p w:rsidR="0012517F" w:rsidRDefault="0012517F">
      <w:pPr>
        <w:pStyle w:val="a3"/>
        <w:sectPr w:rsidR="0012517F">
          <w:pgSz w:w="11910" w:h="16840"/>
          <w:pgMar w:top="1040" w:right="708" w:bottom="280" w:left="283" w:header="710" w:footer="0" w:gutter="0"/>
          <w:cols w:space="720"/>
        </w:sectPr>
      </w:pPr>
    </w:p>
    <w:p w:rsidR="0012517F" w:rsidRDefault="006F0A98">
      <w:pPr>
        <w:pStyle w:val="a3"/>
        <w:spacing w:before="163"/>
        <w:ind w:right="284" w:firstLine="0"/>
      </w:pPr>
      <w:r>
        <w:lastRenderedPageBreak/>
        <w:t>вивчення модуля не відповідає класу навчання (наприклад у 10-класі вивчається модуль баскетбол, третій рік вивчення), Викладач повинен скоригувати змістове наповнення варіативного модуля та нормативи оцінювання.</w:t>
      </w:r>
    </w:p>
    <w:p w:rsidR="0012517F" w:rsidRDefault="0012517F">
      <w:pPr>
        <w:pStyle w:val="a3"/>
        <w:spacing w:before="220"/>
        <w:ind w:left="0" w:firstLine="0"/>
        <w:jc w:val="left"/>
      </w:pPr>
    </w:p>
    <w:p w:rsidR="0012517F" w:rsidRDefault="006F0A98">
      <w:pPr>
        <w:pStyle w:val="1"/>
        <w:numPr>
          <w:ilvl w:val="0"/>
          <w:numId w:val="1"/>
        </w:numPr>
        <w:tabs>
          <w:tab w:val="left" w:pos="2351"/>
        </w:tabs>
        <w:ind w:left="2351" w:hanging="280"/>
        <w:jc w:val="left"/>
      </w:pPr>
      <w:r>
        <w:t>МЕТА</w:t>
      </w:r>
      <w:r>
        <w:rPr>
          <w:spacing w:val="-11"/>
        </w:rPr>
        <w:t xml:space="preserve"> </w:t>
      </w:r>
      <w:r>
        <w:t>ТА</w:t>
      </w:r>
      <w:r>
        <w:rPr>
          <w:spacing w:val="-8"/>
        </w:rPr>
        <w:t xml:space="preserve"> </w:t>
      </w:r>
      <w:r>
        <w:t>ЗАВДАННЯ</w:t>
      </w:r>
      <w:r>
        <w:rPr>
          <w:spacing w:val="-7"/>
        </w:rPr>
        <w:t xml:space="preserve"> </w:t>
      </w:r>
      <w:r>
        <w:t>НАВЧАЛЬНОЇ</w:t>
      </w:r>
      <w:r>
        <w:rPr>
          <w:spacing w:val="-5"/>
        </w:rPr>
        <w:t xml:space="preserve"> </w:t>
      </w:r>
      <w:r>
        <w:rPr>
          <w:spacing w:val="-2"/>
        </w:rPr>
        <w:t>ДИСЦИПЛІНИ</w:t>
      </w:r>
    </w:p>
    <w:p w:rsidR="0012517F" w:rsidRDefault="006F0A98">
      <w:pPr>
        <w:pStyle w:val="a3"/>
        <w:spacing w:before="319"/>
        <w:ind w:right="285"/>
      </w:pPr>
      <w:r>
        <w:t xml:space="preserve">Метою навчання фізичної культури є: розвиток і соціалізація особистості здобувачів освіти, формування у них національної самосвідомості, загальної культури, світоглядних орієнтирів, екологічного стилю мислення і поведінки, творчих здібностей, дослідницьких і </w:t>
      </w:r>
      <w:proofErr w:type="spellStart"/>
      <w:r>
        <w:t>життєзабезпечувальних</w:t>
      </w:r>
      <w:proofErr w:type="spellEnd"/>
      <w:r>
        <w:t xml:space="preserve"> навичок, здатності до саморозвитку й самонавчання в умовах глобальних змін і викликів. Здобувач освіти</w:t>
      </w:r>
      <w:r>
        <w:rPr>
          <w:spacing w:val="-8"/>
        </w:rPr>
        <w:t xml:space="preserve"> </w:t>
      </w:r>
      <w:r>
        <w:t>–</w:t>
      </w:r>
      <w:r>
        <w:rPr>
          <w:spacing w:val="-11"/>
        </w:rPr>
        <w:t xml:space="preserve"> </w:t>
      </w:r>
      <w:r>
        <w:t>це</w:t>
      </w:r>
      <w:r>
        <w:rPr>
          <w:spacing w:val="-10"/>
        </w:rPr>
        <w:t xml:space="preserve"> </w:t>
      </w:r>
      <w:r>
        <w:t>патріот</w:t>
      </w:r>
      <w:r>
        <w:rPr>
          <w:spacing w:val="-10"/>
        </w:rPr>
        <w:t xml:space="preserve"> </w:t>
      </w:r>
      <w:r>
        <w:t>України,</w:t>
      </w:r>
      <w:r>
        <w:rPr>
          <w:spacing w:val="-11"/>
        </w:rPr>
        <w:t xml:space="preserve"> </w:t>
      </w:r>
      <w:r>
        <w:t>який</w:t>
      </w:r>
      <w:r>
        <w:rPr>
          <w:spacing w:val="-10"/>
        </w:rPr>
        <w:t xml:space="preserve"> </w:t>
      </w:r>
      <w:r>
        <w:t>знає</w:t>
      </w:r>
      <w:r>
        <w:rPr>
          <w:spacing w:val="-12"/>
        </w:rPr>
        <w:t xml:space="preserve"> </w:t>
      </w:r>
      <w:r>
        <w:t>її</w:t>
      </w:r>
      <w:r>
        <w:rPr>
          <w:spacing w:val="-9"/>
        </w:rPr>
        <w:t xml:space="preserve"> </w:t>
      </w:r>
      <w:r>
        <w:t>історію;</w:t>
      </w:r>
      <w:r>
        <w:rPr>
          <w:spacing w:val="-9"/>
        </w:rPr>
        <w:t xml:space="preserve"> </w:t>
      </w:r>
      <w:r>
        <w:t>носій</w:t>
      </w:r>
      <w:r>
        <w:rPr>
          <w:spacing w:val="-10"/>
        </w:rPr>
        <w:t xml:space="preserve"> </w:t>
      </w:r>
      <w:r>
        <w:t>української</w:t>
      </w:r>
      <w:r>
        <w:rPr>
          <w:spacing w:val="-9"/>
        </w:rPr>
        <w:t xml:space="preserve"> </w:t>
      </w:r>
      <w:r>
        <w:t>культури,</w:t>
      </w:r>
      <w:r>
        <w:rPr>
          <w:spacing w:val="-11"/>
        </w:rPr>
        <w:t xml:space="preserve"> </w:t>
      </w:r>
      <w:r>
        <w:t>який поважає культуру інших народів; компетентний мовець, що вільно спілкується державною</w:t>
      </w:r>
      <w:r>
        <w:rPr>
          <w:spacing w:val="-18"/>
        </w:rPr>
        <w:t xml:space="preserve"> </w:t>
      </w:r>
      <w:r>
        <w:t>мовою,</w:t>
      </w:r>
      <w:r>
        <w:rPr>
          <w:spacing w:val="-17"/>
        </w:rPr>
        <w:t xml:space="preserve"> </w:t>
      </w:r>
      <w:r>
        <w:t>володіє</w:t>
      </w:r>
      <w:r>
        <w:rPr>
          <w:spacing w:val="-18"/>
        </w:rPr>
        <w:t xml:space="preserve"> </w:t>
      </w:r>
      <w:r>
        <w:t>також</w:t>
      </w:r>
      <w:r>
        <w:rPr>
          <w:spacing w:val="-17"/>
        </w:rPr>
        <w:t xml:space="preserve"> </w:t>
      </w:r>
      <w:r>
        <w:t>рідною</w:t>
      </w:r>
      <w:r>
        <w:rPr>
          <w:spacing w:val="-18"/>
        </w:rPr>
        <w:t xml:space="preserve"> </w:t>
      </w:r>
      <w:r>
        <w:t>(у</w:t>
      </w:r>
      <w:r>
        <w:rPr>
          <w:spacing w:val="-17"/>
        </w:rPr>
        <w:t xml:space="preserve"> </w:t>
      </w:r>
      <w:r>
        <w:t>разі</w:t>
      </w:r>
      <w:r>
        <w:rPr>
          <w:spacing w:val="-18"/>
        </w:rPr>
        <w:t xml:space="preserve"> </w:t>
      </w:r>
      <w:r>
        <w:t>відмінності)</w:t>
      </w:r>
      <w:r>
        <w:rPr>
          <w:spacing w:val="-17"/>
        </w:rPr>
        <w:t xml:space="preserve"> </w:t>
      </w:r>
      <w:r>
        <w:t>й</w:t>
      </w:r>
      <w:r>
        <w:rPr>
          <w:spacing w:val="-18"/>
        </w:rPr>
        <w:t xml:space="preserve"> </w:t>
      </w:r>
      <w:r>
        <w:t>однією</w:t>
      </w:r>
      <w:r>
        <w:rPr>
          <w:spacing w:val="-17"/>
        </w:rPr>
        <w:t xml:space="preserve"> </w:t>
      </w:r>
      <w:r>
        <w:t>чи</w:t>
      </w:r>
      <w:r>
        <w:rPr>
          <w:spacing w:val="-18"/>
        </w:rPr>
        <w:t xml:space="preserve"> </w:t>
      </w:r>
      <w:r>
        <w:t>кількома іноземними мовами, має бажання і здатність до самоосвіти, виявляє активність і відповідальність</w:t>
      </w:r>
      <w:r>
        <w:rPr>
          <w:spacing w:val="-18"/>
        </w:rPr>
        <w:t xml:space="preserve"> </w:t>
      </w:r>
      <w:r>
        <w:t>у</w:t>
      </w:r>
      <w:r>
        <w:rPr>
          <w:spacing w:val="-17"/>
        </w:rPr>
        <w:t xml:space="preserve"> </w:t>
      </w:r>
      <w:r>
        <w:t>громадському</w:t>
      </w:r>
      <w:r>
        <w:rPr>
          <w:spacing w:val="-18"/>
        </w:rPr>
        <w:t xml:space="preserve"> </w:t>
      </w:r>
      <w:r>
        <w:t>й</w:t>
      </w:r>
      <w:r>
        <w:rPr>
          <w:spacing w:val="-17"/>
        </w:rPr>
        <w:t xml:space="preserve"> </w:t>
      </w:r>
      <w:r>
        <w:t>особистому</w:t>
      </w:r>
      <w:r>
        <w:rPr>
          <w:spacing w:val="-18"/>
        </w:rPr>
        <w:t xml:space="preserve"> </w:t>
      </w:r>
      <w:r>
        <w:t>житті,</w:t>
      </w:r>
      <w:r>
        <w:rPr>
          <w:spacing w:val="-17"/>
        </w:rPr>
        <w:t xml:space="preserve"> </w:t>
      </w:r>
      <w:r>
        <w:t>здатний</w:t>
      </w:r>
      <w:r>
        <w:rPr>
          <w:spacing w:val="-18"/>
        </w:rPr>
        <w:t xml:space="preserve"> </w:t>
      </w:r>
      <w:r>
        <w:t>до</w:t>
      </w:r>
      <w:r>
        <w:rPr>
          <w:spacing w:val="-16"/>
        </w:rPr>
        <w:t xml:space="preserve"> </w:t>
      </w:r>
      <w:r>
        <w:t xml:space="preserve">підприємливості й ініціативності, має уявлення про світобудову, бережно ставиться до природи, безпечно й доцільно використовує досягнення науки і техніки, дотримується здорового способу життя. Фізичне виховання – важливий засіб фізичного, соціального та духовного розвитку здобувачів </w:t>
      </w:r>
      <w:proofErr w:type="spellStart"/>
      <w:r>
        <w:t>освітиської</w:t>
      </w:r>
      <w:proofErr w:type="spellEnd"/>
      <w:r>
        <w:t xml:space="preserve"> молоді.</w:t>
      </w:r>
    </w:p>
    <w:p w:rsidR="0012517F" w:rsidRDefault="006F0A98">
      <w:pPr>
        <w:pStyle w:val="a3"/>
        <w:ind w:right="291"/>
      </w:pPr>
      <w:r>
        <w:t xml:space="preserve">Мета реалізовується комплексом таких навчальних, оздоровчих і виховних </w:t>
      </w:r>
      <w:r>
        <w:rPr>
          <w:spacing w:val="-2"/>
        </w:rPr>
        <w:t>завдань:</w:t>
      </w:r>
    </w:p>
    <w:p w:rsidR="0012517F" w:rsidRDefault="006F0A98">
      <w:pPr>
        <w:pStyle w:val="a4"/>
        <w:numPr>
          <w:ilvl w:val="0"/>
          <w:numId w:val="2"/>
        </w:numPr>
        <w:tabs>
          <w:tab w:val="left" w:pos="1899"/>
        </w:tabs>
        <w:ind w:right="282" w:firstLine="708"/>
        <w:rPr>
          <w:sz w:val="28"/>
        </w:rPr>
      </w:pPr>
      <w:r>
        <w:rPr>
          <w:sz w:val="28"/>
        </w:rPr>
        <w:t>формування</w:t>
      </w:r>
      <w:r>
        <w:rPr>
          <w:spacing w:val="-11"/>
          <w:sz w:val="28"/>
        </w:rPr>
        <w:t xml:space="preserve"> </w:t>
      </w:r>
      <w:r>
        <w:rPr>
          <w:sz w:val="28"/>
        </w:rPr>
        <w:t>загальних</w:t>
      </w:r>
      <w:r>
        <w:rPr>
          <w:spacing w:val="-10"/>
          <w:sz w:val="28"/>
        </w:rPr>
        <w:t xml:space="preserve"> </w:t>
      </w:r>
      <w:r>
        <w:rPr>
          <w:sz w:val="28"/>
        </w:rPr>
        <w:t>уявлень</w:t>
      </w:r>
      <w:r>
        <w:rPr>
          <w:spacing w:val="-12"/>
          <w:sz w:val="28"/>
        </w:rPr>
        <w:t xml:space="preserve"> </w:t>
      </w:r>
      <w:r>
        <w:rPr>
          <w:sz w:val="28"/>
        </w:rPr>
        <w:t>про</w:t>
      </w:r>
      <w:r>
        <w:rPr>
          <w:spacing w:val="-10"/>
          <w:sz w:val="28"/>
        </w:rPr>
        <w:t xml:space="preserve"> </w:t>
      </w:r>
      <w:r>
        <w:rPr>
          <w:sz w:val="28"/>
        </w:rPr>
        <w:t>фізичну</w:t>
      </w:r>
      <w:r>
        <w:rPr>
          <w:spacing w:val="-15"/>
          <w:sz w:val="28"/>
        </w:rPr>
        <w:t xml:space="preserve"> </w:t>
      </w:r>
      <w:r>
        <w:rPr>
          <w:sz w:val="28"/>
        </w:rPr>
        <w:t>культуру,</w:t>
      </w:r>
      <w:r>
        <w:rPr>
          <w:spacing w:val="-10"/>
          <w:sz w:val="28"/>
        </w:rPr>
        <w:t xml:space="preserve"> </w:t>
      </w:r>
      <w:r>
        <w:rPr>
          <w:sz w:val="28"/>
        </w:rPr>
        <w:t>її</w:t>
      </w:r>
      <w:r>
        <w:rPr>
          <w:spacing w:val="-10"/>
          <w:sz w:val="28"/>
        </w:rPr>
        <w:t xml:space="preserve"> </w:t>
      </w:r>
      <w:r>
        <w:rPr>
          <w:sz w:val="28"/>
        </w:rPr>
        <w:t>значення</w:t>
      </w:r>
      <w:r>
        <w:rPr>
          <w:spacing w:val="-11"/>
          <w:sz w:val="28"/>
        </w:rPr>
        <w:t xml:space="preserve"> </w:t>
      </w:r>
      <w:r>
        <w:rPr>
          <w:sz w:val="28"/>
        </w:rPr>
        <w:t>в</w:t>
      </w:r>
      <w:r>
        <w:rPr>
          <w:spacing w:val="-4"/>
          <w:sz w:val="28"/>
        </w:rPr>
        <w:t xml:space="preserve"> </w:t>
      </w:r>
      <w:r>
        <w:rPr>
          <w:sz w:val="28"/>
        </w:rPr>
        <w:t>житті людини, збереження та зміцнення здоров’я, фізичного розвитку;</w:t>
      </w:r>
    </w:p>
    <w:p w:rsidR="0012517F" w:rsidRDefault="006F0A98">
      <w:pPr>
        <w:pStyle w:val="a4"/>
        <w:numPr>
          <w:ilvl w:val="0"/>
          <w:numId w:val="2"/>
        </w:numPr>
        <w:tabs>
          <w:tab w:val="left" w:pos="2093"/>
        </w:tabs>
        <w:spacing w:line="242" w:lineRule="auto"/>
        <w:ind w:right="291" w:firstLine="708"/>
        <w:rPr>
          <w:sz w:val="28"/>
        </w:rPr>
      </w:pPr>
      <w:r>
        <w:rPr>
          <w:sz w:val="28"/>
        </w:rPr>
        <w:t>розширення рухового досвіду, вдосконалення навичок життєво необхідних рухових дій, використання їх у повсякденній та ігровій діяльності;</w:t>
      </w:r>
    </w:p>
    <w:p w:rsidR="0012517F" w:rsidRDefault="006F0A98">
      <w:pPr>
        <w:pStyle w:val="a4"/>
        <w:numPr>
          <w:ilvl w:val="0"/>
          <w:numId w:val="2"/>
        </w:numPr>
        <w:tabs>
          <w:tab w:val="left" w:pos="2021"/>
        </w:tabs>
        <w:ind w:right="284" w:firstLine="708"/>
        <w:rPr>
          <w:sz w:val="28"/>
        </w:rPr>
      </w:pPr>
      <w:r>
        <w:rPr>
          <w:sz w:val="28"/>
        </w:rPr>
        <w:t>розширення функціональних можливостей організму дитини через цілеспрямований розвиток основних фізичних якостей і природних здібностей;</w:t>
      </w:r>
    </w:p>
    <w:p w:rsidR="0012517F" w:rsidRDefault="006F0A98">
      <w:pPr>
        <w:pStyle w:val="a4"/>
        <w:numPr>
          <w:ilvl w:val="0"/>
          <w:numId w:val="2"/>
        </w:numPr>
        <w:tabs>
          <w:tab w:val="left" w:pos="1908"/>
        </w:tabs>
        <w:ind w:right="293" w:firstLine="708"/>
        <w:rPr>
          <w:sz w:val="28"/>
        </w:rPr>
      </w:pPr>
      <w:r>
        <w:rPr>
          <w:sz w:val="28"/>
        </w:rPr>
        <w:t>формування</w:t>
      </w:r>
      <w:r>
        <w:rPr>
          <w:spacing w:val="-4"/>
          <w:sz w:val="28"/>
        </w:rPr>
        <w:t xml:space="preserve"> </w:t>
      </w:r>
      <w:r>
        <w:rPr>
          <w:sz w:val="28"/>
        </w:rPr>
        <w:t>ціннісних</w:t>
      </w:r>
      <w:r>
        <w:rPr>
          <w:spacing w:val="-4"/>
          <w:sz w:val="28"/>
        </w:rPr>
        <w:t xml:space="preserve"> </w:t>
      </w:r>
      <w:r>
        <w:rPr>
          <w:sz w:val="28"/>
        </w:rPr>
        <w:t>орієнтацій</w:t>
      </w:r>
      <w:r>
        <w:rPr>
          <w:spacing w:val="-4"/>
          <w:sz w:val="28"/>
        </w:rPr>
        <w:t xml:space="preserve"> </w:t>
      </w:r>
      <w:r>
        <w:rPr>
          <w:sz w:val="28"/>
        </w:rPr>
        <w:t>щодо</w:t>
      </w:r>
      <w:r>
        <w:rPr>
          <w:spacing w:val="-4"/>
          <w:sz w:val="28"/>
        </w:rPr>
        <w:t xml:space="preserve"> </w:t>
      </w:r>
      <w:r>
        <w:rPr>
          <w:sz w:val="28"/>
        </w:rPr>
        <w:t>використання</w:t>
      </w:r>
      <w:r>
        <w:rPr>
          <w:spacing w:val="-4"/>
          <w:sz w:val="28"/>
        </w:rPr>
        <w:t xml:space="preserve"> </w:t>
      </w:r>
      <w:r>
        <w:rPr>
          <w:sz w:val="28"/>
        </w:rPr>
        <w:t>фізичних</w:t>
      </w:r>
      <w:r>
        <w:rPr>
          <w:spacing w:val="-4"/>
          <w:sz w:val="28"/>
        </w:rPr>
        <w:t xml:space="preserve"> </w:t>
      </w:r>
      <w:r>
        <w:rPr>
          <w:sz w:val="28"/>
        </w:rPr>
        <w:t>вправ</w:t>
      </w:r>
      <w:r>
        <w:rPr>
          <w:spacing w:val="-5"/>
          <w:sz w:val="28"/>
        </w:rPr>
        <w:t xml:space="preserve"> </w:t>
      </w:r>
      <w:r>
        <w:rPr>
          <w:sz w:val="28"/>
        </w:rPr>
        <w:t>як одного з головних чинників здорового способу життя;</w:t>
      </w:r>
    </w:p>
    <w:p w:rsidR="0012517F" w:rsidRDefault="006F0A98">
      <w:pPr>
        <w:pStyle w:val="a4"/>
        <w:numPr>
          <w:ilvl w:val="0"/>
          <w:numId w:val="2"/>
        </w:numPr>
        <w:tabs>
          <w:tab w:val="left" w:pos="1980"/>
        </w:tabs>
        <w:ind w:right="285" w:firstLine="708"/>
        <w:rPr>
          <w:sz w:val="28"/>
        </w:rPr>
      </w:pPr>
      <w:r>
        <w:rPr>
          <w:sz w:val="28"/>
        </w:rPr>
        <w:t>формування практичних навичок для самостійних занять фізичними вправами</w:t>
      </w:r>
      <w:r>
        <w:rPr>
          <w:spacing w:val="-6"/>
          <w:sz w:val="28"/>
        </w:rPr>
        <w:t xml:space="preserve"> </w:t>
      </w:r>
      <w:r>
        <w:rPr>
          <w:sz w:val="28"/>
        </w:rPr>
        <w:t>та</w:t>
      </w:r>
      <w:r>
        <w:rPr>
          <w:spacing w:val="-7"/>
          <w:sz w:val="28"/>
        </w:rPr>
        <w:t xml:space="preserve"> </w:t>
      </w:r>
      <w:r>
        <w:rPr>
          <w:sz w:val="28"/>
        </w:rPr>
        <w:t>проведення</w:t>
      </w:r>
      <w:r>
        <w:rPr>
          <w:spacing w:val="-6"/>
          <w:sz w:val="28"/>
        </w:rPr>
        <w:t xml:space="preserve"> </w:t>
      </w:r>
      <w:r>
        <w:rPr>
          <w:sz w:val="28"/>
        </w:rPr>
        <w:t>активного</w:t>
      </w:r>
      <w:r>
        <w:rPr>
          <w:spacing w:val="-5"/>
          <w:sz w:val="28"/>
        </w:rPr>
        <w:t xml:space="preserve"> </w:t>
      </w:r>
      <w:r>
        <w:rPr>
          <w:sz w:val="28"/>
        </w:rPr>
        <w:t>відпочинку;</w:t>
      </w:r>
      <w:r>
        <w:rPr>
          <w:spacing w:val="-1"/>
          <w:sz w:val="28"/>
        </w:rPr>
        <w:t xml:space="preserve"> </w:t>
      </w:r>
      <w:r>
        <w:rPr>
          <w:sz w:val="28"/>
        </w:rPr>
        <w:t>-</w:t>
      </w:r>
      <w:r>
        <w:rPr>
          <w:spacing w:val="-6"/>
          <w:sz w:val="28"/>
        </w:rPr>
        <w:t xml:space="preserve"> </w:t>
      </w:r>
      <w:r>
        <w:rPr>
          <w:sz w:val="28"/>
        </w:rPr>
        <w:t>формування</w:t>
      </w:r>
      <w:r>
        <w:rPr>
          <w:spacing w:val="-6"/>
          <w:sz w:val="28"/>
        </w:rPr>
        <w:t xml:space="preserve"> </w:t>
      </w:r>
      <w:r>
        <w:rPr>
          <w:sz w:val="28"/>
        </w:rPr>
        <w:t>високих</w:t>
      </w:r>
      <w:r>
        <w:rPr>
          <w:spacing w:val="-5"/>
          <w:sz w:val="28"/>
        </w:rPr>
        <w:t xml:space="preserve"> </w:t>
      </w:r>
      <w:r>
        <w:rPr>
          <w:sz w:val="28"/>
        </w:rPr>
        <w:t>моральних якостей особистості.</w:t>
      </w:r>
    </w:p>
    <w:p w:rsidR="0012517F" w:rsidRDefault="006F0A98">
      <w:pPr>
        <w:pStyle w:val="1"/>
        <w:numPr>
          <w:ilvl w:val="0"/>
          <w:numId w:val="1"/>
        </w:numPr>
        <w:tabs>
          <w:tab w:val="left" w:pos="1837"/>
        </w:tabs>
        <w:spacing w:before="321"/>
        <w:ind w:left="1837" w:hanging="279"/>
        <w:jc w:val="both"/>
      </w:pPr>
      <w:r>
        <w:t>РЕЗУЛЬТАТИ</w:t>
      </w:r>
      <w:r>
        <w:rPr>
          <w:spacing w:val="-13"/>
        </w:rPr>
        <w:t xml:space="preserve"> </w:t>
      </w:r>
      <w:r>
        <w:rPr>
          <w:spacing w:val="-2"/>
        </w:rPr>
        <w:t>НАВЧАННЯ</w:t>
      </w:r>
    </w:p>
    <w:p w:rsidR="0012517F" w:rsidRDefault="006F0A98">
      <w:pPr>
        <w:pStyle w:val="a3"/>
        <w:spacing w:before="316"/>
        <w:ind w:left="1558" w:firstLine="0"/>
      </w:pPr>
      <w:r>
        <w:t>Вклад</w:t>
      </w:r>
      <w:r>
        <w:rPr>
          <w:spacing w:val="-10"/>
        </w:rPr>
        <w:t xml:space="preserve"> </w:t>
      </w:r>
      <w:r>
        <w:t>предмета</w:t>
      </w:r>
      <w:r>
        <w:rPr>
          <w:spacing w:val="-4"/>
        </w:rPr>
        <w:t xml:space="preserve"> </w:t>
      </w:r>
      <w:r>
        <w:t>у</w:t>
      </w:r>
      <w:r>
        <w:rPr>
          <w:spacing w:val="-9"/>
        </w:rPr>
        <w:t xml:space="preserve"> </w:t>
      </w:r>
      <w:r>
        <w:t>формування</w:t>
      </w:r>
      <w:r>
        <w:rPr>
          <w:spacing w:val="-4"/>
        </w:rPr>
        <w:t xml:space="preserve"> </w:t>
      </w:r>
      <w:r>
        <w:t>ключових</w:t>
      </w:r>
      <w:r>
        <w:rPr>
          <w:spacing w:val="-3"/>
        </w:rPr>
        <w:t xml:space="preserve"> </w:t>
      </w:r>
      <w:proofErr w:type="spellStart"/>
      <w:r>
        <w:rPr>
          <w:spacing w:val="-2"/>
        </w:rPr>
        <w:t>компетентностей</w:t>
      </w:r>
      <w:proofErr w:type="spellEnd"/>
    </w:p>
    <w:p w:rsidR="0012517F" w:rsidRDefault="006F0A98">
      <w:pPr>
        <w:pStyle w:val="2"/>
        <w:numPr>
          <w:ilvl w:val="0"/>
          <w:numId w:val="3"/>
        </w:numPr>
        <w:tabs>
          <w:tab w:val="left" w:pos="1837"/>
        </w:tabs>
        <w:spacing w:before="7"/>
        <w:ind w:left="1837" w:hanging="279"/>
        <w:jc w:val="both"/>
      </w:pPr>
      <w:r>
        <w:t>Спілкування</w:t>
      </w:r>
      <w:r>
        <w:rPr>
          <w:spacing w:val="-8"/>
        </w:rPr>
        <w:t xml:space="preserve"> </w:t>
      </w:r>
      <w:r>
        <w:t>державною</w:t>
      </w:r>
      <w:r>
        <w:rPr>
          <w:spacing w:val="-6"/>
        </w:rPr>
        <w:t xml:space="preserve"> </w:t>
      </w:r>
      <w:r>
        <w:t>(і</w:t>
      </w:r>
      <w:r>
        <w:rPr>
          <w:spacing w:val="-6"/>
        </w:rPr>
        <w:t xml:space="preserve"> </w:t>
      </w:r>
      <w:r>
        <w:t>рідною</w:t>
      </w:r>
      <w:r>
        <w:rPr>
          <w:spacing w:val="-6"/>
        </w:rPr>
        <w:t xml:space="preserve"> </w:t>
      </w:r>
      <w:r>
        <w:t>у</w:t>
      </w:r>
      <w:r>
        <w:rPr>
          <w:spacing w:val="-7"/>
        </w:rPr>
        <w:t xml:space="preserve"> </w:t>
      </w:r>
      <w:r>
        <w:t>разі</w:t>
      </w:r>
      <w:r>
        <w:rPr>
          <w:spacing w:val="-5"/>
        </w:rPr>
        <w:t xml:space="preserve"> </w:t>
      </w:r>
      <w:r>
        <w:t>відмінності)</w:t>
      </w:r>
      <w:r>
        <w:rPr>
          <w:spacing w:val="-5"/>
        </w:rPr>
        <w:t xml:space="preserve"> </w:t>
      </w:r>
      <w:r>
        <w:rPr>
          <w:spacing w:val="-2"/>
        </w:rPr>
        <w:t>мовами.</w:t>
      </w:r>
    </w:p>
    <w:p w:rsidR="0012517F" w:rsidRDefault="006F0A98">
      <w:pPr>
        <w:pStyle w:val="a3"/>
        <w:ind w:right="290"/>
      </w:pPr>
      <w:r>
        <w:t>Уміння: правильно використовувати термінологічний апарат, спілкуватися в різних ситуаціях під час занять фізичною культурою і спортом, за допомогою спілкування розв’язувати конфлікти, популяризувати ідеї фізичної культури і спорту мовними засобами.</w:t>
      </w:r>
    </w:p>
    <w:p w:rsidR="0012517F" w:rsidRDefault="0012517F">
      <w:pPr>
        <w:pStyle w:val="a3"/>
        <w:sectPr w:rsidR="0012517F">
          <w:pgSz w:w="11910" w:h="16840"/>
          <w:pgMar w:top="1040" w:right="708" w:bottom="280" w:left="283" w:header="710" w:footer="0" w:gutter="0"/>
          <w:cols w:space="720"/>
        </w:sectPr>
      </w:pPr>
    </w:p>
    <w:p w:rsidR="0012517F" w:rsidRDefault="006F0A98">
      <w:pPr>
        <w:pStyle w:val="a3"/>
        <w:spacing w:before="163"/>
        <w:ind w:right="288"/>
      </w:pPr>
      <w:r>
        <w:lastRenderedPageBreak/>
        <w:t>Ставлення:</w:t>
      </w:r>
      <w:r>
        <w:rPr>
          <w:spacing w:val="-18"/>
        </w:rPr>
        <w:t xml:space="preserve"> </w:t>
      </w:r>
      <w:r>
        <w:t>усвідомлення</w:t>
      </w:r>
      <w:r>
        <w:rPr>
          <w:spacing w:val="-17"/>
        </w:rPr>
        <w:t xml:space="preserve"> </w:t>
      </w:r>
      <w:r>
        <w:t>ролі</w:t>
      </w:r>
      <w:r>
        <w:rPr>
          <w:spacing w:val="-18"/>
        </w:rPr>
        <w:t xml:space="preserve"> </w:t>
      </w:r>
      <w:r>
        <w:t>фізичної</w:t>
      </w:r>
      <w:r>
        <w:rPr>
          <w:spacing w:val="-17"/>
        </w:rPr>
        <w:t xml:space="preserve"> </w:t>
      </w:r>
      <w:r>
        <w:t>культури</w:t>
      </w:r>
      <w:r>
        <w:rPr>
          <w:spacing w:val="-18"/>
        </w:rPr>
        <w:t xml:space="preserve"> </w:t>
      </w:r>
      <w:r>
        <w:t>для</w:t>
      </w:r>
      <w:r>
        <w:rPr>
          <w:spacing w:val="-17"/>
        </w:rPr>
        <w:t xml:space="preserve"> </w:t>
      </w:r>
      <w:r>
        <w:t>гармонійного</w:t>
      </w:r>
      <w:r>
        <w:rPr>
          <w:spacing w:val="-18"/>
        </w:rPr>
        <w:t xml:space="preserve"> </w:t>
      </w:r>
      <w:r>
        <w:t>розвитку особистості, пошанування національних традицій у фізичному вихованні, українському спортивному русі.</w:t>
      </w:r>
    </w:p>
    <w:p w:rsidR="0012517F" w:rsidRDefault="006F0A98">
      <w:pPr>
        <w:pStyle w:val="a3"/>
        <w:spacing w:before="2"/>
        <w:ind w:right="296"/>
      </w:pPr>
      <w:r>
        <w:t>Навчальні ресурси: інформація про історію спортивного руху в Україні та українську спортивну термінологію.</w:t>
      </w:r>
    </w:p>
    <w:p w:rsidR="0012517F" w:rsidRDefault="006F0A98">
      <w:pPr>
        <w:pStyle w:val="2"/>
        <w:numPr>
          <w:ilvl w:val="0"/>
          <w:numId w:val="3"/>
        </w:numPr>
        <w:tabs>
          <w:tab w:val="left" w:pos="1842"/>
        </w:tabs>
        <w:spacing w:before="4"/>
        <w:ind w:left="1842" w:hanging="284"/>
        <w:jc w:val="both"/>
      </w:pPr>
      <w:r>
        <w:t>Спілкування іноземними</w:t>
      </w:r>
      <w:r>
        <w:rPr>
          <w:spacing w:val="-1"/>
        </w:rPr>
        <w:t xml:space="preserve"> </w:t>
      </w:r>
      <w:r>
        <w:rPr>
          <w:spacing w:val="-2"/>
        </w:rPr>
        <w:t>мовами.</w:t>
      </w:r>
    </w:p>
    <w:p w:rsidR="0012517F" w:rsidRDefault="006F0A98">
      <w:pPr>
        <w:pStyle w:val="a3"/>
        <w:ind w:right="289"/>
      </w:pPr>
      <w:r>
        <w:t>Уміння: за допомогою іноземної мови спілкуватися про фізичну культуру, її значення для самореалізації людини, писати тексти іноземною мовою про власні спортивні захоплення, шукати інформацію в іноземних джерелах про ефективні оздоровчі програми, спортивні новини.</w:t>
      </w:r>
    </w:p>
    <w:p w:rsidR="0012517F" w:rsidRDefault="006F0A98">
      <w:pPr>
        <w:pStyle w:val="a3"/>
        <w:ind w:right="298"/>
      </w:pPr>
      <w:r>
        <w:t>Ставлення: усвідомлення ролі іноземної мови як мови міжнародного спілкування у спорті.</w:t>
      </w:r>
    </w:p>
    <w:p w:rsidR="0012517F" w:rsidRDefault="006F0A98">
      <w:pPr>
        <w:pStyle w:val="a3"/>
        <w:ind w:right="303"/>
      </w:pPr>
      <w:r>
        <w:t xml:space="preserve">Навчальні ресурси: спортивні новини іноземною мовою, спортивна </w:t>
      </w:r>
      <w:r>
        <w:rPr>
          <w:spacing w:val="-2"/>
        </w:rPr>
        <w:t>термінологія.</w:t>
      </w:r>
    </w:p>
    <w:p w:rsidR="0012517F" w:rsidRDefault="006F0A98">
      <w:pPr>
        <w:pStyle w:val="2"/>
        <w:numPr>
          <w:ilvl w:val="0"/>
          <w:numId w:val="3"/>
        </w:numPr>
        <w:tabs>
          <w:tab w:val="left" w:pos="1842"/>
        </w:tabs>
        <w:spacing w:before="2"/>
        <w:ind w:left="1842" w:hanging="284"/>
        <w:jc w:val="both"/>
      </w:pPr>
      <w:r>
        <w:t>Математична</w:t>
      </w:r>
      <w:r>
        <w:rPr>
          <w:spacing w:val="-2"/>
        </w:rPr>
        <w:t xml:space="preserve"> компетентність.</w:t>
      </w:r>
    </w:p>
    <w:p w:rsidR="0012517F" w:rsidRDefault="006F0A98">
      <w:pPr>
        <w:pStyle w:val="a3"/>
        <w:ind w:right="289"/>
      </w:pPr>
      <w:r>
        <w:t xml:space="preserve">Уміння: використовувати математичні методи під час занять фізичною культурою, для створення індивідуальних фізкультурно-оздоровчих програм, здійснення </w:t>
      </w:r>
      <w:proofErr w:type="spellStart"/>
      <w:r>
        <w:t>самооцінювання</w:t>
      </w:r>
      <w:proofErr w:type="spellEnd"/>
      <w:r>
        <w:t xml:space="preserve"> власного фізичного стану, вести рахунок при проведенні</w:t>
      </w:r>
      <w:r>
        <w:rPr>
          <w:spacing w:val="-13"/>
        </w:rPr>
        <w:t xml:space="preserve"> </w:t>
      </w:r>
      <w:r>
        <w:t>змагань</w:t>
      </w:r>
      <w:r>
        <w:rPr>
          <w:spacing w:val="-10"/>
        </w:rPr>
        <w:t xml:space="preserve"> </w:t>
      </w:r>
      <w:r>
        <w:t>у</w:t>
      </w:r>
      <w:r>
        <w:rPr>
          <w:spacing w:val="-16"/>
        </w:rPr>
        <w:t xml:space="preserve"> </w:t>
      </w:r>
      <w:r>
        <w:t>різних</w:t>
      </w:r>
      <w:r>
        <w:rPr>
          <w:spacing w:val="-13"/>
        </w:rPr>
        <w:t xml:space="preserve"> </w:t>
      </w:r>
      <w:r>
        <w:t>видах</w:t>
      </w:r>
      <w:r>
        <w:rPr>
          <w:spacing w:val="-10"/>
        </w:rPr>
        <w:t xml:space="preserve"> </w:t>
      </w:r>
      <w:r>
        <w:t>спорту,</w:t>
      </w:r>
      <w:r>
        <w:rPr>
          <w:spacing w:val="-10"/>
        </w:rPr>
        <w:t xml:space="preserve"> </w:t>
      </w:r>
      <w:r>
        <w:t>здійснювати</w:t>
      </w:r>
      <w:r>
        <w:rPr>
          <w:spacing w:val="-13"/>
        </w:rPr>
        <w:t xml:space="preserve"> </w:t>
      </w:r>
      <w:r>
        <w:t>підрахунок</w:t>
      </w:r>
      <w:r>
        <w:rPr>
          <w:spacing w:val="-13"/>
        </w:rPr>
        <w:t xml:space="preserve"> </w:t>
      </w:r>
      <w:r>
        <w:t>та</w:t>
      </w:r>
      <w:r>
        <w:rPr>
          <w:spacing w:val="-11"/>
        </w:rPr>
        <w:t xml:space="preserve"> </w:t>
      </w:r>
      <w:r>
        <w:t>аналізувати частоту серцевих скорочень у стані спокою та під час фізичних навантажень, розраховувати зусилля для досягнення мети, аналізуючи швидкість, відстань, траєкторію, тощо.</w:t>
      </w:r>
    </w:p>
    <w:p w:rsidR="0012517F" w:rsidRDefault="006F0A98">
      <w:pPr>
        <w:pStyle w:val="a3"/>
        <w:ind w:right="288"/>
      </w:pPr>
      <w:r>
        <w:t>Ставлення: усвідомлення важливості математичного мислення для фізкультурно-оздоровчої та спортивної діяльності.</w:t>
      </w:r>
    </w:p>
    <w:p w:rsidR="0012517F" w:rsidRDefault="006F0A98">
      <w:pPr>
        <w:pStyle w:val="a3"/>
        <w:ind w:right="302"/>
      </w:pPr>
      <w:r>
        <w:t>Навчальні ресурси: завдання на подолання відстані, створення меню раціонального харчування.</w:t>
      </w:r>
    </w:p>
    <w:p w:rsidR="0012517F" w:rsidRDefault="006F0A98">
      <w:pPr>
        <w:pStyle w:val="2"/>
        <w:numPr>
          <w:ilvl w:val="0"/>
          <w:numId w:val="3"/>
        </w:numPr>
        <w:tabs>
          <w:tab w:val="left" w:pos="1842"/>
        </w:tabs>
        <w:spacing w:before="3"/>
        <w:ind w:left="1842" w:hanging="284"/>
        <w:jc w:val="both"/>
      </w:pPr>
      <w:r>
        <w:t>Основні</w:t>
      </w:r>
      <w:r>
        <w:rPr>
          <w:spacing w:val="-1"/>
        </w:rPr>
        <w:t xml:space="preserve"> </w:t>
      </w:r>
      <w:r>
        <w:t>компетентності у</w:t>
      </w:r>
      <w:r>
        <w:rPr>
          <w:spacing w:val="-1"/>
        </w:rPr>
        <w:t xml:space="preserve"> </w:t>
      </w:r>
      <w:r>
        <w:t>природничих</w:t>
      </w:r>
      <w:r>
        <w:rPr>
          <w:spacing w:val="1"/>
        </w:rPr>
        <w:t xml:space="preserve"> </w:t>
      </w:r>
      <w:r>
        <w:t>науках і</w:t>
      </w:r>
      <w:r>
        <w:rPr>
          <w:spacing w:val="2"/>
        </w:rPr>
        <w:t xml:space="preserve"> </w:t>
      </w:r>
      <w:r>
        <w:rPr>
          <w:spacing w:val="-2"/>
        </w:rPr>
        <w:t>технологіях.</w:t>
      </w:r>
    </w:p>
    <w:p w:rsidR="0012517F" w:rsidRDefault="006F0A98">
      <w:pPr>
        <w:pStyle w:val="a3"/>
        <w:ind w:right="292"/>
      </w:pPr>
      <w:r>
        <w:t>Уміння: організовувати та здійснювати туристичні мандрівки; застосовувати інноваційні технології для покращення здоров’я; виконувати різні фізичні вправи в умовах природного середовища,</w:t>
      </w:r>
    </w:p>
    <w:p w:rsidR="0012517F" w:rsidRDefault="006F0A98">
      <w:pPr>
        <w:pStyle w:val="a3"/>
        <w:ind w:left="1558" w:right="289" w:firstLine="0"/>
      </w:pPr>
      <w:r>
        <w:t>використовувати сили природи в процесі занять із фізичної культури. Ставлення:</w:t>
      </w:r>
      <w:r>
        <w:rPr>
          <w:spacing w:val="47"/>
          <w:w w:val="150"/>
        </w:rPr>
        <w:t xml:space="preserve">  </w:t>
      </w:r>
      <w:r>
        <w:t>розуміння</w:t>
      </w:r>
      <w:r>
        <w:rPr>
          <w:spacing w:val="47"/>
          <w:w w:val="150"/>
        </w:rPr>
        <w:t xml:space="preserve">  </w:t>
      </w:r>
      <w:r>
        <w:t>гармонійної</w:t>
      </w:r>
      <w:r>
        <w:rPr>
          <w:spacing w:val="46"/>
          <w:w w:val="150"/>
        </w:rPr>
        <w:t xml:space="preserve">  </w:t>
      </w:r>
      <w:r>
        <w:t>взаємодії</w:t>
      </w:r>
      <w:r>
        <w:rPr>
          <w:spacing w:val="48"/>
          <w:w w:val="150"/>
        </w:rPr>
        <w:t xml:space="preserve">  </w:t>
      </w:r>
      <w:r>
        <w:t>людини</w:t>
      </w:r>
      <w:r>
        <w:rPr>
          <w:spacing w:val="47"/>
          <w:w w:val="150"/>
        </w:rPr>
        <w:t xml:space="preserve">  </w:t>
      </w:r>
      <w:r>
        <w:t>і</w:t>
      </w:r>
      <w:r>
        <w:rPr>
          <w:spacing w:val="47"/>
          <w:w w:val="150"/>
        </w:rPr>
        <w:t xml:space="preserve">  </w:t>
      </w:r>
      <w:r>
        <w:rPr>
          <w:spacing w:val="-2"/>
        </w:rPr>
        <w:t>природи,</w:t>
      </w:r>
    </w:p>
    <w:p w:rsidR="0012517F" w:rsidRDefault="006F0A98">
      <w:pPr>
        <w:pStyle w:val="a3"/>
        <w:ind w:right="295" w:firstLine="0"/>
      </w:pPr>
      <w:r>
        <w:t>сприймання</w:t>
      </w:r>
      <w:r>
        <w:rPr>
          <w:spacing w:val="-12"/>
        </w:rPr>
        <w:t xml:space="preserve"> </w:t>
      </w:r>
      <w:r>
        <w:t>екологічного</w:t>
      </w:r>
      <w:r>
        <w:rPr>
          <w:spacing w:val="-12"/>
        </w:rPr>
        <w:t xml:space="preserve"> </w:t>
      </w:r>
      <w:r>
        <w:t>довкілля</w:t>
      </w:r>
      <w:r>
        <w:rPr>
          <w:spacing w:val="-10"/>
        </w:rPr>
        <w:t xml:space="preserve"> </w:t>
      </w:r>
      <w:r>
        <w:t>як</w:t>
      </w:r>
      <w:r>
        <w:rPr>
          <w:spacing w:val="-10"/>
        </w:rPr>
        <w:t xml:space="preserve"> </w:t>
      </w:r>
      <w:r>
        <w:t>ідеального</w:t>
      </w:r>
      <w:r>
        <w:rPr>
          <w:spacing w:val="-12"/>
        </w:rPr>
        <w:t xml:space="preserve"> </w:t>
      </w:r>
      <w:r>
        <w:t>простору</w:t>
      </w:r>
      <w:r>
        <w:rPr>
          <w:spacing w:val="-15"/>
        </w:rPr>
        <w:t xml:space="preserve"> </w:t>
      </w:r>
      <w:r>
        <w:t>для</w:t>
      </w:r>
      <w:r>
        <w:rPr>
          <w:spacing w:val="-10"/>
        </w:rPr>
        <w:t xml:space="preserve"> </w:t>
      </w:r>
      <w:r>
        <w:t>реалізації</w:t>
      </w:r>
      <w:r>
        <w:rPr>
          <w:spacing w:val="-12"/>
        </w:rPr>
        <w:t xml:space="preserve"> </w:t>
      </w:r>
      <w:r>
        <w:t xml:space="preserve">фізичної активності людини, ціннісне ставлення до навколишнього середовища як до потенційного джерела здоров’я, усвідомлення важливості бережливого </w:t>
      </w:r>
      <w:r>
        <w:rPr>
          <w:spacing w:val="-2"/>
        </w:rPr>
        <w:t>природокористування.</w:t>
      </w:r>
    </w:p>
    <w:p w:rsidR="0012517F" w:rsidRDefault="006F0A98">
      <w:pPr>
        <w:pStyle w:val="a3"/>
        <w:ind w:right="297"/>
      </w:pPr>
      <w:r>
        <w:t>Навчальні ресурси: туристичні мандрівки, фізичні вправи на свіжому повітрі, засоби загартовування, сучасні фітнес-технології.</w:t>
      </w:r>
    </w:p>
    <w:p w:rsidR="0012517F" w:rsidRDefault="006F0A98">
      <w:pPr>
        <w:pStyle w:val="2"/>
        <w:numPr>
          <w:ilvl w:val="0"/>
          <w:numId w:val="3"/>
        </w:numPr>
        <w:tabs>
          <w:tab w:val="left" w:pos="1842"/>
        </w:tabs>
        <w:spacing w:before="4"/>
        <w:ind w:left="1842" w:hanging="284"/>
        <w:jc w:val="both"/>
      </w:pPr>
      <w:r>
        <w:t>Інформаційно-цифрова</w:t>
      </w:r>
      <w:r>
        <w:rPr>
          <w:spacing w:val="5"/>
        </w:rPr>
        <w:t xml:space="preserve"> </w:t>
      </w:r>
      <w:r>
        <w:rPr>
          <w:spacing w:val="-2"/>
        </w:rPr>
        <w:t>компетентність.</w:t>
      </w:r>
    </w:p>
    <w:p w:rsidR="0012517F" w:rsidRDefault="006F0A98">
      <w:pPr>
        <w:pStyle w:val="a3"/>
        <w:ind w:right="298"/>
      </w:pPr>
      <w:r>
        <w:t>Уміння: використовувати цифрові пристрої для навчання техніки рухових навичок, фізичних вправ, оцінювання власного фізичного стану, моніторингу рухової активності.</w:t>
      </w:r>
    </w:p>
    <w:p w:rsidR="0012517F" w:rsidRDefault="006F0A98">
      <w:pPr>
        <w:pStyle w:val="a3"/>
        <w:ind w:right="301"/>
      </w:pPr>
      <w:r>
        <w:t>Ставлення: усвідомлення впливу інформаційних та комунікаційних технологій і пристроїв на здоров’я людини, переваг та ризиків їх застосування; розуміння проблем та наслідків комп'ютерної залежності.</w:t>
      </w:r>
    </w:p>
    <w:p w:rsidR="0012517F" w:rsidRDefault="0012517F">
      <w:pPr>
        <w:pStyle w:val="a3"/>
        <w:sectPr w:rsidR="0012517F">
          <w:pgSz w:w="11910" w:h="16840"/>
          <w:pgMar w:top="1040" w:right="708" w:bottom="280" w:left="283" w:header="710" w:footer="0" w:gutter="0"/>
          <w:cols w:space="720"/>
        </w:sectPr>
      </w:pPr>
    </w:p>
    <w:p w:rsidR="0012517F" w:rsidRDefault="006F0A98">
      <w:pPr>
        <w:pStyle w:val="a3"/>
        <w:spacing w:before="163"/>
        <w:ind w:right="297" w:firstLine="991"/>
      </w:pPr>
      <w:r>
        <w:lastRenderedPageBreak/>
        <w:t xml:space="preserve">Навчальні ресурси: комп’ютерні програми для корекції фізичного стану, майстер-класи з різних видів спорту, </w:t>
      </w:r>
      <w:proofErr w:type="spellStart"/>
      <w:r>
        <w:t>відеоуроки</w:t>
      </w:r>
      <w:proofErr w:type="spellEnd"/>
      <w:r>
        <w:t xml:space="preserve"> та відеоролики про проведення різних форм фізкультурно-оздоровчих занять.</w:t>
      </w:r>
    </w:p>
    <w:p w:rsidR="0012517F" w:rsidRDefault="006F0A98">
      <w:pPr>
        <w:pStyle w:val="2"/>
        <w:numPr>
          <w:ilvl w:val="0"/>
          <w:numId w:val="3"/>
        </w:numPr>
        <w:tabs>
          <w:tab w:val="left" w:pos="2265"/>
        </w:tabs>
        <w:spacing w:before="7"/>
        <w:ind w:left="2265" w:hanging="424"/>
        <w:jc w:val="both"/>
      </w:pPr>
      <w:r>
        <w:t>Уміння вчитися</w:t>
      </w:r>
      <w:r>
        <w:rPr>
          <w:spacing w:val="1"/>
        </w:rPr>
        <w:t xml:space="preserve"> </w:t>
      </w:r>
      <w:r>
        <w:t>впродовж</w:t>
      </w:r>
      <w:r>
        <w:rPr>
          <w:spacing w:val="2"/>
        </w:rPr>
        <w:t xml:space="preserve"> </w:t>
      </w:r>
      <w:r>
        <w:rPr>
          <w:spacing w:val="-2"/>
        </w:rPr>
        <w:t>життя.</w:t>
      </w:r>
    </w:p>
    <w:p w:rsidR="0012517F" w:rsidRDefault="006F0A98">
      <w:pPr>
        <w:pStyle w:val="a3"/>
        <w:ind w:right="290" w:firstLine="991"/>
      </w:pPr>
      <w:r>
        <w:t>Уміння: розв’язувати проблемні завдання у сфері фізичної культури і спорту; досягати конкретних цілей у фізичному самовдосконаленні; розробляти індивідуальні оздоровчі програми з урахуванням власних можливостей, мотивів та потреб; шукати, аналізувати та систематизувати інформацію у сфері фізичної культури та спорту.</w:t>
      </w:r>
    </w:p>
    <w:p w:rsidR="0012517F" w:rsidRDefault="006F0A98">
      <w:pPr>
        <w:pStyle w:val="a3"/>
        <w:spacing w:line="322" w:lineRule="exact"/>
        <w:ind w:left="1841" w:firstLine="0"/>
      </w:pPr>
      <w:r>
        <w:t>Ставлення: розуміння потреби постійного</w:t>
      </w:r>
      <w:r>
        <w:rPr>
          <w:spacing w:val="1"/>
        </w:rPr>
        <w:t xml:space="preserve"> </w:t>
      </w:r>
      <w:r>
        <w:t>фізичного</w:t>
      </w:r>
      <w:r>
        <w:rPr>
          <w:spacing w:val="1"/>
        </w:rPr>
        <w:t xml:space="preserve"> </w:t>
      </w:r>
      <w:r>
        <w:rPr>
          <w:spacing w:val="-2"/>
        </w:rPr>
        <w:t>вдосконалення.</w:t>
      </w:r>
    </w:p>
    <w:p w:rsidR="0012517F" w:rsidRDefault="006F0A98">
      <w:pPr>
        <w:pStyle w:val="a3"/>
        <w:ind w:right="287" w:firstLine="991"/>
      </w:pPr>
      <w:r>
        <w:t xml:space="preserve">Навчальні ресурси: приклади індивідуальних фізкультурно-оздоровчих </w:t>
      </w:r>
      <w:r>
        <w:rPr>
          <w:spacing w:val="-2"/>
        </w:rPr>
        <w:t>програм.</w:t>
      </w:r>
    </w:p>
    <w:p w:rsidR="0012517F" w:rsidRDefault="006F0A98">
      <w:pPr>
        <w:pStyle w:val="2"/>
        <w:numPr>
          <w:ilvl w:val="0"/>
          <w:numId w:val="3"/>
        </w:numPr>
        <w:tabs>
          <w:tab w:val="left" w:pos="2265"/>
        </w:tabs>
        <w:spacing w:before="2"/>
        <w:ind w:left="2265" w:hanging="424"/>
        <w:jc w:val="both"/>
      </w:pPr>
      <w:r>
        <w:t>Ініціативність</w:t>
      </w:r>
      <w:r>
        <w:rPr>
          <w:spacing w:val="-1"/>
        </w:rPr>
        <w:t xml:space="preserve"> </w:t>
      </w:r>
      <w:r>
        <w:t>і</w:t>
      </w:r>
      <w:r>
        <w:rPr>
          <w:spacing w:val="3"/>
        </w:rPr>
        <w:t xml:space="preserve"> </w:t>
      </w:r>
      <w:r>
        <w:rPr>
          <w:spacing w:val="-2"/>
        </w:rPr>
        <w:t>підприємливість.</w:t>
      </w:r>
    </w:p>
    <w:p w:rsidR="0012517F" w:rsidRDefault="006F0A98">
      <w:pPr>
        <w:pStyle w:val="a3"/>
        <w:tabs>
          <w:tab w:val="left" w:pos="2160"/>
          <w:tab w:val="left" w:pos="2441"/>
          <w:tab w:val="left" w:pos="3717"/>
          <w:tab w:val="left" w:pos="4440"/>
          <w:tab w:val="left" w:pos="4762"/>
          <w:tab w:val="left" w:pos="5968"/>
          <w:tab w:val="left" w:pos="6359"/>
          <w:tab w:val="left" w:pos="6462"/>
          <w:tab w:val="left" w:pos="6887"/>
          <w:tab w:val="left" w:pos="8094"/>
          <w:tab w:val="left" w:pos="8314"/>
          <w:tab w:val="left" w:pos="9302"/>
        </w:tabs>
        <w:ind w:right="284" w:firstLine="991"/>
        <w:jc w:val="right"/>
      </w:pPr>
      <w:r>
        <w:t>Уміння:</w:t>
      </w:r>
      <w:r>
        <w:rPr>
          <w:spacing w:val="40"/>
        </w:rPr>
        <w:t xml:space="preserve"> </w:t>
      </w:r>
      <w:r>
        <w:t>боротися,</w:t>
      </w:r>
      <w:r>
        <w:rPr>
          <w:spacing w:val="40"/>
        </w:rPr>
        <w:t xml:space="preserve"> </w:t>
      </w:r>
      <w:r>
        <w:t>здобувати</w:t>
      </w:r>
      <w:r>
        <w:rPr>
          <w:spacing w:val="40"/>
        </w:rPr>
        <w:t xml:space="preserve"> </w:t>
      </w:r>
      <w:r>
        <w:t>чесну</w:t>
      </w:r>
      <w:r>
        <w:rPr>
          <w:spacing w:val="40"/>
        </w:rPr>
        <w:t xml:space="preserve"> </w:t>
      </w:r>
      <w:r>
        <w:t>перемогу</w:t>
      </w:r>
      <w:r>
        <w:rPr>
          <w:spacing w:val="40"/>
        </w:rPr>
        <w:t xml:space="preserve"> </w:t>
      </w:r>
      <w:r>
        <w:t>та</w:t>
      </w:r>
      <w:r>
        <w:rPr>
          <w:spacing w:val="40"/>
        </w:rPr>
        <w:t xml:space="preserve"> </w:t>
      </w:r>
      <w:r>
        <w:t>з</w:t>
      </w:r>
      <w:r>
        <w:rPr>
          <w:spacing w:val="40"/>
        </w:rPr>
        <w:t xml:space="preserve"> </w:t>
      </w:r>
      <w:r>
        <w:t>гідністю</w:t>
      </w:r>
      <w:r>
        <w:rPr>
          <w:spacing w:val="40"/>
        </w:rPr>
        <w:t xml:space="preserve"> </w:t>
      </w:r>
      <w:r>
        <w:t>приймати поразку,</w:t>
      </w:r>
      <w:r>
        <w:rPr>
          <w:spacing w:val="80"/>
        </w:rPr>
        <w:t xml:space="preserve"> </w:t>
      </w:r>
      <w:r>
        <w:t>контролювати</w:t>
      </w:r>
      <w:r>
        <w:rPr>
          <w:spacing w:val="80"/>
        </w:rPr>
        <w:t xml:space="preserve"> </w:t>
      </w:r>
      <w:r>
        <w:t>свої</w:t>
      </w:r>
      <w:r>
        <w:rPr>
          <w:spacing w:val="80"/>
        </w:rPr>
        <w:t xml:space="preserve"> </w:t>
      </w:r>
      <w:r>
        <w:t>емоції,</w:t>
      </w:r>
      <w:r>
        <w:rPr>
          <w:spacing w:val="80"/>
        </w:rPr>
        <w:t xml:space="preserve"> </w:t>
      </w:r>
      <w:r>
        <w:t>організовувати</w:t>
      </w:r>
      <w:r>
        <w:rPr>
          <w:spacing w:val="80"/>
        </w:rPr>
        <w:t xml:space="preserve"> </w:t>
      </w:r>
      <w:r>
        <w:t>свій</w:t>
      </w:r>
      <w:r>
        <w:rPr>
          <w:spacing w:val="80"/>
        </w:rPr>
        <w:t xml:space="preserve"> </w:t>
      </w:r>
      <w:r>
        <w:t>час</w:t>
      </w:r>
      <w:r>
        <w:rPr>
          <w:spacing w:val="80"/>
        </w:rPr>
        <w:t xml:space="preserve"> </w:t>
      </w:r>
      <w:r>
        <w:t>і</w:t>
      </w:r>
      <w:r>
        <w:rPr>
          <w:spacing w:val="80"/>
        </w:rPr>
        <w:t xml:space="preserve"> </w:t>
      </w:r>
      <w:r>
        <w:t>мобілізувати</w:t>
      </w:r>
      <w:r>
        <w:rPr>
          <w:spacing w:val="40"/>
        </w:rPr>
        <w:t xml:space="preserve"> </w:t>
      </w:r>
      <w:r>
        <w:rPr>
          <w:spacing w:val="-2"/>
        </w:rPr>
        <w:t>ресурси,</w:t>
      </w:r>
      <w:r>
        <w:tab/>
      </w:r>
      <w:r>
        <w:rPr>
          <w:spacing w:val="-2"/>
        </w:rPr>
        <w:t>оцінювати</w:t>
      </w:r>
      <w:r>
        <w:tab/>
      </w:r>
      <w:r>
        <w:rPr>
          <w:spacing w:val="-2"/>
        </w:rPr>
        <w:t>власні</w:t>
      </w:r>
      <w:r>
        <w:tab/>
      </w:r>
      <w:r>
        <w:rPr>
          <w:spacing w:val="-2"/>
        </w:rPr>
        <w:t>можливості</w:t>
      </w:r>
      <w:r>
        <w:tab/>
      </w:r>
      <w:r>
        <w:tab/>
      </w:r>
      <w:r>
        <w:rPr>
          <w:spacing w:val="-10"/>
        </w:rPr>
        <w:t>в</w:t>
      </w:r>
      <w:r>
        <w:tab/>
      </w:r>
      <w:r>
        <w:rPr>
          <w:spacing w:val="-2"/>
        </w:rPr>
        <w:t>процесі</w:t>
      </w:r>
      <w:r>
        <w:tab/>
      </w:r>
      <w:r>
        <w:rPr>
          <w:spacing w:val="-2"/>
        </w:rPr>
        <w:t>рухової</w:t>
      </w:r>
      <w:r>
        <w:tab/>
      </w:r>
      <w:r>
        <w:rPr>
          <w:spacing w:val="-2"/>
        </w:rPr>
        <w:t xml:space="preserve">діяльності, </w:t>
      </w:r>
      <w:r>
        <w:t>реалізовувати</w:t>
      </w:r>
      <w:r>
        <w:rPr>
          <w:spacing w:val="80"/>
        </w:rPr>
        <w:t xml:space="preserve"> </w:t>
      </w:r>
      <w:r>
        <w:t>різні</w:t>
      </w:r>
      <w:r>
        <w:rPr>
          <w:spacing w:val="80"/>
        </w:rPr>
        <w:t xml:space="preserve"> </w:t>
      </w:r>
      <w:r>
        <w:t>ролі</w:t>
      </w:r>
      <w:r>
        <w:rPr>
          <w:spacing w:val="80"/>
        </w:rPr>
        <w:t xml:space="preserve"> </w:t>
      </w:r>
      <w:r>
        <w:t>в</w:t>
      </w:r>
      <w:r>
        <w:rPr>
          <w:spacing w:val="79"/>
        </w:rPr>
        <w:t xml:space="preserve"> </w:t>
      </w:r>
      <w:r>
        <w:t>ігрових</w:t>
      </w:r>
      <w:r>
        <w:rPr>
          <w:spacing w:val="80"/>
        </w:rPr>
        <w:t xml:space="preserve"> </w:t>
      </w:r>
      <w:r>
        <w:t>ситуаціях,</w:t>
      </w:r>
      <w:r>
        <w:rPr>
          <w:spacing w:val="80"/>
        </w:rPr>
        <w:t xml:space="preserve"> </w:t>
      </w:r>
      <w:r>
        <w:t>відповідати</w:t>
      </w:r>
      <w:r>
        <w:rPr>
          <w:spacing w:val="77"/>
        </w:rPr>
        <w:t xml:space="preserve"> </w:t>
      </w:r>
      <w:r>
        <w:t>за</w:t>
      </w:r>
      <w:r>
        <w:rPr>
          <w:spacing w:val="80"/>
        </w:rPr>
        <w:t xml:space="preserve"> </w:t>
      </w:r>
      <w:r>
        <w:t>власні</w:t>
      </w:r>
      <w:r>
        <w:rPr>
          <w:spacing w:val="77"/>
        </w:rPr>
        <w:t xml:space="preserve"> </w:t>
      </w:r>
      <w:r>
        <w:t>рішення, користати</w:t>
      </w:r>
      <w:r>
        <w:rPr>
          <w:spacing w:val="-7"/>
        </w:rPr>
        <w:t xml:space="preserve"> </w:t>
      </w:r>
      <w:r>
        <w:t>з</w:t>
      </w:r>
      <w:r>
        <w:rPr>
          <w:spacing w:val="-6"/>
        </w:rPr>
        <w:t xml:space="preserve"> </w:t>
      </w:r>
      <w:r>
        <w:t>власних</w:t>
      </w:r>
      <w:r>
        <w:rPr>
          <w:spacing w:val="-7"/>
        </w:rPr>
        <w:t xml:space="preserve"> </w:t>
      </w:r>
      <w:r>
        <w:t>переваг</w:t>
      </w:r>
      <w:r>
        <w:rPr>
          <w:spacing w:val="-8"/>
        </w:rPr>
        <w:t xml:space="preserve"> </w:t>
      </w:r>
      <w:r>
        <w:t>і</w:t>
      </w:r>
      <w:r>
        <w:rPr>
          <w:spacing w:val="-4"/>
        </w:rPr>
        <w:t xml:space="preserve"> </w:t>
      </w:r>
      <w:r>
        <w:t>визнавати</w:t>
      </w:r>
      <w:r>
        <w:rPr>
          <w:spacing w:val="-5"/>
        </w:rPr>
        <w:t xml:space="preserve"> </w:t>
      </w:r>
      <w:r>
        <w:t>недоліки</w:t>
      </w:r>
      <w:r>
        <w:rPr>
          <w:spacing w:val="-4"/>
        </w:rPr>
        <w:t xml:space="preserve"> </w:t>
      </w:r>
      <w:r>
        <w:t>у</w:t>
      </w:r>
      <w:r>
        <w:rPr>
          <w:spacing w:val="-9"/>
        </w:rPr>
        <w:t xml:space="preserve"> </w:t>
      </w:r>
      <w:r>
        <w:t>тактичних</w:t>
      </w:r>
      <w:r>
        <w:rPr>
          <w:spacing w:val="-7"/>
        </w:rPr>
        <w:t xml:space="preserve"> </w:t>
      </w:r>
      <w:r>
        <w:t>діях</w:t>
      </w:r>
      <w:r>
        <w:rPr>
          <w:spacing w:val="-6"/>
        </w:rPr>
        <w:t xml:space="preserve"> </w:t>
      </w:r>
      <w:r>
        <w:t>у</w:t>
      </w:r>
      <w:r>
        <w:rPr>
          <w:spacing w:val="-11"/>
        </w:rPr>
        <w:t xml:space="preserve"> </w:t>
      </w:r>
      <w:r>
        <w:t>різних</w:t>
      </w:r>
      <w:r>
        <w:rPr>
          <w:spacing w:val="-7"/>
        </w:rPr>
        <w:t xml:space="preserve"> </w:t>
      </w:r>
      <w:r>
        <w:t xml:space="preserve">видах спорту, планувати та реалізовувати спортивні проекти (турніри, змагання тощо). </w:t>
      </w:r>
      <w:r>
        <w:rPr>
          <w:spacing w:val="-2"/>
        </w:rPr>
        <w:t>Ставлення:</w:t>
      </w:r>
      <w:r>
        <w:tab/>
      </w:r>
      <w:r>
        <w:rPr>
          <w:spacing w:val="-2"/>
        </w:rPr>
        <w:t>ініціативність,</w:t>
      </w:r>
      <w:r>
        <w:tab/>
      </w:r>
      <w:r>
        <w:rPr>
          <w:spacing w:val="-2"/>
        </w:rPr>
        <w:t>активність</w:t>
      </w:r>
      <w:r>
        <w:tab/>
      </w:r>
      <w:r>
        <w:rPr>
          <w:spacing w:val="-10"/>
        </w:rPr>
        <w:t>у</w:t>
      </w:r>
      <w:r>
        <w:tab/>
      </w:r>
      <w:r>
        <w:rPr>
          <w:spacing w:val="-2"/>
        </w:rPr>
        <w:t>фізкультурній</w:t>
      </w:r>
      <w:r>
        <w:tab/>
      </w:r>
      <w:r>
        <w:tab/>
      </w:r>
      <w:r>
        <w:rPr>
          <w:spacing w:val="-2"/>
        </w:rPr>
        <w:t>діяльності,</w:t>
      </w:r>
    </w:p>
    <w:p w:rsidR="0012517F" w:rsidRDefault="006F0A98">
      <w:pPr>
        <w:pStyle w:val="a3"/>
        <w:ind w:firstLine="0"/>
        <w:jc w:val="left"/>
      </w:pPr>
      <w:r>
        <w:t>відповідальність,</w:t>
      </w:r>
      <w:r>
        <w:rPr>
          <w:spacing w:val="40"/>
        </w:rPr>
        <w:t xml:space="preserve"> </w:t>
      </w:r>
      <w:r>
        <w:t>відвага,</w:t>
      </w:r>
      <w:r>
        <w:rPr>
          <w:spacing w:val="40"/>
        </w:rPr>
        <w:t xml:space="preserve"> </w:t>
      </w:r>
      <w:r>
        <w:t>усвідомлення</w:t>
      </w:r>
      <w:r>
        <w:rPr>
          <w:spacing w:val="40"/>
        </w:rPr>
        <w:t xml:space="preserve"> </w:t>
      </w:r>
      <w:r>
        <w:t>важливості</w:t>
      </w:r>
      <w:r>
        <w:rPr>
          <w:spacing w:val="40"/>
        </w:rPr>
        <w:t xml:space="preserve"> </w:t>
      </w:r>
      <w:r>
        <w:t>співпраці</w:t>
      </w:r>
      <w:r>
        <w:rPr>
          <w:spacing w:val="40"/>
        </w:rPr>
        <w:t xml:space="preserve"> </w:t>
      </w:r>
      <w:r>
        <w:t>під</w:t>
      </w:r>
      <w:r>
        <w:rPr>
          <w:spacing w:val="40"/>
        </w:rPr>
        <w:t xml:space="preserve"> </w:t>
      </w:r>
      <w:r>
        <w:t>час</w:t>
      </w:r>
      <w:r>
        <w:rPr>
          <w:spacing w:val="40"/>
        </w:rPr>
        <w:t xml:space="preserve"> </w:t>
      </w:r>
      <w:r>
        <w:t>ігрових</w:t>
      </w:r>
      <w:r>
        <w:rPr>
          <w:spacing w:val="40"/>
        </w:rPr>
        <w:t xml:space="preserve"> </w:t>
      </w:r>
      <w:r>
        <w:rPr>
          <w:spacing w:val="-2"/>
        </w:rPr>
        <w:t>ситуацій.</w:t>
      </w:r>
    </w:p>
    <w:p w:rsidR="0012517F" w:rsidRDefault="006F0A98">
      <w:pPr>
        <w:pStyle w:val="a3"/>
        <w:ind w:left="1841" w:firstLine="0"/>
      </w:pPr>
      <w:r>
        <w:t>Навчальні</w:t>
      </w:r>
      <w:r>
        <w:rPr>
          <w:spacing w:val="-2"/>
        </w:rPr>
        <w:t xml:space="preserve"> </w:t>
      </w:r>
      <w:r>
        <w:t>ресурси: спортивні</w:t>
      </w:r>
      <w:r>
        <w:rPr>
          <w:spacing w:val="1"/>
        </w:rPr>
        <w:t xml:space="preserve"> </w:t>
      </w:r>
      <w:r>
        <w:t>змагання з</w:t>
      </w:r>
      <w:r>
        <w:rPr>
          <w:spacing w:val="-1"/>
        </w:rPr>
        <w:t xml:space="preserve"> </w:t>
      </w:r>
      <w:r>
        <w:t>різних</w:t>
      </w:r>
      <w:r>
        <w:rPr>
          <w:spacing w:val="1"/>
        </w:rPr>
        <w:t xml:space="preserve"> </w:t>
      </w:r>
      <w:r>
        <w:t xml:space="preserve">видів </w:t>
      </w:r>
      <w:r>
        <w:rPr>
          <w:spacing w:val="-2"/>
        </w:rPr>
        <w:t>спорту.</w:t>
      </w:r>
    </w:p>
    <w:p w:rsidR="0012517F" w:rsidRDefault="0012517F">
      <w:pPr>
        <w:pStyle w:val="a3"/>
        <w:spacing w:before="3"/>
        <w:ind w:left="0" w:firstLine="0"/>
        <w:jc w:val="left"/>
      </w:pPr>
    </w:p>
    <w:p w:rsidR="0012517F" w:rsidRDefault="006F0A98">
      <w:pPr>
        <w:pStyle w:val="2"/>
        <w:numPr>
          <w:ilvl w:val="0"/>
          <w:numId w:val="3"/>
        </w:numPr>
        <w:tabs>
          <w:tab w:val="left" w:pos="2265"/>
        </w:tabs>
        <w:ind w:left="2265" w:hanging="424"/>
        <w:jc w:val="both"/>
      </w:pPr>
      <w:r>
        <w:t>Соціальна</w:t>
      </w:r>
      <w:r>
        <w:rPr>
          <w:spacing w:val="-1"/>
        </w:rPr>
        <w:t xml:space="preserve"> </w:t>
      </w:r>
      <w:r>
        <w:t>та громадянська</w:t>
      </w:r>
      <w:r>
        <w:rPr>
          <w:spacing w:val="2"/>
        </w:rPr>
        <w:t xml:space="preserve"> </w:t>
      </w:r>
      <w:r>
        <w:rPr>
          <w:spacing w:val="-2"/>
        </w:rPr>
        <w:t>компетентності.</w:t>
      </w:r>
    </w:p>
    <w:p w:rsidR="0012517F" w:rsidRDefault="006F0A98">
      <w:pPr>
        <w:pStyle w:val="a3"/>
        <w:ind w:right="296" w:firstLine="991"/>
      </w:pPr>
      <w:r>
        <w:t>Уміння: організовувати гру чи інший вид командної рухової діяльності; спілкуватися в різних ситуаціях, нівелювати конфлікти; дотримуватися: правил чесної гри (</w:t>
      </w:r>
      <w:proofErr w:type="spellStart"/>
      <w:r>
        <w:t>Fair</w:t>
      </w:r>
      <w:proofErr w:type="spellEnd"/>
      <w:r>
        <w:t xml:space="preserve"> </w:t>
      </w:r>
      <w:proofErr w:type="spellStart"/>
      <w:r>
        <w:t>Play</w:t>
      </w:r>
      <w:proofErr w:type="spellEnd"/>
      <w:r>
        <w:t>): поважати суперника, здобувати перемогу чесним шляхом за рахунок ретельної підготовки, з гідністю приймати поразку, пам’ятати, що головна перемога – це перемога над собою;</w:t>
      </w:r>
    </w:p>
    <w:p w:rsidR="0012517F" w:rsidRDefault="006F0A98">
      <w:pPr>
        <w:pStyle w:val="a3"/>
        <w:ind w:right="294" w:firstLine="991"/>
      </w:pPr>
      <w:r>
        <w:t>Ставлення: поцінування підтримки, альтернативних думок і поглядів; толерантність; розуміння зв’язку між руховою активністю та здоров’ям, свідоме ставлення до власного здоров’я та здоров’я інших.</w:t>
      </w:r>
    </w:p>
    <w:p w:rsidR="0012517F" w:rsidRDefault="006F0A98">
      <w:pPr>
        <w:pStyle w:val="a3"/>
        <w:spacing w:line="321" w:lineRule="exact"/>
        <w:ind w:left="1841" w:firstLine="0"/>
      </w:pPr>
      <w:r>
        <w:t xml:space="preserve">Навчальні ресурси: командні види </w:t>
      </w:r>
      <w:r>
        <w:rPr>
          <w:spacing w:val="-2"/>
        </w:rPr>
        <w:t>спорту.</w:t>
      </w:r>
    </w:p>
    <w:p w:rsidR="0012517F" w:rsidRDefault="006F0A98">
      <w:pPr>
        <w:pStyle w:val="2"/>
        <w:numPr>
          <w:ilvl w:val="0"/>
          <w:numId w:val="3"/>
        </w:numPr>
        <w:tabs>
          <w:tab w:val="left" w:pos="2265"/>
        </w:tabs>
        <w:spacing w:before="3" w:line="321" w:lineRule="exact"/>
        <w:ind w:left="2265" w:hanging="424"/>
        <w:jc w:val="both"/>
      </w:pPr>
      <w:r>
        <w:t>Обізнаність та</w:t>
      </w:r>
      <w:r>
        <w:rPr>
          <w:spacing w:val="1"/>
        </w:rPr>
        <w:t xml:space="preserve"> </w:t>
      </w:r>
      <w:r>
        <w:t>самовираження</w:t>
      </w:r>
      <w:r>
        <w:rPr>
          <w:spacing w:val="1"/>
        </w:rPr>
        <w:t xml:space="preserve"> </w:t>
      </w:r>
      <w:r>
        <w:t>у сфері</w:t>
      </w:r>
      <w:r>
        <w:rPr>
          <w:spacing w:val="2"/>
        </w:rPr>
        <w:t xml:space="preserve"> </w:t>
      </w:r>
      <w:r>
        <w:rPr>
          <w:spacing w:val="-2"/>
        </w:rPr>
        <w:t>культури.</w:t>
      </w:r>
    </w:p>
    <w:p w:rsidR="0012517F" w:rsidRDefault="006F0A98">
      <w:pPr>
        <w:pStyle w:val="a3"/>
        <w:ind w:firstLine="991"/>
        <w:jc w:val="left"/>
      </w:pPr>
      <w:r>
        <w:t>Уміння:</w:t>
      </w:r>
      <w:r>
        <w:rPr>
          <w:spacing w:val="40"/>
        </w:rPr>
        <w:t xml:space="preserve"> </w:t>
      </w:r>
      <w:r>
        <w:t>виражати</w:t>
      </w:r>
      <w:r>
        <w:rPr>
          <w:spacing w:val="40"/>
        </w:rPr>
        <w:t xml:space="preserve"> </w:t>
      </w:r>
      <w:r>
        <w:t>свій</w:t>
      </w:r>
      <w:r>
        <w:rPr>
          <w:spacing w:val="40"/>
        </w:rPr>
        <w:t xml:space="preserve"> </w:t>
      </w:r>
      <w:r>
        <w:t>культурний</w:t>
      </w:r>
      <w:r>
        <w:rPr>
          <w:spacing w:val="40"/>
        </w:rPr>
        <w:t xml:space="preserve"> </w:t>
      </w:r>
      <w:r>
        <w:t>потенціал</w:t>
      </w:r>
      <w:r>
        <w:rPr>
          <w:spacing w:val="40"/>
        </w:rPr>
        <w:t xml:space="preserve"> </w:t>
      </w:r>
      <w:r>
        <w:t>через</w:t>
      </w:r>
      <w:r>
        <w:rPr>
          <w:spacing w:val="40"/>
        </w:rPr>
        <w:t xml:space="preserve"> </w:t>
      </w:r>
      <w:r>
        <w:t>рухову</w:t>
      </w:r>
      <w:r>
        <w:rPr>
          <w:spacing w:val="40"/>
        </w:rPr>
        <w:t xml:space="preserve"> </w:t>
      </w:r>
      <w:r>
        <w:t>діяльність; удосконалювати культуру рухів.</w:t>
      </w:r>
    </w:p>
    <w:p w:rsidR="0012517F" w:rsidRDefault="006F0A98">
      <w:pPr>
        <w:pStyle w:val="a3"/>
        <w:ind w:firstLine="991"/>
        <w:jc w:val="left"/>
      </w:pPr>
      <w:r>
        <w:t>Ставлення: усвідомлення можливостей самовираження та самореалізації через фізичну культуру та спорт;</w:t>
      </w:r>
    </w:p>
    <w:p w:rsidR="0012517F" w:rsidRDefault="006F0A98">
      <w:pPr>
        <w:pStyle w:val="a3"/>
        <w:spacing w:line="321" w:lineRule="exact"/>
        <w:ind w:left="1841" w:firstLine="0"/>
        <w:jc w:val="left"/>
      </w:pPr>
      <w:r>
        <w:t>дотримання</w:t>
      </w:r>
      <w:r>
        <w:rPr>
          <w:spacing w:val="-2"/>
        </w:rPr>
        <w:t xml:space="preserve"> </w:t>
      </w:r>
      <w:r>
        <w:t xml:space="preserve">мовленнєвого </w:t>
      </w:r>
      <w:r>
        <w:rPr>
          <w:spacing w:val="-2"/>
        </w:rPr>
        <w:t>етикету.</w:t>
      </w:r>
    </w:p>
    <w:p w:rsidR="0012517F" w:rsidRDefault="006F0A98">
      <w:pPr>
        <w:pStyle w:val="a3"/>
        <w:tabs>
          <w:tab w:val="left" w:pos="3279"/>
          <w:tab w:val="left" w:pos="4521"/>
          <w:tab w:val="left" w:pos="5528"/>
          <w:tab w:val="left" w:pos="6955"/>
          <w:tab w:val="left" w:pos="8501"/>
          <w:tab w:val="left" w:pos="9918"/>
        </w:tabs>
        <w:ind w:right="288" w:firstLine="991"/>
        <w:jc w:val="left"/>
      </w:pPr>
      <w:r>
        <w:rPr>
          <w:spacing w:val="-2"/>
        </w:rPr>
        <w:t>Навчальні</w:t>
      </w:r>
      <w:r>
        <w:tab/>
      </w:r>
      <w:r>
        <w:rPr>
          <w:spacing w:val="-2"/>
        </w:rPr>
        <w:t>ресурси:</w:t>
      </w:r>
      <w:r>
        <w:tab/>
      </w:r>
      <w:r>
        <w:rPr>
          <w:spacing w:val="-4"/>
        </w:rPr>
        <w:t>форми</w:t>
      </w:r>
      <w:r>
        <w:tab/>
      </w:r>
      <w:r>
        <w:rPr>
          <w:spacing w:val="-2"/>
        </w:rPr>
        <w:t>фізичного</w:t>
      </w:r>
      <w:r>
        <w:tab/>
      </w:r>
      <w:r>
        <w:rPr>
          <w:spacing w:val="-2"/>
        </w:rPr>
        <w:t>виховання:</w:t>
      </w:r>
      <w:r>
        <w:tab/>
      </w:r>
      <w:r>
        <w:rPr>
          <w:spacing w:val="-2"/>
        </w:rPr>
        <w:t>спортивні</w:t>
      </w:r>
      <w:r>
        <w:tab/>
      </w:r>
      <w:r>
        <w:rPr>
          <w:spacing w:val="-2"/>
        </w:rPr>
        <w:t xml:space="preserve">свята, </w:t>
      </w:r>
      <w:r>
        <w:t>змагання, рухливі перерви, фізкультпаузи.</w:t>
      </w:r>
    </w:p>
    <w:p w:rsidR="0012517F" w:rsidRDefault="0012517F">
      <w:pPr>
        <w:pStyle w:val="a3"/>
        <w:jc w:val="left"/>
        <w:sectPr w:rsidR="0012517F">
          <w:pgSz w:w="11910" w:h="16840"/>
          <w:pgMar w:top="1040" w:right="708" w:bottom="280" w:left="283" w:header="710" w:footer="0" w:gutter="0"/>
          <w:cols w:space="720"/>
        </w:sectPr>
      </w:pPr>
    </w:p>
    <w:p w:rsidR="0012517F" w:rsidRDefault="006F0A98">
      <w:pPr>
        <w:pStyle w:val="2"/>
        <w:spacing w:before="168" w:line="320" w:lineRule="exact"/>
        <w:ind w:left="3867"/>
      </w:pPr>
      <w:r>
        <w:lastRenderedPageBreak/>
        <w:t xml:space="preserve">Призначення змістових </w:t>
      </w:r>
      <w:r>
        <w:rPr>
          <w:spacing w:val="-4"/>
        </w:rPr>
        <w:t>ліній</w:t>
      </w:r>
    </w:p>
    <w:p w:rsidR="0012517F" w:rsidRDefault="006F0A98">
      <w:pPr>
        <w:pStyle w:val="a3"/>
        <w:ind w:right="288" w:firstLine="991"/>
      </w:pPr>
      <w:r>
        <w:t>Змістова лінія «Екологічна безпека та сталий розвиток» націлена на формування у здобувачів освіти соціальної активності, відповідальності та екологічної свідомості, готовності брати участь у вирішенні питань збереження довкілля і розвитку суспільства, усвідомлення важливості сталого розвитку для майбутніх поколінь.</w:t>
      </w:r>
    </w:p>
    <w:p w:rsidR="0012517F" w:rsidRDefault="006F0A98">
      <w:pPr>
        <w:pStyle w:val="a3"/>
        <w:ind w:right="284" w:firstLine="991"/>
      </w:pPr>
      <w:r>
        <w:t>Використовувати знання про особливості фізичного стану та адаптацію організму до фізичних навантажень в процесі фізкультурно-оздоровчих занять, використовувати інноваційні технології для покращення здоров’я, усвідомлювати людину як частину природи, її взаємодію з природнім середовищем у процесі фізкультурно-оздоровчої діяльності, використовувати сили природи в процесі занять з</w:t>
      </w:r>
      <w:r>
        <w:rPr>
          <w:spacing w:val="-2"/>
        </w:rPr>
        <w:t xml:space="preserve"> </w:t>
      </w:r>
      <w:r>
        <w:t>фізичної культури, вміти проводити різні форми рухової активності в умовах природного середовища тощо.</w:t>
      </w:r>
    </w:p>
    <w:p w:rsidR="0012517F" w:rsidRDefault="006F0A98">
      <w:pPr>
        <w:pStyle w:val="a3"/>
        <w:ind w:right="298" w:firstLine="991"/>
      </w:pPr>
      <w:r>
        <w:t>Реалізація змістової лінії «Громадянська відповідальність» сприятиме формуванню відповідального члена громади і суспільства, що розуміє принципи і механізми функціонування суспільства.</w:t>
      </w:r>
    </w:p>
    <w:p w:rsidR="0012517F" w:rsidRDefault="006F0A98">
      <w:pPr>
        <w:pStyle w:val="a3"/>
        <w:ind w:right="292" w:firstLine="991"/>
      </w:pPr>
      <w:r>
        <w:t>Вміти ефективно співпрацювати з іншими у процесі фізичного виховання, виявляти солідарність та зацікавлення у спільному розв’язанні проблем, здійснювати критичну і практичну рефлексію, в ухваленні спільних рішень</w:t>
      </w:r>
      <w:r>
        <w:rPr>
          <w:spacing w:val="-5"/>
        </w:rPr>
        <w:t xml:space="preserve"> </w:t>
      </w:r>
      <w:r>
        <w:t>в</w:t>
      </w:r>
      <w:r>
        <w:rPr>
          <w:spacing w:val="-7"/>
        </w:rPr>
        <w:t xml:space="preserve"> </w:t>
      </w:r>
      <w:r>
        <w:t>досягненнях</w:t>
      </w:r>
      <w:r>
        <w:rPr>
          <w:spacing w:val="-5"/>
        </w:rPr>
        <w:t xml:space="preserve"> </w:t>
      </w:r>
      <w:r>
        <w:t>мети,</w:t>
      </w:r>
      <w:r>
        <w:rPr>
          <w:spacing w:val="-7"/>
        </w:rPr>
        <w:t xml:space="preserve"> </w:t>
      </w:r>
      <w:r>
        <w:t>формування</w:t>
      </w:r>
      <w:r>
        <w:rPr>
          <w:spacing w:val="-6"/>
        </w:rPr>
        <w:t xml:space="preserve"> </w:t>
      </w:r>
      <w:r>
        <w:t>відповідальності</w:t>
      </w:r>
      <w:r>
        <w:rPr>
          <w:spacing w:val="-3"/>
        </w:rPr>
        <w:t xml:space="preserve"> </w:t>
      </w:r>
      <w:r>
        <w:t>та</w:t>
      </w:r>
      <w:r>
        <w:rPr>
          <w:spacing w:val="-6"/>
        </w:rPr>
        <w:t xml:space="preserve"> </w:t>
      </w:r>
      <w:r>
        <w:t>розуміння</w:t>
      </w:r>
      <w:r>
        <w:rPr>
          <w:spacing w:val="-6"/>
        </w:rPr>
        <w:t xml:space="preserve"> </w:t>
      </w:r>
      <w:r>
        <w:t xml:space="preserve">цінностей фізичної культури, дотримання демократичних принципів у фізкультурній </w:t>
      </w:r>
      <w:r>
        <w:rPr>
          <w:spacing w:val="-2"/>
        </w:rPr>
        <w:t>діяльності.</w:t>
      </w:r>
    </w:p>
    <w:p w:rsidR="0012517F" w:rsidRDefault="006F0A98">
      <w:pPr>
        <w:pStyle w:val="a3"/>
        <w:ind w:right="290" w:firstLine="991"/>
      </w:pPr>
      <w:r>
        <w:t>Вивченням питань, що належать до змістової лінії «Здоров'я і безпека» прагнуть</w:t>
      </w:r>
      <w:r>
        <w:rPr>
          <w:spacing w:val="-5"/>
        </w:rPr>
        <w:t xml:space="preserve"> </w:t>
      </w:r>
      <w:r>
        <w:t>сформувати</w:t>
      </w:r>
      <w:r>
        <w:rPr>
          <w:spacing w:val="-4"/>
        </w:rPr>
        <w:t xml:space="preserve"> </w:t>
      </w:r>
      <w:r>
        <w:t>здобувача</w:t>
      </w:r>
      <w:r>
        <w:rPr>
          <w:spacing w:val="-4"/>
        </w:rPr>
        <w:t xml:space="preserve"> </w:t>
      </w:r>
      <w:r>
        <w:t>освіти</w:t>
      </w:r>
      <w:r>
        <w:rPr>
          <w:spacing w:val="-3"/>
        </w:rPr>
        <w:t xml:space="preserve"> </w:t>
      </w:r>
      <w:r>
        <w:t>як</w:t>
      </w:r>
      <w:r>
        <w:rPr>
          <w:spacing w:val="-4"/>
        </w:rPr>
        <w:t xml:space="preserve"> </w:t>
      </w:r>
      <w:r>
        <w:t>духовно,</w:t>
      </w:r>
      <w:r>
        <w:rPr>
          <w:spacing w:val="-5"/>
        </w:rPr>
        <w:t xml:space="preserve"> </w:t>
      </w:r>
      <w:r>
        <w:t>емоційно,</w:t>
      </w:r>
      <w:r>
        <w:rPr>
          <w:spacing w:val="-5"/>
        </w:rPr>
        <w:t xml:space="preserve"> </w:t>
      </w:r>
      <w:r>
        <w:t>соціально</w:t>
      </w:r>
      <w:r>
        <w:rPr>
          <w:spacing w:val="-3"/>
        </w:rPr>
        <w:t xml:space="preserve"> </w:t>
      </w:r>
      <w:r>
        <w:t>і</w:t>
      </w:r>
      <w:r>
        <w:rPr>
          <w:spacing w:val="-3"/>
        </w:rPr>
        <w:t xml:space="preserve"> </w:t>
      </w:r>
      <w:r>
        <w:t>фізично повноцінного члена суспільства, який здатний дотримуватися здорового способу життя і формувати безпечне життєве середовище.</w:t>
      </w:r>
    </w:p>
    <w:p w:rsidR="0012517F" w:rsidRDefault="006F0A98">
      <w:pPr>
        <w:pStyle w:val="a3"/>
        <w:ind w:right="284" w:firstLine="991"/>
      </w:pPr>
      <w:r>
        <w:t>Розуміти,</w:t>
      </w:r>
      <w:r>
        <w:rPr>
          <w:spacing w:val="-9"/>
        </w:rPr>
        <w:t xml:space="preserve"> </w:t>
      </w:r>
      <w:r>
        <w:t>що</w:t>
      </w:r>
      <w:r>
        <w:rPr>
          <w:spacing w:val="-10"/>
        </w:rPr>
        <w:t xml:space="preserve"> </w:t>
      </w:r>
      <w:r>
        <w:t>фізична</w:t>
      </w:r>
      <w:r>
        <w:rPr>
          <w:spacing w:val="-11"/>
        </w:rPr>
        <w:t xml:space="preserve"> </w:t>
      </w:r>
      <w:r>
        <w:t>культура</w:t>
      </w:r>
      <w:r>
        <w:rPr>
          <w:spacing w:val="-11"/>
        </w:rPr>
        <w:t xml:space="preserve"> </w:t>
      </w:r>
      <w:r>
        <w:t>є</w:t>
      </w:r>
      <w:r>
        <w:rPr>
          <w:spacing w:val="-10"/>
        </w:rPr>
        <w:t xml:space="preserve"> </w:t>
      </w:r>
      <w:r>
        <w:t>складовою</w:t>
      </w:r>
      <w:r>
        <w:rPr>
          <w:spacing w:val="-12"/>
        </w:rPr>
        <w:t xml:space="preserve"> </w:t>
      </w:r>
      <w:r>
        <w:t>частиною</w:t>
      </w:r>
      <w:r>
        <w:rPr>
          <w:spacing w:val="-12"/>
        </w:rPr>
        <w:t xml:space="preserve"> </w:t>
      </w:r>
      <w:r>
        <w:t>загальної</w:t>
      </w:r>
      <w:r>
        <w:rPr>
          <w:spacing w:val="-10"/>
        </w:rPr>
        <w:t xml:space="preserve"> </w:t>
      </w:r>
      <w:r>
        <w:t xml:space="preserve">культури суспільства, спрямована на зміцнення здоров’я, розвиток фізичних, </w:t>
      </w:r>
      <w:proofErr w:type="spellStart"/>
      <w:r>
        <w:t>морально-</w:t>
      </w:r>
      <w:proofErr w:type="spellEnd"/>
      <w:r>
        <w:t xml:space="preserve"> вольових та інтелектуальних якостей людини з метою гармонійного формування її як особистості. Усвідомлювати, що фізична культура є важливим засобом підвищення соціальної активності людей, задоволення їх моральних, естетичних та творчих запитів, життєво важливої потреби взаємного спілкування, розвиток дружніх стосунків тощо. Свідомо ставитися до власного здоров’я та здоров’я інших; вміти організувати гру чи інший вид рухової діяльності, спілкуватися в різних ситуаціях </w:t>
      </w:r>
      <w:proofErr w:type="spellStart"/>
      <w:r>
        <w:t>фізкультурно-</w:t>
      </w:r>
      <w:proofErr w:type="spellEnd"/>
      <w:r>
        <w:t xml:space="preserve"> спортивної діяльності, нівелювати конфлікти, здобувати чесну перемогу та гідністю приймати поразку, дотримуватися правил чесної гри, усвідомлювати важливість дотримання санітарно-гігієнічних вимог при виконанні фізичних вправ, розуміти значення рухової активності в житті людини для покращення здоров’я, формувати навички самоконтролю в процесі занять фізичною культурою, дотриматися правил безпечної поведінки під час уроків, змагань та інших форм фізичного виховання.</w:t>
      </w:r>
    </w:p>
    <w:p w:rsidR="0012517F" w:rsidRDefault="006F0A98">
      <w:pPr>
        <w:pStyle w:val="a3"/>
        <w:ind w:right="283" w:firstLine="991"/>
      </w:pPr>
      <w:r>
        <w:t>Змістова лінія «Підприємливість та фінансова грамотність» націлена на розвиток лідерських ініціатив, здатність успішно діяти в технологічному швидкозмінному</w:t>
      </w:r>
      <w:r>
        <w:rPr>
          <w:spacing w:val="65"/>
        </w:rPr>
        <w:t xml:space="preserve">  </w:t>
      </w:r>
      <w:r>
        <w:t>середовищі,</w:t>
      </w:r>
      <w:r>
        <w:rPr>
          <w:spacing w:val="67"/>
        </w:rPr>
        <w:t xml:space="preserve">  </w:t>
      </w:r>
      <w:r>
        <w:t>забезпечення</w:t>
      </w:r>
      <w:r>
        <w:rPr>
          <w:spacing w:val="66"/>
        </w:rPr>
        <w:t xml:space="preserve">  </w:t>
      </w:r>
      <w:r>
        <w:t>кращого</w:t>
      </w:r>
      <w:r>
        <w:rPr>
          <w:spacing w:val="68"/>
        </w:rPr>
        <w:t xml:space="preserve">  </w:t>
      </w:r>
      <w:r>
        <w:t>розуміння</w:t>
      </w:r>
      <w:r>
        <w:rPr>
          <w:spacing w:val="67"/>
        </w:rPr>
        <w:t xml:space="preserve">  </w:t>
      </w:r>
      <w:r>
        <w:rPr>
          <w:spacing w:val="-2"/>
        </w:rPr>
        <w:t>молодим</w:t>
      </w:r>
    </w:p>
    <w:p w:rsidR="0012517F" w:rsidRDefault="0012517F">
      <w:pPr>
        <w:pStyle w:val="a3"/>
        <w:sectPr w:rsidR="0012517F">
          <w:pgSz w:w="11910" w:h="16840"/>
          <w:pgMar w:top="1040" w:right="708" w:bottom="280" w:left="283" w:header="710" w:footer="0" w:gutter="0"/>
          <w:cols w:space="720"/>
        </w:sectPr>
      </w:pPr>
    </w:p>
    <w:p w:rsidR="0012517F" w:rsidRDefault="006F0A98">
      <w:pPr>
        <w:pStyle w:val="a3"/>
        <w:spacing w:before="163"/>
        <w:ind w:right="300" w:firstLine="0"/>
      </w:pPr>
      <w:r>
        <w:lastRenderedPageBreak/>
        <w:t>поколінням українців практичних аспектів фінансових питань (здійснення заощаджень, інвестування, запозичення, страхування, кредитування тощо).</w:t>
      </w:r>
    </w:p>
    <w:p w:rsidR="0012517F" w:rsidRDefault="006F0A98">
      <w:pPr>
        <w:pStyle w:val="a3"/>
        <w:ind w:right="287" w:firstLine="991"/>
      </w:pPr>
      <w:r>
        <w:t>Формувати уміння надавати фізкультурно-оздоровчі послуги з урахуванням</w:t>
      </w:r>
      <w:r>
        <w:rPr>
          <w:spacing w:val="-4"/>
        </w:rPr>
        <w:t xml:space="preserve"> </w:t>
      </w:r>
      <w:r>
        <w:t>особливостей</w:t>
      </w:r>
      <w:r>
        <w:rPr>
          <w:spacing w:val="-3"/>
        </w:rPr>
        <w:t xml:space="preserve"> </w:t>
      </w:r>
      <w:r>
        <w:t>конкретного</w:t>
      </w:r>
      <w:r>
        <w:rPr>
          <w:spacing w:val="-6"/>
        </w:rPr>
        <w:t xml:space="preserve"> </w:t>
      </w:r>
      <w:r>
        <w:t>підприємства,</w:t>
      </w:r>
      <w:r>
        <w:rPr>
          <w:spacing w:val="-6"/>
        </w:rPr>
        <w:t xml:space="preserve"> </w:t>
      </w:r>
      <w:r>
        <w:t>організації</w:t>
      </w:r>
      <w:r>
        <w:rPr>
          <w:spacing w:val="-6"/>
        </w:rPr>
        <w:t xml:space="preserve"> </w:t>
      </w:r>
      <w:r>
        <w:t>тощо.</w:t>
      </w:r>
      <w:r>
        <w:rPr>
          <w:spacing w:val="-7"/>
        </w:rPr>
        <w:t xml:space="preserve"> </w:t>
      </w:r>
      <w:r>
        <w:t>Сприяти формуванню здатності до оцінювання власних можливостей в процесі рухової діяльності, вміти працювати в команді, формувати навички співробітництва, реалізовувати різні ролі в ігрових ситуаціях, відповідати за прийняті рішення, усвідомлювати важливість співпраці під час ігрових ситуацій, власних позитивних сторін та визнавати свої недоліки у тактичних діях в різних видах спорту, проявляти ініціативність та активність у фізкультурній діяльності, вміти планувати змагання між класами, школами тощо та укладати кошторис запланованих змагань.</w:t>
      </w:r>
    </w:p>
    <w:p w:rsidR="0012517F" w:rsidRDefault="006F0A98">
      <w:pPr>
        <w:pStyle w:val="a3"/>
        <w:spacing w:before="1"/>
        <w:ind w:right="281" w:firstLine="991"/>
      </w:pPr>
      <w:r>
        <w:t xml:space="preserve">Предметна компетентність є багатокомпонентним утворенням, основними компонентами є </w:t>
      </w:r>
      <w:proofErr w:type="spellStart"/>
      <w:r>
        <w:t>знаннєвий</w:t>
      </w:r>
      <w:proofErr w:type="spellEnd"/>
      <w:r>
        <w:t xml:space="preserve">, </w:t>
      </w:r>
      <w:proofErr w:type="spellStart"/>
      <w:r>
        <w:t>діяльнісний</w:t>
      </w:r>
      <w:proofErr w:type="spellEnd"/>
      <w:r>
        <w:t xml:space="preserve"> і ціннісний. Зміст цих компонентів розкрито в рубриці програми «Очікувані результати </w:t>
      </w:r>
      <w:proofErr w:type="spellStart"/>
      <w:r>
        <w:t>навчально-</w:t>
      </w:r>
      <w:proofErr w:type="spellEnd"/>
      <w:r>
        <w:t xml:space="preserve"> пізнавальної діяльності здобувачів освіти».</w:t>
      </w:r>
    </w:p>
    <w:p w:rsidR="0012517F" w:rsidRDefault="0012517F">
      <w:pPr>
        <w:pStyle w:val="a3"/>
        <w:spacing w:before="1"/>
        <w:ind w:left="0" w:firstLine="0"/>
        <w:jc w:val="left"/>
      </w:pPr>
    </w:p>
    <w:p w:rsidR="0012517F" w:rsidRDefault="006F0A98">
      <w:pPr>
        <w:pStyle w:val="a3"/>
        <w:spacing w:line="322" w:lineRule="exact"/>
        <w:ind w:left="1841" w:firstLine="0"/>
      </w:pPr>
      <w:r>
        <w:t>Структура</w:t>
      </w:r>
      <w:r>
        <w:rPr>
          <w:spacing w:val="4"/>
        </w:rPr>
        <w:t xml:space="preserve"> </w:t>
      </w:r>
      <w:r>
        <w:t>навчального</w:t>
      </w:r>
      <w:r>
        <w:rPr>
          <w:spacing w:val="3"/>
        </w:rPr>
        <w:t xml:space="preserve"> </w:t>
      </w:r>
      <w:r>
        <w:t>процесу</w:t>
      </w:r>
      <w:r>
        <w:rPr>
          <w:spacing w:val="-1"/>
        </w:rPr>
        <w:t xml:space="preserve"> </w:t>
      </w:r>
      <w:r>
        <w:t>з фізичної</w:t>
      </w:r>
      <w:r>
        <w:rPr>
          <w:spacing w:val="4"/>
        </w:rPr>
        <w:t xml:space="preserve"> </w:t>
      </w:r>
      <w:r>
        <w:rPr>
          <w:spacing w:val="-2"/>
        </w:rPr>
        <w:t>культури</w:t>
      </w:r>
    </w:p>
    <w:p w:rsidR="0012517F" w:rsidRDefault="006F0A98">
      <w:pPr>
        <w:pStyle w:val="a3"/>
        <w:ind w:right="293" w:firstLine="991"/>
      </w:pPr>
      <w:r>
        <w:t>Навчальна</w:t>
      </w:r>
      <w:r>
        <w:rPr>
          <w:spacing w:val="-12"/>
        </w:rPr>
        <w:t xml:space="preserve"> </w:t>
      </w:r>
      <w:r>
        <w:t>програма</w:t>
      </w:r>
      <w:r>
        <w:rPr>
          <w:spacing w:val="-10"/>
        </w:rPr>
        <w:t xml:space="preserve"> </w:t>
      </w:r>
      <w:r>
        <w:t>«Фізична</w:t>
      </w:r>
      <w:r>
        <w:rPr>
          <w:spacing w:val="-12"/>
        </w:rPr>
        <w:t xml:space="preserve"> </w:t>
      </w:r>
      <w:r>
        <w:t>культура»</w:t>
      </w:r>
      <w:r>
        <w:rPr>
          <w:spacing w:val="-11"/>
        </w:rPr>
        <w:t xml:space="preserve"> </w:t>
      </w:r>
      <w:r>
        <w:t>розроблена</w:t>
      </w:r>
      <w:r>
        <w:rPr>
          <w:spacing w:val="-12"/>
        </w:rPr>
        <w:t xml:space="preserve"> </w:t>
      </w:r>
      <w:r>
        <w:t>відповідно</w:t>
      </w:r>
      <w:r>
        <w:rPr>
          <w:spacing w:val="-11"/>
        </w:rPr>
        <w:t xml:space="preserve"> </w:t>
      </w:r>
      <w:r>
        <w:t>до</w:t>
      </w:r>
      <w:r>
        <w:rPr>
          <w:spacing w:val="-11"/>
        </w:rPr>
        <w:t xml:space="preserve"> </w:t>
      </w:r>
      <w:r>
        <w:t>вимог Державного стандарту базової та повної загальної середньої освіти, затвердженого постановою Кабінету Міністрів України № 1392 від 23 листопада 2011 р.</w:t>
      </w:r>
    </w:p>
    <w:p w:rsidR="0012517F" w:rsidRDefault="006F0A98">
      <w:pPr>
        <w:pStyle w:val="a3"/>
        <w:spacing w:before="1"/>
        <w:ind w:right="284" w:firstLine="991"/>
      </w:pPr>
      <w:r>
        <w:t xml:space="preserve">Програма характеризується спрямованістю на реалізацію принципу варіативності, який передбачає планування навчального матеріалу відповідно до віково-статевих особливостей здобувачів освіти, їхніх інтересів, </w:t>
      </w:r>
      <w:proofErr w:type="spellStart"/>
      <w:r>
        <w:t>матеріально-</w:t>
      </w:r>
      <w:proofErr w:type="spellEnd"/>
      <w:r>
        <w:t xml:space="preserve"> технічного забезпечення навчального процесу (спортивний зал, спортивні пришкільні майданчики, стадіон, басейн тощо), кадрового забезпечення.</w:t>
      </w:r>
    </w:p>
    <w:p w:rsidR="0012517F" w:rsidRDefault="006F0A98">
      <w:pPr>
        <w:pStyle w:val="a3"/>
        <w:ind w:right="286" w:firstLine="991"/>
      </w:pPr>
      <w:r>
        <w:t>Навчальна програма побудована за модульною системою. Вона складається</w:t>
      </w:r>
      <w:r>
        <w:rPr>
          <w:spacing w:val="-4"/>
        </w:rPr>
        <w:t xml:space="preserve"> </w:t>
      </w:r>
      <w:r>
        <w:t>з</w:t>
      </w:r>
      <w:r>
        <w:rPr>
          <w:spacing w:val="-8"/>
        </w:rPr>
        <w:t xml:space="preserve"> </w:t>
      </w:r>
      <w:r>
        <w:t>двох</w:t>
      </w:r>
      <w:r>
        <w:rPr>
          <w:spacing w:val="-6"/>
        </w:rPr>
        <w:t xml:space="preserve"> </w:t>
      </w:r>
      <w:r>
        <w:t>інваріантних,</w:t>
      </w:r>
      <w:r>
        <w:rPr>
          <w:spacing w:val="-8"/>
        </w:rPr>
        <w:t xml:space="preserve"> </w:t>
      </w:r>
      <w:r>
        <w:t>або</w:t>
      </w:r>
      <w:r>
        <w:rPr>
          <w:spacing w:val="-2"/>
        </w:rPr>
        <w:t xml:space="preserve"> </w:t>
      </w:r>
      <w:r>
        <w:t>обов’язкових</w:t>
      </w:r>
      <w:r>
        <w:rPr>
          <w:spacing w:val="-6"/>
        </w:rPr>
        <w:t xml:space="preserve"> </w:t>
      </w:r>
      <w:r>
        <w:t>модулів:</w:t>
      </w:r>
      <w:r>
        <w:rPr>
          <w:spacing w:val="-4"/>
        </w:rPr>
        <w:t xml:space="preserve"> </w:t>
      </w:r>
      <w:proofErr w:type="spellStart"/>
      <w:r>
        <w:t>теоретико-</w:t>
      </w:r>
      <w:proofErr w:type="spellEnd"/>
      <w:r>
        <w:rPr>
          <w:spacing w:val="-7"/>
        </w:rPr>
        <w:t xml:space="preserve"> </w:t>
      </w:r>
      <w:r>
        <w:t>методичні знання та загальна фізична підготовка і варіативних модулів.</w:t>
      </w:r>
    </w:p>
    <w:p w:rsidR="0012517F" w:rsidRDefault="006F0A98">
      <w:pPr>
        <w:pStyle w:val="a3"/>
        <w:ind w:right="286" w:firstLine="991"/>
      </w:pPr>
      <w:r>
        <w:t xml:space="preserve">Критеріями відбору варіативних модулів є: наявність </w:t>
      </w:r>
      <w:proofErr w:type="spellStart"/>
      <w:r>
        <w:t>матеріально-</w:t>
      </w:r>
      <w:proofErr w:type="spellEnd"/>
      <w:r>
        <w:t xml:space="preserve"> технічної бази, регіональні спортивні традиції, кадрове забезпечення. На їх опанування відводиться приблизно однакова кількість годин. Однак не виключається можливість мотивованого збільшення чи зменшення кількості годин на вивчення окремих модулів</w:t>
      </w:r>
    </w:p>
    <w:p w:rsidR="0012517F" w:rsidRDefault="0012517F">
      <w:pPr>
        <w:pStyle w:val="a3"/>
        <w:sectPr w:rsidR="0012517F">
          <w:pgSz w:w="11910" w:h="16840"/>
          <w:pgMar w:top="1040" w:right="708" w:bottom="280" w:left="283" w:header="710" w:footer="0" w:gutter="0"/>
          <w:cols w:space="720"/>
        </w:sectPr>
      </w:pPr>
    </w:p>
    <w:p w:rsidR="0012517F" w:rsidRDefault="006F0A98">
      <w:pPr>
        <w:pStyle w:val="1"/>
        <w:numPr>
          <w:ilvl w:val="0"/>
          <w:numId w:val="1"/>
        </w:numPr>
        <w:tabs>
          <w:tab w:val="left" w:pos="2953"/>
        </w:tabs>
        <w:spacing w:before="168"/>
        <w:ind w:left="2953" w:hanging="279"/>
        <w:jc w:val="left"/>
      </w:pPr>
      <w:r>
        <w:lastRenderedPageBreak/>
        <w:t>ПРОГРАМА</w:t>
      </w:r>
      <w:r>
        <w:rPr>
          <w:spacing w:val="-4"/>
        </w:rPr>
        <w:t xml:space="preserve"> </w:t>
      </w:r>
      <w:r>
        <w:t xml:space="preserve">ОСВІТНЬОГО </w:t>
      </w:r>
      <w:r>
        <w:rPr>
          <w:spacing w:val="-2"/>
        </w:rPr>
        <w:t>КОМПОНЕНТА</w:t>
      </w:r>
    </w:p>
    <w:p w:rsidR="0012517F" w:rsidRDefault="006F0A98">
      <w:pPr>
        <w:pStyle w:val="a3"/>
        <w:spacing w:before="317" w:line="276" w:lineRule="auto"/>
        <w:ind w:right="284"/>
      </w:pPr>
      <w:r>
        <w:rPr>
          <w:b/>
        </w:rPr>
        <w:t xml:space="preserve">Варіативний модуль «Баскетбол» </w:t>
      </w:r>
      <w:r>
        <w:t>складається з таких розділів: очікувані результати навчально-пізнавальної діяльності здобувачів освіти та зміст навчального матеріалу.</w:t>
      </w:r>
    </w:p>
    <w:p w:rsidR="0012517F" w:rsidRDefault="006F0A98">
      <w:pPr>
        <w:pStyle w:val="a3"/>
        <w:spacing w:line="276" w:lineRule="auto"/>
        <w:ind w:right="287"/>
      </w:pPr>
      <w:r>
        <w:t>Розділ очікувані результати навчально-пізнавальної діяльності здобувачів освіти зорієнтований на якісне засвоєння знань, умінь та навичок поданого матеріалу. Для його засвоєння необхідно дотримуватися вимог методики навчання</w:t>
      </w:r>
      <w:r>
        <w:rPr>
          <w:spacing w:val="-14"/>
        </w:rPr>
        <w:t xml:space="preserve"> </w:t>
      </w:r>
      <w:r>
        <w:t>техніки</w:t>
      </w:r>
      <w:r>
        <w:rPr>
          <w:spacing w:val="-13"/>
        </w:rPr>
        <w:t xml:space="preserve"> </w:t>
      </w:r>
      <w:r>
        <w:t>і</w:t>
      </w:r>
      <w:r>
        <w:rPr>
          <w:spacing w:val="-14"/>
        </w:rPr>
        <w:t xml:space="preserve"> </w:t>
      </w:r>
      <w:r>
        <w:t>тактики</w:t>
      </w:r>
      <w:r>
        <w:rPr>
          <w:spacing w:val="-14"/>
        </w:rPr>
        <w:t xml:space="preserve"> </w:t>
      </w:r>
      <w:r>
        <w:t>гри,</w:t>
      </w:r>
      <w:r>
        <w:rPr>
          <w:spacing w:val="-15"/>
        </w:rPr>
        <w:t xml:space="preserve"> </w:t>
      </w:r>
      <w:r>
        <w:t>використовувати</w:t>
      </w:r>
      <w:r>
        <w:rPr>
          <w:spacing w:val="-14"/>
        </w:rPr>
        <w:t xml:space="preserve"> </w:t>
      </w:r>
      <w:r>
        <w:t>різноманітні</w:t>
      </w:r>
      <w:r>
        <w:rPr>
          <w:spacing w:val="-14"/>
        </w:rPr>
        <w:t xml:space="preserve"> </w:t>
      </w:r>
      <w:r>
        <w:t>дидактичні</w:t>
      </w:r>
      <w:r>
        <w:rPr>
          <w:spacing w:val="-14"/>
        </w:rPr>
        <w:t xml:space="preserve"> </w:t>
      </w:r>
      <w:r>
        <w:t>методи, враховуючи вікові та статеві</w:t>
      </w:r>
      <w:r>
        <w:rPr>
          <w:spacing w:val="-1"/>
        </w:rPr>
        <w:t xml:space="preserve"> </w:t>
      </w:r>
      <w:r>
        <w:t>особливості, а також</w:t>
      </w:r>
      <w:r>
        <w:rPr>
          <w:spacing w:val="-1"/>
        </w:rPr>
        <w:t xml:space="preserve"> </w:t>
      </w:r>
      <w:r>
        <w:t>наявні матеріальні</w:t>
      </w:r>
      <w:r>
        <w:rPr>
          <w:spacing w:val="-1"/>
        </w:rPr>
        <w:t xml:space="preserve"> </w:t>
      </w:r>
      <w:r>
        <w:t>можливості закладу освіти.</w:t>
      </w:r>
    </w:p>
    <w:p w:rsidR="0012517F" w:rsidRDefault="006F0A98">
      <w:pPr>
        <w:pStyle w:val="a3"/>
        <w:spacing w:before="2" w:line="276" w:lineRule="auto"/>
        <w:ind w:right="281"/>
      </w:pPr>
      <w:r>
        <w:t>Зміст навчального матеріалу</w:t>
      </w:r>
      <w:r>
        <w:rPr>
          <w:spacing w:val="-2"/>
        </w:rPr>
        <w:t xml:space="preserve"> </w:t>
      </w:r>
      <w:r>
        <w:t xml:space="preserve">відповідає головним завданням програми. Він формує через навчання баскетболу стійкий інтерес здобувачів освіти до занять фізичною культурою зокрема та здорового способу життя взагалі. До розділу внесені теоретичні відомості, спеціальна фізична підготовка, елементи </w:t>
      </w:r>
      <w:proofErr w:type="spellStart"/>
      <w:r>
        <w:t>техніко-</w:t>
      </w:r>
      <w:proofErr w:type="spellEnd"/>
      <w:r>
        <w:t xml:space="preserve"> тактичної підготовки. Основний зміст модуля адаптований до занять із здобувачами освіти різної підготовленості, передбачає загальноосвітню, а не спортивну спрямованість.</w:t>
      </w:r>
    </w:p>
    <w:p w:rsidR="0012517F" w:rsidRDefault="006F0A98">
      <w:pPr>
        <w:pStyle w:val="a3"/>
        <w:spacing w:line="276" w:lineRule="auto"/>
        <w:ind w:right="283"/>
      </w:pPr>
      <w:r>
        <w:t>З</w:t>
      </w:r>
      <w:r>
        <w:rPr>
          <w:spacing w:val="-7"/>
        </w:rPr>
        <w:t xml:space="preserve"> </w:t>
      </w:r>
      <w:r>
        <w:t>метою</w:t>
      </w:r>
      <w:r>
        <w:rPr>
          <w:spacing w:val="-8"/>
        </w:rPr>
        <w:t xml:space="preserve"> </w:t>
      </w:r>
      <w:r>
        <w:t>профілактики</w:t>
      </w:r>
      <w:r>
        <w:rPr>
          <w:spacing w:val="-7"/>
        </w:rPr>
        <w:t xml:space="preserve"> </w:t>
      </w:r>
      <w:r>
        <w:t>травматизму</w:t>
      </w:r>
      <w:r>
        <w:rPr>
          <w:spacing w:val="-11"/>
        </w:rPr>
        <w:t xml:space="preserve"> </w:t>
      </w:r>
      <w:r>
        <w:t>на</w:t>
      </w:r>
      <w:r>
        <w:rPr>
          <w:spacing w:val="-8"/>
        </w:rPr>
        <w:t xml:space="preserve"> </w:t>
      </w:r>
      <w:r>
        <w:t>кожному</w:t>
      </w:r>
      <w:r>
        <w:rPr>
          <w:spacing w:val="-7"/>
        </w:rPr>
        <w:t xml:space="preserve"> </w:t>
      </w:r>
      <w:r>
        <w:t>занятті</w:t>
      </w:r>
      <w:r>
        <w:rPr>
          <w:spacing w:val="-9"/>
        </w:rPr>
        <w:t xml:space="preserve"> </w:t>
      </w:r>
      <w:r>
        <w:t>необхідно</w:t>
      </w:r>
      <w:r>
        <w:rPr>
          <w:spacing w:val="-7"/>
        </w:rPr>
        <w:t xml:space="preserve"> </w:t>
      </w:r>
      <w:r>
        <w:t>ретельно проводити спеціальну розминку в тому числі з м’ячами, різноманітні бігові і стрибкові вправи, застосовувати індивідуальний та диференційований підхід, враховуючи стать і стан здоров’я.</w:t>
      </w:r>
    </w:p>
    <w:p w:rsidR="0012517F" w:rsidRDefault="006F0A98">
      <w:pPr>
        <w:pStyle w:val="a3"/>
        <w:spacing w:line="276" w:lineRule="auto"/>
        <w:ind w:right="283"/>
      </w:pPr>
      <w:r>
        <w:t>Після вивчення модуля у кожному навчальному році здобувачі освіти складають випробування (навчальні нормативи) для контролю якості засвоєння техніки гри. Контрольні навчальні нормативи, є орієнтовними, і оцінка за їх виконання</w:t>
      </w:r>
      <w:r>
        <w:rPr>
          <w:spacing w:val="-15"/>
        </w:rPr>
        <w:t xml:space="preserve"> </w:t>
      </w:r>
      <w:r>
        <w:t>не</w:t>
      </w:r>
      <w:r>
        <w:rPr>
          <w:spacing w:val="-16"/>
        </w:rPr>
        <w:t xml:space="preserve"> </w:t>
      </w:r>
      <w:r>
        <w:t>є</w:t>
      </w:r>
      <w:r>
        <w:rPr>
          <w:spacing w:val="-17"/>
        </w:rPr>
        <w:t xml:space="preserve"> </w:t>
      </w:r>
      <w:r>
        <w:t>домінуючою</w:t>
      </w:r>
      <w:r>
        <w:rPr>
          <w:spacing w:val="-17"/>
        </w:rPr>
        <w:t xml:space="preserve"> </w:t>
      </w:r>
      <w:r>
        <w:t>при</w:t>
      </w:r>
      <w:r>
        <w:rPr>
          <w:spacing w:val="-15"/>
        </w:rPr>
        <w:t xml:space="preserve"> </w:t>
      </w:r>
      <w:r>
        <w:t>здійсненні</w:t>
      </w:r>
      <w:r>
        <w:rPr>
          <w:spacing w:val="-15"/>
        </w:rPr>
        <w:t xml:space="preserve"> </w:t>
      </w:r>
      <w:r>
        <w:t>тематичного,</w:t>
      </w:r>
      <w:r>
        <w:rPr>
          <w:spacing w:val="-16"/>
        </w:rPr>
        <w:t xml:space="preserve"> </w:t>
      </w:r>
      <w:r>
        <w:t>семестрового</w:t>
      </w:r>
      <w:r>
        <w:rPr>
          <w:spacing w:val="-15"/>
        </w:rPr>
        <w:t xml:space="preserve"> </w:t>
      </w:r>
      <w:r>
        <w:t>чи</w:t>
      </w:r>
      <w:r>
        <w:rPr>
          <w:spacing w:val="-15"/>
        </w:rPr>
        <w:t xml:space="preserve"> </w:t>
      </w:r>
      <w:r>
        <w:t>річного оцінювання та дозволяє врахувати динаміку особистих результатів кожного.</w:t>
      </w:r>
    </w:p>
    <w:p w:rsidR="0012517F" w:rsidRDefault="006F0A98">
      <w:pPr>
        <w:spacing w:line="276" w:lineRule="auto"/>
        <w:ind w:left="849" w:right="285" w:firstLine="708"/>
        <w:jc w:val="both"/>
        <w:rPr>
          <w:sz w:val="28"/>
        </w:rPr>
      </w:pPr>
      <w:r>
        <w:rPr>
          <w:b/>
          <w:sz w:val="28"/>
        </w:rPr>
        <w:t xml:space="preserve">Варіативний модуль «Волейбол» </w:t>
      </w:r>
      <w:r>
        <w:rPr>
          <w:sz w:val="28"/>
        </w:rPr>
        <w:t xml:space="preserve">складається із змісту навчального матеріалу, очікувані результати навчально-пізнавальної діяльності здобувачів </w:t>
      </w:r>
      <w:r>
        <w:rPr>
          <w:spacing w:val="-2"/>
          <w:sz w:val="28"/>
        </w:rPr>
        <w:t>освіти.</w:t>
      </w:r>
    </w:p>
    <w:p w:rsidR="0012517F" w:rsidRDefault="006F0A98">
      <w:pPr>
        <w:pStyle w:val="a3"/>
        <w:spacing w:line="278" w:lineRule="auto"/>
        <w:ind w:right="283"/>
      </w:pPr>
      <w:r>
        <w:t>Матеріал спрямований на вирішення виховних, освітніх та оздоровчих завдань, вдосконалення фізичних, психологічних та морально-вольових якостей.</w:t>
      </w:r>
    </w:p>
    <w:p w:rsidR="0012517F" w:rsidRDefault="006F0A98">
      <w:pPr>
        <w:pStyle w:val="a3"/>
        <w:spacing w:line="276" w:lineRule="auto"/>
        <w:ind w:right="283"/>
      </w:pPr>
      <w:r>
        <w:t>Основна мета модуля – формування фізичного та соціального здоров’я здобувачів освіти, розвиток основних фізичних якостей, навчання техніки рухових дій, підвищення рівня фізичної підготовленості здобувачів освіти, опанування волейболом, як базовим модулем.</w:t>
      </w:r>
    </w:p>
    <w:p w:rsidR="0012517F" w:rsidRDefault="006F0A98">
      <w:pPr>
        <w:pStyle w:val="a3"/>
        <w:spacing w:line="276" w:lineRule="auto"/>
        <w:ind w:right="293"/>
      </w:pPr>
      <w:r>
        <w:t>Поглиблене вивчення волейболу має сприяти формуванню стійкого інтересу до предмета фізична культура в цілому та ігри у волейбол зокрема.</w:t>
      </w:r>
    </w:p>
    <w:p w:rsidR="0012517F" w:rsidRDefault="0012517F">
      <w:pPr>
        <w:pStyle w:val="a3"/>
        <w:spacing w:line="276" w:lineRule="auto"/>
        <w:sectPr w:rsidR="0012517F">
          <w:pgSz w:w="11910" w:h="16840"/>
          <w:pgMar w:top="1040" w:right="708" w:bottom="280" w:left="283" w:header="710" w:footer="0" w:gutter="0"/>
          <w:cols w:space="720"/>
        </w:sectPr>
      </w:pPr>
    </w:p>
    <w:p w:rsidR="0012517F" w:rsidRDefault="006F0A98">
      <w:pPr>
        <w:pStyle w:val="a3"/>
        <w:spacing w:before="163" w:line="276" w:lineRule="auto"/>
        <w:ind w:right="284"/>
      </w:pPr>
      <w:r>
        <w:lastRenderedPageBreak/>
        <w:t>Розділ</w:t>
      </w:r>
      <w:r>
        <w:rPr>
          <w:spacing w:val="-10"/>
        </w:rPr>
        <w:t xml:space="preserve"> </w:t>
      </w:r>
      <w:r>
        <w:t>«Очікувані</w:t>
      </w:r>
      <w:r>
        <w:rPr>
          <w:spacing w:val="-8"/>
        </w:rPr>
        <w:t xml:space="preserve"> </w:t>
      </w:r>
      <w:r>
        <w:t>результати</w:t>
      </w:r>
      <w:r>
        <w:rPr>
          <w:spacing w:val="-9"/>
        </w:rPr>
        <w:t xml:space="preserve"> </w:t>
      </w:r>
      <w:r>
        <w:t>навчально-пізнавальної</w:t>
      </w:r>
      <w:r>
        <w:rPr>
          <w:spacing w:val="-8"/>
        </w:rPr>
        <w:t xml:space="preserve"> </w:t>
      </w:r>
      <w:r>
        <w:t>діяльності</w:t>
      </w:r>
      <w:r>
        <w:rPr>
          <w:spacing w:val="-8"/>
        </w:rPr>
        <w:t xml:space="preserve"> </w:t>
      </w:r>
      <w:r>
        <w:t xml:space="preserve">здобувачів освіти» зорієнтований на якісне засвоєння знань, умінь та навичок поданого </w:t>
      </w:r>
      <w:r>
        <w:rPr>
          <w:spacing w:val="-2"/>
        </w:rPr>
        <w:t>матеріалу.</w:t>
      </w:r>
    </w:p>
    <w:p w:rsidR="0012517F" w:rsidRDefault="006F0A98">
      <w:pPr>
        <w:pStyle w:val="a3"/>
        <w:spacing w:before="1" w:line="276" w:lineRule="auto"/>
        <w:ind w:right="281"/>
      </w:pPr>
      <w:r>
        <w:t>До розділу «Зміст навчального матеріалу» внесені теоретичні</w:t>
      </w:r>
      <w:r>
        <w:rPr>
          <w:spacing w:val="40"/>
        </w:rPr>
        <w:t xml:space="preserve"> </w:t>
      </w:r>
      <w:r>
        <w:t>відомості, спеціальна фізична, техніко-тактична та інтегральна підготовка.</w:t>
      </w:r>
    </w:p>
    <w:p w:rsidR="0012517F" w:rsidRDefault="006F0A98">
      <w:pPr>
        <w:pStyle w:val="a3"/>
        <w:spacing w:before="1" w:line="276" w:lineRule="auto"/>
        <w:ind w:right="292"/>
      </w:pPr>
      <w:r>
        <w:t>Спеціальна фізична</w:t>
      </w:r>
      <w:r>
        <w:rPr>
          <w:spacing w:val="-4"/>
        </w:rPr>
        <w:t xml:space="preserve"> </w:t>
      </w:r>
      <w:r>
        <w:t>підготовка спрямована</w:t>
      </w:r>
      <w:r>
        <w:rPr>
          <w:spacing w:val="-1"/>
        </w:rPr>
        <w:t xml:space="preserve"> </w:t>
      </w:r>
      <w:r>
        <w:t>на</w:t>
      </w:r>
      <w:r>
        <w:rPr>
          <w:spacing w:val="-1"/>
        </w:rPr>
        <w:t xml:space="preserve"> </w:t>
      </w:r>
      <w:r>
        <w:t>підвищення</w:t>
      </w:r>
      <w:r>
        <w:rPr>
          <w:spacing w:val="-1"/>
        </w:rPr>
        <w:t xml:space="preserve"> </w:t>
      </w:r>
      <w:r>
        <w:t>функціональних можливостей організму, розвиток спеціальних фізичних якостей необхідних для гри у волейбол, краще та швидке засвоєння</w:t>
      </w:r>
      <w:r>
        <w:rPr>
          <w:spacing w:val="40"/>
        </w:rPr>
        <w:t xml:space="preserve"> </w:t>
      </w:r>
      <w:r>
        <w:t>технічних прийомів.</w:t>
      </w:r>
    </w:p>
    <w:p w:rsidR="0012517F" w:rsidRDefault="006F0A98">
      <w:pPr>
        <w:pStyle w:val="a3"/>
        <w:spacing w:line="278" w:lineRule="auto"/>
        <w:ind w:right="287"/>
      </w:pPr>
      <w:r>
        <w:t>Технічна підготовка являє собою комплекс спеціальних прийомів, необхідних для успішної участі в грі.</w:t>
      </w:r>
    </w:p>
    <w:p w:rsidR="0012517F" w:rsidRDefault="006F0A98">
      <w:pPr>
        <w:pStyle w:val="a3"/>
        <w:spacing w:line="276" w:lineRule="auto"/>
        <w:ind w:right="292"/>
      </w:pPr>
      <w:r>
        <w:t>Тактична підготовка передбачає організацію спортивної боротьби за допомогою індивідуальних, групових та командних дій в залежності від конкретних умов гри суперника.</w:t>
      </w:r>
    </w:p>
    <w:p w:rsidR="0012517F" w:rsidRDefault="006F0A98">
      <w:pPr>
        <w:pStyle w:val="a3"/>
        <w:spacing w:line="276" w:lineRule="auto"/>
        <w:ind w:right="290"/>
      </w:pPr>
      <w:r>
        <w:t>Інтегральна підготовка спрямована на подолання опору суперника. Особлива увага приділяється індивідуальній та колективній грі. Одним із найважливіших засобів інтегральної підготовки є вправи замкнутого циклу. При їх виконанні необхідно дотримуватись таких вимог:</w:t>
      </w:r>
    </w:p>
    <w:p w:rsidR="0012517F" w:rsidRDefault="006F0A98">
      <w:pPr>
        <w:pStyle w:val="a4"/>
        <w:numPr>
          <w:ilvl w:val="0"/>
          <w:numId w:val="4"/>
        </w:numPr>
        <w:tabs>
          <w:tab w:val="left" w:pos="2021"/>
        </w:tabs>
        <w:spacing w:line="322" w:lineRule="exact"/>
        <w:ind w:left="2021" w:hanging="463"/>
        <w:jc w:val="left"/>
        <w:rPr>
          <w:sz w:val="28"/>
        </w:rPr>
      </w:pPr>
      <w:r>
        <w:rPr>
          <w:sz w:val="28"/>
        </w:rPr>
        <w:t>вправи</w:t>
      </w:r>
      <w:r>
        <w:rPr>
          <w:spacing w:val="-18"/>
          <w:sz w:val="28"/>
        </w:rPr>
        <w:t xml:space="preserve"> </w:t>
      </w:r>
      <w:r>
        <w:rPr>
          <w:sz w:val="28"/>
        </w:rPr>
        <w:t>носять</w:t>
      </w:r>
      <w:r>
        <w:rPr>
          <w:spacing w:val="-14"/>
          <w:sz w:val="28"/>
        </w:rPr>
        <w:t xml:space="preserve"> </w:t>
      </w:r>
      <w:r>
        <w:rPr>
          <w:sz w:val="28"/>
        </w:rPr>
        <w:t>кільцеподібну</w:t>
      </w:r>
      <w:r>
        <w:rPr>
          <w:spacing w:val="-17"/>
          <w:sz w:val="28"/>
        </w:rPr>
        <w:t xml:space="preserve"> </w:t>
      </w:r>
      <w:r>
        <w:rPr>
          <w:spacing w:val="-2"/>
          <w:sz w:val="28"/>
        </w:rPr>
        <w:t>структуру;</w:t>
      </w:r>
    </w:p>
    <w:p w:rsidR="0012517F" w:rsidRDefault="006F0A98">
      <w:pPr>
        <w:pStyle w:val="a4"/>
        <w:numPr>
          <w:ilvl w:val="0"/>
          <w:numId w:val="4"/>
        </w:numPr>
        <w:tabs>
          <w:tab w:val="left" w:pos="2045"/>
        </w:tabs>
        <w:spacing w:before="41" w:line="276" w:lineRule="auto"/>
        <w:ind w:right="292" w:firstLine="708"/>
        <w:jc w:val="left"/>
        <w:rPr>
          <w:sz w:val="28"/>
        </w:rPr>
      </w:pPr>
      <w:r>
        <w:rPr>
          <w:sz w:val="28"/>
        </w:rPr>
        <w:t>головне «тренувальне» завдання виконується на майданчику команди, що приймає м’яч;</w:t>
      </w:r>
    </w:p>
    <w:p w:rsidR="0012517F" w:rsidRDefault="006F0A98">
      <w:pPr>
        <w:pStyle w:val="a4"/>
        <w:numPr>
          <w:ilvl w:val="0"/>
          <w:numId w:val="4"/>
        </w:numPr>
        <w:tabs>
          <w:tab w:val="left" w:pos="2021"/>
        </w:tabs>
        <w:spacing w:before="2"/>
        <w:ind w:left="2021" w:hanging="463"/>
        <w:jc w:val="left"/>
        <w:rPr>
          <w:sz w:val="28"/>
        </w:rPr>
      </w:pPr>
      <w:r>
        <w:rPr>
          <w:sz w:val="28"/>
        </w:rPr>
        <w:t>для</w:t>
      </w:r>
      <w:r>
        <w:rPr>
          <w:spacing w:val="-12"/>
          <w:sz w:val="28"/>
        </w:rPr>
        <w:t xml:space="preserve"> </w:t>
      </w:r>
      <w:r>
        <w:rPr>
          <w:sz w:val="28"/>
        </w:rPr>
        <w:t>кожного</w:t>
      </w:r>
      <w:r>
        <w:rPr>
          <w:spacing w:val="-11"/>
          <w:sz w:val="28"/>
        </w:rPr>
        <w:t xml:space="preserve"> </w:t>
      </w:r>
      <w:r>
        <w:rPr>
          <w:sz w:val="28"/>
        </w:rPr>
        <w:t>виконавця</w:t>
      </w:r>
      <w:r>
        <w:rPr>
          <w:spacing w:val="-7"/>
          <w:sz w:val="28"/>
        </w:rPr>
        <w:t xml:space="preserve"> </w:t>
      </w:r>
      <w:r>
        <w:rPr>
          <w:sz w:val="28"/>
        </w:rPr>
        <w:t>вправи</w:t>
      </w:r>
      <w:r>
        <w:rPr>
          <w:spacing w:val="-10"/>
          <w:sz w:val="28"/>
        </w:rPr>
        <w:t xml:space="preserve"> </w:t>
      </w:r>
      <w:r>
        <w:rPr>
          <w:sz w:val="28"/>
        </w:rPr>
        <w:t>визначається</w:t>
      </w:r>
      <w:r>
        <w:rPr>
          <w:spacing w:val="-6"/>
          <w:sz w:val="28"/>
        </w:rPr>
        <w:t xml:space="preserve"> </w:t>
      </w:r>
      <w:r>
        <w:rPr>
          <w:sz w:val="28"/>
        </w:rPr>
        <w:t>коло</w:t>
      </w:r>
      <w:r>
        <w:rPr>
          <w:spacing w:val="-12"/>
          <w:sz w:val="28"/>
        </w:rPr>
        <w:t xml:space="preserve"> </w:t>
      </w:r>
      <w:r>
        <w:rPr>
          <w:sz w:val="28"/>
        </w:rPr>
        <w:t>його</w:t>
      </w:r>
      <w:r>
        <w:rPr>
          <w:spacing w:val="-8"/>
          <w:sz w:val="28"/>
        </w:rPr>
        <w:t xml:space="preserve"> </w:t>
      </w:r>
      <w:r>
        <w:rPr>
          <w:spacing w:val="-2"/>
          <w:sz w:val="28"/>
        </w:rPr>
        <w:t>обов’язків.</w:t>
      </w:r>
    </w:p>
    <w:p w:rsidR="0012517F" w:rsidRDefault="006F0A98">
      <w:pPr>
        <w:pStyle w:val="a3"/>
        <w:spacing w:before="47" w:line="276" w:lineRule="auto"/>
        <w:ind w:right="284"/>
      </w:pPr>
      <w:r>
        <w:t>При навчанні технічних прийомів необхідно на кожному занятті використовувати вправи загальної та спеціальної фізичної підготовки, а також дотримуватися</w:t>
      </w:r>
      <w:r>
        <w:rPr>
          <w:spacing w:val="-18"/>
        </w:rPr>
        <w:t xml:space="preserve"> </w:t>
      </w:r>
      <w:r>
        <w:t>методики</w:t>
      </w:r>
      <w:r>
        <w:rPr>
          <w:spacing w:val="-17"/>
        </w:rPr>
        <w:t xml:space="preserve"> </w:t>
      </w:r>
      <w:r>
        <w:t>послідовності</w:t>
      </w:r>
      <w:r>
        <w:rPr>
          <w:spacing w:val="-18"/>
        </w:rPr>
        <w:t xml:space="preserve"> </w:t>
      </w:r>
      <w:r>
        <w:t>навчання</w:t>
      </w:r>
      <w:r>
        <w:rPr>
          <w:spacing w:val="-17"/>
        </w:rPr>
        <w:t xml:space="preserve"> </w:t>
      </w:r>
      <w:r>
        <w:t>атакуючих</w:t>
      </w:r>
      <w:r>
        <w:rPr>
          <w:spacing w:val="-18"/>
        </w:rPr>
        <w:t xml:space="preserve"> </w:t>
      </w:r>
      <w:r>
        <w:t>і</w:t>
      </w:r>
      <w:r>
        <w:rPr>
          <w:spacing w:val="16"/>
        </w:rPr>
        <w:t xml:space="preserve"> </w:t>
      </w:r>
      <w:r>
        <w:t>захисних</w:t>
      </w:r>
      <w:r>
        <w:rPr>
          <w:spacing w:val="-17"/>
        </w:rPr>
        <w:t xml:space="preserve"> </w:t>
      </w:r>
      <w:r>
        <w:t>технічних прийомів гри.</w:t>
      </w:r>
    </w:p>
    <w:p w:rsidR="0012517F" w:rsidRDefault="006F0A98">
      <w:pPr>
        <w:pStyle w:val="a3"/>
        <w:spacing w:line="276" w:lineRule="auto"/>
        <w:ind w:right="293"/>
      </w:pPr>
      <w:r>
        <w:t>Під час навчання необхідно застосовувати вправи ігрового характеру, навчальну гру.</w:t>
      </w:r>
    </w:p>
    <w:p w:rsidR="0012517F" w:rsidRDefault="006F0A98">
      <w:pPr>
        <w:pStyle w:val="a3"/>
        <w:spacing w:before="1" w:line="276" w:lineRule="auto"/>
        <w:ind w:right="286"/>
      </w:pPr>
      <w:r>
        <w:t>Після вивчення модуля у кожному навчальному році здобувачі освіти складають випробування (навчальні нормативи) для контролю якості засвоєння ними технічних прийомів та тактичних дій</w:t>
      </w:r>
      <w:r>
        <w:rPr>
          <w:spacing w:val="40"/>
        </w:rPr>
        <w:t xml:space="preserve"> </w:t>
      </w:r>
      <w:r>
        <w:t>у волейболі.</w:t>
      </w:r>
    </w:p>
    <w:p w:rsidR="0012517F" w:rsidRDefault="006F0A98">
      <w:pPr>
        <w:spacing w:line="278" w:lineRule="auto"/>
        <w:ind w:left="849" w:right="281" w:firstLine="708"/>
        <w:jc w:val="both"/>
        <w:rPr>
          <w:sz w:val="28"/>
        </w:rPr>
      </w:pPr>
      <w:r>
        <w:rPr>
          <w:b/>
          <w:sz w:val="28"/>
        </w:rPr>
        <w:t xml:space="preserve">Варіативний модуль «Гімнастика» </w:t>
      </w:r>
      <w:r>
        <w:rPr>
          <w:sz w:val="28"/>
        </w:rPr>
        <w:t>складається з таких розділів: зміст навчального матеріалу, очікувані результати навчально-пізнавальної діяльності.</w:t>
      </w:r>
    </w:p>
    <w:p w:rsidR="0012517F" w:rsidRDefault="006F0A98">
      <w:pPr>
        <w:pStyle w:val="a3"/>
        <w:spacing w:line="276" w:lineRule="auto"/>
        <w:ind w:right="281"/>
      </w:pPr>
      <w:r>
        <w:t>До розділу «Зміст навчального матеріалу» внесені теоретичні</w:t>
      </w:r>
      <w:r>
        <w:rPr>
          <w:spacing w:val="40"/>
        </w:rPr>
        <w:t xml:space="preserve"> </w:t>
      </w:r>
      <w:r>
        <w:t>відомості, спеціальна</w:t>
      </w:r>
      <w:r>
        <w:rPr>
          <w:spacing w:val="-9"/>
        </w:rPr>
        <w:t xml:space="preserve"> </w:t>
      </w:r>
      <w:r>
        <w:t>фізична</w:t>
      </w:r>
      <w:r>
        <w:rPr>
          <w:spacing w:val="-11"/>
        </w:rPr>
        <w:t xml:space="preserve"> </w:t>
      </w:r>
      <w:r>
        <w:t>підготовка,</w:t>
      </w:r>
      <w:r>
        <w:rPr>
          <w:spacing w:val="-9"/>
        </w:rPr>
        <w:t xml:space="preserve"> </w:t>
      </w:r>
      <w:r>
        <w:t>вправи</w:t>
      </w:r>
      <w:r>
        <w:rPr>
          <w:spacing w:val="-8"/>
        </w:rPr>
        <w:t xml:space="preserve"> </w:t>
      </w:r>
      <w:r>
        <w:t>з:</w:t>
      </w:r>
      <w:r>
        <w:rPr>
          <w:spacing w:val="-8"/>
        </w:rPr>
        <w:t xml:space="preserve"> </w:t>
      </w:r>
      <w:r>
        <w:t>акробатики,</w:t>
      </w:r>
      <w:r>
        <w:rPr>
          <w:spacing w:val="-9"/>
        </w:rPr>
        <w:t xml:space="preserve"> </w:t>
      </w:r>
      <w:r>
        <w:t>на</w:t>
      </w:r>
      <w:r>
        <w:rPr>
          <w:spacing w:val="-9"/>
        </w:rPr>
        <w:t xml:space="preserve"> </w:t>
      </w:r>
      <w:r>
        <w:t>колоді,</w:t>
      </w:r>
      <w:r>
        <w:rPr>
          <w:spacing w:val="-9"/>
        </w:rPr>
        <w:t xml:space="preserve"> </w:t>
      </w:r>
      <w:r>
        <w:t>опорний</w:t>
      </w:r>
      <w:r>
        <w:rPr>
          <w:spacing w:val="-8"/>
        </w:rPr>
        <w:t xml:space="preserve"> </w:t>
      </w:r>
      <w:r>
        <w:t>стрибок, вправи на брусах та перекладині (виси та упори), вправи лазіння по канату, стрибки через скакалку, елементи художньої гімнастики, ритмічна гімнастика та аеробіка для дівчат і атлетична гімнастика для</w:t>
      </w:r>
      <w:r>
        <w:rPr>
          <w:spacing w:val="40"/>
        </w:rPr>
        <w:t xml:space="preserve"> </w:t>
      </w:r>
      <w:r>
        <w:t>юнаків, а також вправи з використанням тренажерів.</w:t>
      </w:r>
    </w:p>
    <w:p w:rsidR="0012517F" w:rsidRDefault="0012517F">
      <w:pPr>
        <w:pStyle w:val="a3"/>
        <w:spacing w:line="276" w:lineRule="auto"/>
        <w:sectPr w:rsidR="0012517F">
          <w:pgSz w:w="11910" w:h="16840"/>
          <w:pgMar w:top="1040" w:right="708" w:bottom="280" w:left="283" w:header="710" w:footer="0" w:gutter="0"/>
          <w:cols w:space="720"/>
        </w:sectPr>
      </w:pPr>
    </w:p>
    <w:p w:rsidR="0012517F" w:rsidRDefault="006F0A98">
      <w:pPr>
        <w:pStyle w:val="a3"/>
        <w:spacing w:before="163" w:line="276" w:lineRule="auto"/>
        <w:ind w:right="285"/>
      </w:pPr>
      <w:r>
        <w:lastRenderedPageBreak/>
        <w:t>Розділ</w:t>
      </w:r>
      <w:r>
        <w:rPr>
          <w:spacing w:val="-10"/>
        </w:rPr>
        <w:t xml:space="preserve"> </w:t>
      </w:r>
      <w:r>
        <w:t>«Очікувані</w:t>
      </w:r>
      <w:r>
        <w:rPr>
          <w:spacing w:val="-8"/>
        </w:rPr>
        <w:t xml:space="preserve"> </w:t>
      </w:r>
      <w:r>
        <w:t>результати</w:t>
      </w:r>
      <w:r>
        <w:rPr>
          <w:spacing w:val="-9"/>
        </w:rPr>
        <w:t xml:space="preserve"> </w:t>
      </w:r>
      <w:r>
        <w:t>навчально-пізнавальної</w:t>
      </w:r>
      <w:r>
        <w:rPr>
          <w:spacing w:val="-8"/>
        </w:rPr>
        <w:t xml:space="preserve"> </w:t>
      </w:r>
      <w:r>
        <w:t>діяльності</w:t>
      </w:r>
      <w:r>
        <w:rPr>
          <w:spacing w:val="-8"/>
        </w:rPr>
        <w:t xml:space="preserve"> </w:t>
      </w:r>
      <w:r>
        <w:t xml:space="preserve">здобувачів освіти» орієнтований на якісне засвоєння знань, умінь та навичок поданого </w:t>
      </w:r>
      <w:r>
        <w:rPr>
          <w:spacing w:val="-2"/>
        </w:rPr>
        <w:t>матеріалу.</w:t>
      </w:r>
    </w:p>
    <w:p w:rsidR="0012517F" w:rsidRDefault="006F0A98">
      <w:pPr>
        <w:pStyle w:val="a3"/>
        <w:spacing w:before="1" w:line="276" w:lineRule="auto"/>
        <w:ind w:right="290"/>
      </w:pPr>
      <w:r>
        <w:t>У процесі вивчення акробатики у змісті навчального матеріалу подаються лише нові елементи. У залікову комбінацію елементів вправ при цьому включаються елементи, вивченні в попередні роки.</w:t>
      </w:r>
    </w:p>
    <w:p w:rsidR="0012517F" w:rsidRDefault="006F0A98">
      <w:pPr>
        <w:pStyle w:val="a3"/>
        <w:spacing w:line="276" w:lineRule="auto"/>
        <w:ind w:right="282"/>
      </w:pPr>
      <w:r>
        <w:t>Навчаючи акробатичних комбінацій, опорних стрибків, вправ на рівновагу і</w:t>
      </w:r>
      <w:r>
        <w:rPr>
          <w:spacing w:val="-9"/>
        </w:rPr>
        <w:t xml:space="preserve"> </w:t>
      </w:r>
      <w:r>
        <w:t>вправ</w:t>
      </w:r>
      <w:r>
        <w:rPr>
          <w:spacing w:val="-10"/>
        </w:rPr>
        <w:t xml:space="preserve"> </w:t>
      </w:r>
      <w:r>
        <w:t>на</w:t>
      </w:r>
      <w:r>
        <w:rPr>
          <w:spacing w:val="-12"/>
        </w:rPr>
        <w:t xml:space="preserve"> </w:t>
      </w:r>
      <w:r>
        <w:t>брусах</w:t>
      </w:r>
      <w:r>
        <w:rPr>
          <w:spacing w:val="-9"/>
        </w:rPr>
        <w:t xml:space="preserve"> </w:t>
      </w:r>
      <w:r>
        <w:t>та</w:t>
      </w:r>
      <w:r>
        <w:rPr>
          <w:spacing w:val="-13"/>
        </w:rPr>
        <w:t xml:space="preserve"> </w:t>
      </w:r>
      <w:r>
        <w:t>перекладині</w:t>
      </w:r>
      <w:r>
        <w:rPr>
          <w:spacing w:val="-9"/>
        </w:rPr>
        <w:t xml:space="preserve"> </w:t>
      </w:r>
      <w:r>
        <w:t>(виси</w:t>
      </w:r>
      <w:r>
        <w:rPr>
          <w:spacing w:val="-9"/>
        </w:rPr>
        <w:t xml:space="preserve"> </w:t>
      </w:r>
      <w:r>
        <w:t>та</w:t>
      </w:r>
      <w:r>
        <w:rPr>
          <w:spacing w:val="-10"/>
        </w:rPr>
        <w:t xml:space="preserve"> </w:t>
      </w:r>
      <w:r>
        <w:t>упори),</w:t>
      </w:r>
      <w:r>
        <w:rPr>
          <w:spacing w:val="-11"/>
        </w:rPr>
        <w:t xml:space="preserve"> </w:t>
      </w:r>
      <w:r>
        <w:t>викладач</w:t>
      </w:r>
      <w:r>
        <w:rPr>
          <w:spacing w:val="-12"/>
        </w:rPr>
        <w:t xml:space="preserve"> </w:t>
      </w:r>
      <w:r>
        <w:t>може</w:t>
      </w:r>
      <w:r>
        <w:rPr>
          <w:spacing w:val="-10"/>
        </w:rPr>
        <w:t xml:space="preserve"> </w:t>
      </w:r>
      <w:r>
        <w:t xml:space="preserve">використовувати запропоновані комбінації, а може складати комбінації самостійно, зважаючи на наявну матеріально-технічну базу та гімнастичне обладнання. Під час складання навчальних нормативів з цих видів програми оцінюється: техніка засвоєння елементів, які входять до акробатичної комбінації (правильність виконання 3–5 елементів); ступінь оволодіння технікою виконання опорного стрибка (правильність виконання розбігу, </w:t>
      </w:r>
      <w:proofErr w:type="spellStart"/>
      <w:r>
        <w:t>настрибування</w:t>
      </w:r>
      <w:proofErr w:type="spellEnd"/>
      <w:r>
        <w:t xml:space="preserve"> на міст, якісне виконання стрибка та приземлення); засвоєння комбінацій для рівноваги і висів та упорів, подолання відстані канату </w:t>
      </w:r>
      <w:proofErr w:type="spellStart"/>
      <w:r>
        <w:t>безмдопомоги</w:t>
      </w:r>
      <w:proofErr w:type="spellEnd"/>
      <w:r>
        <w:t xml:space="preserve"> ніг для юнаків. Викладач може додатково</w:t>
      </w:r>
      <w:r>
        <w:rPr>
          <w:spacing w:val="40"/>
        </w:rPr>
        <w:t xml:space="preserve"> </w:t>
      </w:r>
      <w:r>
        <w:t>оцінювати</w:t>
      </w:r>
      <w:r>
        <w:rPr>
          <w:spacing w:val="40"/>
        </w:rPr>
        <w:t xml:space="preserve"> </w:t>
      </w:r>
      <w:r>
        <w:t>дівчат</w:t>
      </w:r>
      <w:r>
        <w:rPr>
          <w:spacing w:val="40"/>
        </w:rPr>
        <w:t xml:space="preserve"> </w:t>
      </w:r>
      <w:r>
        <w:t>з правильності виконання комплексу вправ з ритмічної гімнастики та аеробіки.</w:t>
      </w:r>
    </w:p>
    <w:p w:rsidR="0012517F" w:rsidRDefault="006F0A98">
      <w:pPr>
        <w:pStyle w:val="a3"/>
        <w:spacing w:line="276" w:lineRule="auto"/>
        <w:ind w:right="285"/>
      </w:pPr>
      <w:r>
        <w:t>При</w:t>
      </w:r>
      <w:r>
        <w:rPr>
          <w:spacing w:val="-12"/>
        </w:rPr>
        <w:t xml:space="preserve"> </w:t>
      </w:r>
      <w:r>
        <w:t>навчанні</w:t>
      </w:r>
      <w:r>
        <w:rPr>
          <w:spacing w:val="-11"/>
        </w:rPr>
        <w:t xml:space="preserve"> </w:t>
      </w:r>
      <w:r>
        <w:t>акробатичних</w:t>
      </w:r>
      <w:r>
        <w:rPr>
          <w:spacing w:val="-11"/>
        </w:rPr>
        <w:t xml:space="preserve"> </w:t>
      </w:r>
      <w:r>
        <w:t>вправ,</w:t>
      </w:r>
      <w:r>
        <w:rPr>
          <w:spacing w:val="-13"/>
        </w:rPr>
        <w:t xml:space="preserve"> </w:t>
      </w:r>
      <w:r>
        <w:t>лазіння</w:t>
      </w:r>
      <w:r>
        <w:rPr>
          <w:spacing w:val="-12"/>
        </w:rPr>
        <w:t xml:space="preserve"> </w:t>
      </w:r>
      <w:r>
        <w:t>по</w:t>
      </w:r>
      <w:r>
        <w:rPr>
          <w:spacing w:val="-9"/>
        </w:rPr>
        <w:t xml:space="preserve"> </w:t>
      </w:r>
      <w:r>
        <w:t>канату,</w:t>
      </w:r>
      <w:r>
        <w:rPr>
          <w:spacing w:val="-13"/>
        </w:rPr>
        <w:t xml:space="preserve"> </w:t>
      </w:r>
      <w:r>
        <w:t>опорних</w:t>
      </w:r>
      <w:r>
        <w:rPr>
          <w:spacing w:val="-11"/>
        </w:rPr>
        <w:t xml:space="preserve"> </w:t>
      </w:r>
      <w:r>
        <w:t>стрибків</w:t>
      </w:r>
      <w:r>
        <w:rPr>
          <w:spacing w:val="-13"/>
        </w:rPr>
        <w:t xml:space="preserve"> </w:t>
      </w:r>
      <w:r>
        <w:t>слід забезпечити</w:t>
      </w:r>
      <w:r>
        <w:rPr>
          <w:spacing w:val="-10"/>
        </w:rPr>
        <w:t xml:space="preserve"> </w:t>
      </w:r>
      <w:r>
        <w:t>страхування.</w:t>
      </w:r>
      <w:r>
        <w:rPr>
          <w:spacing w:val="-9"/>
        </w:rPr>
        <w:t xml:space="preserve"> </w:t>
      </w:r>
      <w:r>
        <w:t>З</w:t>
      </w:r>
      <w:r>
        <w:rPr>
          <w:spacing w:val="-11"/>
        </w:rPr>
        <w:t xml:space="preserve"> </w:t>
      </w:r>
      <w:r>
        <w:t>метою</w:t>
      </w:r>
      <w:r>
        <w:rPr>
          <w:spacing w:val="-9"/>
        </w:rPr>
        <w:t xml:space="preserve"> </w:t>
      </w:r>
      <w:r>
        <w:t>профілактики</w:t>
      </w:r>
      <w:r>
        <w:rPr>
          <w:spacing w:val="-8"/>
        </w:rPr>
        <w:t xml:space="preserve"> </w:t>
      </w:r>
      <w:r>
        <w:t>травматизму</w:t>
      </w:r>
      <w:r>
        <w:rPr>
          <w:spacing w:val="-12"/>
        </w:rPr>
        <w:t xml:space="preserve"> </w:t>
      </w:r>
      <w:r>
        <w:t>на</w:t>
      </w:r>
      <w:r>
        <w:rPr>
          <w:spacing w:val="-9"/>
        </w:rPr>
        <w:t xml:space="preserve"> </w:t>
      </w:r>
      <w:r>
        <w:t>кожному</w:t>
      </w:r>
      <w:r>
        <w:rPr>
          <w:spacing w:val="-12"/>
        </w:rPr>
        <w:t xml:space="preserve"> </w:t>
      </w:r>
      <w:r>
        <w:t>занятті доцільно проводити спеціально-розвивальні та підвідні вправи до кожного гімнастичного елементу чи вправи.</w:t>
      </w:r>
    </w:p>
    <w:p w:rsidR="0012517F" w:rsidRDefault="006F0A98">
      <w:pPr>
        <w:pStyle w:val="a3"/>
        <w:spacing w:line="276" w:lineRule="auto"/>
        <w:ind w:right="282"/>
      </w:pPr>
      <w:r>
        <w:t>Після вивчення модуля у кожному навчальному році здобувачі освіти складають випробування (навчальні нормативи) для контролю якості засвоєння гімнастичних вправ та комбінацій.</w:t>
      </w:r>
    </w:p>
    <w:p w:rsidR="0012517F" w:rsidRDefault="006F0A98">
      <w:pPr>
        <w:spacing w:before="1" w:line="276" w:lineRule="auto"/>
        <w:ind w:left="849" w:right="288" w:firstLine="708"/>
        <w:jc w:val="both"/>
        <w:rPr>
          <w:sz w:val="28"/>
        </w:rPr>
      </w:pPr>
      <w:r>
        <w:rPr>
          <w:b/>
          <w:sz w:val="28"/>
        </w:rPr>
        <w:t xml:space="preserve">Варіативний модуль «Легка атлетика» </w:t>
      </w:r>
      <w:r>
        <w:rPr>
          <w:sz w:val="28"/>
        </w:rPr>
        <w:t>складається з таких розділів: очікувані</w:t>
      </w:r>
      <w:r>
        <w:rPr>
          <w:spacing w:val="-16"/>
          <w:sz w:val="28"/>
        </w:rPr>
        <w:t xml:space="preserve"> </w:t>
      </w:r>
      <w:r>
        <w:rPr>
          <w:sz w:val="28"/>
        </w:rPr>
        <w:t>результати</w:t>
      </w:r>
      <w:r>
        <w:rPr>
          <w:spacing w:val="-16"/>
          <w:sz w:val="28"/>
        </w:rPr>
        <w:t xml:space="preserve"> </w:t>
      </w:r>
      <w:r>
        <w:rPr>
          <w:sz w:val="28"/>
        </w:rPr>
        <w:t>навчально-пізнавальної</w:t>
      </w:r>
      <w:r>
        <w:rPr>
          <w:spacing w:val="-16"/>
          <w:sz w:val="28"/>
        </w:rPr>
        <w:t xml:space="preserve"> </w:t>
      </w:r>
      <w:r>
        <w:rPr>
          <w:sz w:val="28"/>
        </w:rPr>
        <w:t>діяльності</w:t>
      </w:r>
      <w:r>
        <w:rPr>
          <w:spacing w:val="-16"/>
          <w:sz w:val="28"/>
        </w:rPr>
        <w:t xml:space="preserve"> </w:t>
      </w:r>
      <w:r>
        <w:rPr>
          <w:sz w:val="28"/>
        </w:rPr>
        <w:t>здобувачів</w:t>
      </w:r>
      <w:r>
        <w:rPr>
          <w:spacing w:val="-18"/>
          <w:sz w:val="28"/>
        </w:rPr>
        <w:t xml:space="preserve"> </w:t>
      </w:r>
      <w:r>
        <w:rPr>
          <w:sz w:val="28"/>
        </w:rPr>
        <w:t>освіти</w:t>
      </w:r>
      <w:r>
        <w:rPr>
          <w:spacing w:val="-16"/>
          <w:sz w:val="28"/>
        </w:rPr>
        <w:t xml:space="preserve"> </w:t>
      </w:r>
      <w:r>
        <w:rPr>
          <w:sz w:val="28"/>
        </w:rPr>
        <w:t>та</w:t>
      </w:r>
      <w:r>
        <w:rPr>
          <w:spacing w:val="-17"/>
          <w:sz w:val="28"/>
        </w:rPr>
        <w:t xml:space="preserve"> </w:t>
      </w:r>
      <w:r>
        <w:rPr>
          <w:sz w:val="28"/>
        </w:rPr>
        <w:t>зміст навчального матеріалу.</w:t>
      </w:r>
    </w:p>
    <w:p w:rsidR="0012517F" w:rsidRDefault="006F0A98">
      <w:pPr>
        <w:pStyle w:val="a3"/>
        <w:spacing w:line="276" w:lineRule="auto"/>
        <w:ind w:right="284"/>
      </w:pPr>
      <w:r>
        <w:t>Розділ</w:t>
      </w:r>
      <w:r>
        <w:rPr>
          <w:spacing w:val="-10"/>
        </w:rPr>
        <w:t xml:space="preserve"> </w:t>
      </w:r>
      <w:r>
        <w:t>«Очікувані</w:t>
      </w:r>
      <w:r>
        <w:rPr>
          <w:spacing w:val="-8"/>
        </w:rPr>
        <w:t xml:space="preserve"> </w:t>
      </w:r>
      <w:r>
        <w:t>результати</w:t>
      </w:r>
      <w:r>
        <w:rPr>
          <w:spacing w:val="-9"/>
        </w:rPr>
        <w:t xml:space="preserve"> </w:t>
      </w:r>
      <w:r>
        <w:t>навчально-пізнавальної</w:t>
      </w:r>
      <w:r>
        <w:rPr>
          <w:spacing w:val="-8"/>
        </w:rPr>
        <w:t xml:space="preserve"> </w:t>
      </w:r>
      <w:r>
        <w:t>діяльності</w:t>
      </w:r>
      <w:r>
        <w:rPr>
          <w:spacing w:val="-8"/>
        </w:rPr>
        <w:t xml:space="preserve"> </w:t>
      </w:r>
      <w:r>
        <w:t xml:space="preserve">здобувачів освіти» зорієнтований на якісне засвоєння знань, умінь та навичок поданого </w:t>
      </w:r>
      <w:r>
        <w:rPr>
          <w:spacing w:val="-2"/>
        </w:rPr>
        <w:t>матеріалу.</w:t>
      </w:r>
    </w:p>
    <w:p w:rsidR="0012517F" w:rsidRDefault="006F0A98">
      <w:pPr>
        <w:pStyle w:val="a3"/>
        <w:spacing w:before="1" w:line="276" w:lineRule="auto"/>
        <w:ind w:right="281"/>
      </w:pPr>
      <w:r>
        <w:t>До розділу «Зміст навчального матеріалу» внесені теоретичні</w:t>
      </w:r>
      <w:r>
        <w:rPr>
          <w:spacing w:val="40"/>
        </w:rPr>
        <w:t xml:space="preserve"> </w:t>
      </w:r>
      <w:r>
        <w:t>відомості, спеціальна фізична підготовка, легкоатлетичні види (спортивна ходьба, біг, стрибки, метання), навчальні нормативи та перелік обладнання.</w:t>
      </w:r>
    </w:p>
    <w:p w:rsidR="0012517F" w:rsidRDefault="006F0A98">
      <w:pPr>
        <w:pStyle w:val="a3"/>
        <w:spacing w:line="276" w:lineRule="auto"/>
        <w:ind w:right="284"/>
      </w:pPr>
      <w:r>
        <w:t xml:space="preserve">З метою профілактики травматизму на кожному занятті необхідно перевіряти місця проведення занять, дотримуватися вимог методики навчання легкоатлетичних вправ, застосовуючи спеціальні бігові, підвідні та </w:t>
      </w:r>
      <w:proofErr w:type="spellStart"/>
      <w:r>
        <w:t>спеціально-</w:t>
      </w:r>
      <w:proofErr w:type="spellEnd"/>
      <w:r>
        <w:t xml:space="preserve"> розвивальні вправи для виконання бігу, стрибків і метань.</w:t>
      </w:r>
    </w:p>
    <w:p w:rsidR="0012517F" w:rsidRDefault="0012517F">
      <w:pPr>
        <w:pStyle w:val="a3"/>
        <w:spacing w:line="276" w:lineRule="auto"/>
        <w:sectPr w:rsidR="0012517F">
          <w:pgSz w:w="11910" w:h="16840"/>
          <w:pgMar w:top="1040" w:right="708" w:bottom="280" w:left="283" w:header="710" w:footer="0" w:gutter="0"/>
          <w:cols w:space="720"/>
        </w:sectPr>
      </w:pPr>
    </w:p>
    <w:p w:rsidR="0012517F" w:rsidRDefault="006F0A98">
      <w:pPr>
        <w:pStyle w:val="a3"/>
        <w:spacing w:before="163" w:line="276" w:lineRule="auto"/>
        <w:ind w:right="291"/>
      </w:pPr>
      <w:r>
        <w:lastRenderedPageBreak/>
        <w:t>Під час проведення уроків з легкої атлетики викладач повинен застосовувати індивідуальний та диференційований підхід до здобувачів освіти, враховуючи стать, стан здоров’я здобувачів освіти.</w:t>
      </w:r>
    </w:p>
    <w:p w:rsidR="0012517F" w:rsidRDefault="006F0A98">
      <w:pPr>
        <w:pStyle w:val="a3"/>
        <w:spacing w:before="1" w:line="276" w:lineRule="auto"/>
        <w:ind w:right="292"/>
      </w:pPr>
      <w:r>
        <w:t>Викладач може корегувати зміст модуля в залежності від наявної бази (відсутність сектору для метання або стрибкової ями) у межах 20%.</w:t>
      </w:r>
    </w:p>
    <w:p w:rsidR="0012517F" w:rsidRDefault="006F0A98">
      <w:pPr>
        <w:pStyle w:val="a3"/>
        <w:spacing w:before="1" w:line="276" w:lineRule="auto"/>
        <w:ind w:right="285"/>
      </w:pPr>
      <w:r>
        <w:t>Після вивчення модуля у кожному навчальному році здобувачі освіти складають випробування (навчальні нормативи) для контролю якості засвоєння легкоатлетичних вправ.</w:t>
      </w:r>
    </w:p>
    <w:p w:rsidR="0012517F" w:rsidRDefault="006F0A98">
      <w:pPr>
        <w:pStyle w:val="a3"/>
        <w:spacing w:line="278" w:lineRule="auto"/>
        <w:ind w:right="281"/>
      </w:pPr>
      <w:r>
        <w:t>При складанні навчальних нормативів у стрибках в довжину з розбігу здобувач</w:t>
      </w:r>
      <w:r>
        <w:rPr>
          <w:spacing w:val="77"/>
        </w:rPr>
        <w:t xml:space="preserve"> </w:t>
      </w:r>
      <w:r>
        <w:t>освіти</w:t>
      </w:r>
      <w:r>
        <w:rPr>
          <w:spacing w:val="52"/>
          <w:w w:val="150"/>
        </w:rPr>
        <w:t xml:space="preserve"> </w:t>
      </w:r>
      <w:r>
        <w:t>обирає</w:t>
      </w:r>
      <w:r>
        <w:rPr>
          <w:spacing w:val="48"/>
          <w:w w:val="150"/>
        </w:rPr>
        <w:t xml:space="preserve"> </w:t>
      </w:r>
      <w:r>
        <w:t>найбільш</w:t>
      </w:r>
      <w:r>
        <w:rPr>
          <w:spacing w:val="52"/>
          <w:w w:val="150"/>
        </w:rPr>
        <w:t xml:space="preserve"> </w:t>
      </w:r>
      <w:r>
        <w:t>ефективний</w:t>
      </w:r>
      <w:r>
        <w:rPr>
          <w:spacing w:val="46"/>
          <w:w w:val="150"/>
        </w:rPr>
        <w:t xml:space="preserve"> </w:t>
      </w:r>
      <w:r>
        <w:t>для</w:t>
      </w:r>
      <w:r>
        <w:rPr>
          <w:spacing w:val="50"/>
          <w:w w:val="150"/>
        </w:rPr>
        <w:t xml:space="preserve"> </w:t>
      </w:r>
      <w:r>
        <w:t>себе</w:t>
      </w:r>
      <w:r>
        <w:rPr>
          <w:spacing w:val="77"/>
        </w:rPr>
        <w:t xml:space="preserve"> </w:t>
      </w:r>
      <w:r>
        <w:t>спосіб:</w:t>
      </w:r>
      <w:r>
        <w:rPr>
          <w:spacing w:val="77"/>
        </w:rPr>
        <w:t xml:space="preserve"> </w:t>
      </w:r>
      <w:r>
        <w:t>чи</w:t>
      </w:r>
      <w:r>
        <w:rPr>
          <w:spacing w:val="55"/>
          <w:w w:val="150"/>
        </w:rPr>
        <w:t xml:space="preserve"> </w:t>
      </w:r>
      <w:r>
        <w:rPr>
          <w:spacing w:val="-2"/>
        </w:rPr>
        <w:t>способом</w:t>
      </w:r>
    </w:p>
    <w:p w:rsidR="0012517F" w:rsidRDefault="006F0A98">
      <w:pPr>
        <w:pStyle w:val="a3"/>
        <w:spacing w:line="276" w:lineRule="auto"/>
        <w:ind w:right="283" w:firstLine="0"/>
      </w:pPr>
      <w:r>
        <w:t>«зігнувши ноги», чи «прогинаючись». При виконанні метання дівчата</w:t>
      </w:r>
      <w:r>
        <w:rPr>
          <w:spacing w:val="40"/>
        </w:rPr>
        <w:t xml:space="preserve"> </w:t>
      </w:r>
      <w:r>
        <w:t>можуть складати навчальних нормативі з місця, юнаки з розбігу.</w:t>
      </w:r>
    </w:p>
    <w:p w:rsidR="0012517F" w:rsidRDefault="006F0A98">
      <w:pPr>
        <w:pStyle w:val="a3"/>
        <w:tabs>
          <w:tab w:val="left" w:pos="1568"/>
          <w:tab w:val="left" w:pos="2524"/>
          <w:tab w:val="left" w:pos="3415"/>
          <w:tab w:val="left" w:pos="4142"/>
          <w:tab w:val="left" w:pos="4556"/>
          <w:tab w:val="left" w:pos="5397"/>
          <w:tab w:val="left" w:pos="6020"/>
          <w:tab w:val="left" w:pos="6361"/>
          <w:tab w:val="left" w:pos="6488"/>
          <w:tab w:val="left" w:pos="7807"/>
          <w:tab w:val="left" w:pos="8221"/>
          <w:tab w:val="left" w:pos="8732"/>
          <w:tab w:val="left" w:pos="9319"/>
          <w:tab w:val="left" w:pos="9720"/>
        </w:tabs>
        <w:spacing w:line="276" w:lineRule="auto"/>
        <w:ind w:right="286"/>
        <w:jc w:val="right"/>
      </w:pPr>
      <w:r>
        <w:rPr>
          <w:b/>
          <w:spacing w:val="-2"/>
        </w:rPr>
        <w:t>Варіативний</w:t>
      </w:r>
      <w:r>
        <w:rPr>
          <w:b/>
        </w:rPr>
        <w:tab/>
      </w:r>
      <w:r>
        <w:rPr>
          <w:b/>
          <w:spacing w:val="-2"/>
        </w:rPr>
        <w:t>модуль</w:t>
      </w:r>
      <w:r>
        <w:rPr>
          <w:b/>
        </w:rPr>
        <w:tab/>
      </w:r>
      <w:r>
        <w:rPr>
          <w:b/>
          <w:spacing w:val="-2"/>
        </w:rPr>
        <w:t>«Футбол»</w:t>
      </w:r>
      <w:r>
        <w:rPr>
          <w:b/>
        </w:rPr>
        <w:tab/>
      </w:r>
      <w:r>
        <w:rPr>
          <w:spacing w:val="-10"/>
        </w:rPr>
        <w:t>є</w:t>
      </w:r>
      <w:r>
        <w:tab/>
      </w:r>
      <w:r>
        <w:rPr>
          <w:spacing w:val="-2"/>
        </w:rPr>
        <w:t>важливою</w:t>
      </w:r>
      <w:r>
        <w:tab/>
      </w:r>
      <w:r>
        <w:rPr>
          <w:spacing w:val="-2"/>
        </w:rPr>
        <w:t>складовою</w:t>
      </w:r>
      <w:r>
        <w:tab/>
      </w:r>
      <w:r>
        <w:rPr>
          <w:spacing w:val="-2"/>
        </w:rPr>
        <w:t xml:space="preserve">навчальної </w:t>
      </w:r>
      <w:r>
        <w:t>програми</w:t>
      </w:r>
      <w:r>
        <w:rPr>
          <w:spacing w:val="80"/>
        </w:rPr>
        <w:t xml:space="preserve"> </w:t>
      </w:r>
      <w:r>
        <w:t>з</w:t>
      </w:r>
      <w:r>
        <w:rPr>
          <w:spacing w:val="80"/>
        </w:rPr>
        <w:t xml:space="preserve"> </w:t>
      </w:r>
      <w:r>
        <w:t>фізичної</w:t>
      </w:r>
      <w:r>
        <w:rPr>
          <w:spacing w:val="80"/>
        </w:rPr>
        <w:t xml:space="preserve"> </w:t>
      </w:r>
      <w:r>
        <w:t>культури.</w:t>
      </w:r>
      <w:r>
        <w:rPr>
          <w:spacing w:val="80"/>
        </w:rPr>
        <w:t xml:space="preserve"> </w:t>
      </w:r>
      <w:r>
        <w:t>Основний</w:t>
      </w:r>
      <w:r>
        <w:rPr>
          <w:spacing w:val="80"/>
        </w:rPr>
        <w:t xml:space="preserve"> </w:t>
      </w:r>
      <w:r>
        <w:t>зміст</w:t>
      </w:r>
      <w:r>
        <w:rPr>
          <w:spacing w:val="80"/>
        </w:rPr>
        <w:t xml:space="preserve"> </w:t>
      </w:r>
      <w:r>
        <w:t>модуля</w:t>
      </w:r>
      <w:r>
        <w:rPr>
          <w:spacing w:val="80"/>
        </w:rPr>
        <w:t xml:space="preserve"> </w:t>
      </w:r>
      <w:r>
        <w:t>відповідає</w:t>
      </w:r>
      <w:r>
        <w:rPr>
          <w:spacing w:val="80"/>
        </w:rPr>
        <w:t xml:space="preserve"> </w:t>
      </w:r>
      <w:r>
        <w:t>головним завданням</w:t>
      </w:r>
      <w:r>
        <w:rPr>
          <w:spacing w:val="-4"/>
        </w:rPr>
        <w:t xml:space="preserve"> </w:t>
      </w:r>
      <w:r>
        <w:t>програми,</w:t>
      </w:r>
      <w:r>
        <w:rPr>
          <w:spacing w:val="-5"/>
        </w:rPr>
        <w:t xml:space="preserve"> </w:t>
      </w:r>
      <w:r>
        <w:t>формуючи</w:t>
      </w:r>
      <w:r>
        <w:rPr>
          <w:spacing w:val="-3"/>
        </w:rPr>
        <w:t xml:space="preserve"> </w:t>
      </w:r>
      <w:r>
        <w:t>через</w:t>
      </w:r>
      <w:r>
        <w:rPr>
          <w:spacing w:val="-8"/>
        </w:rPr>
        <w:t xml:space="preserve"> </w:t>
      </w:r>
      <w:r>
        <w:t>навчання</w:t>
      </w:r>
      <w:r>
        <w:rPr>
          <w:spacing w:val="-4"/>
        </w:rPr>
        <w:t xml:space="preserve"> </w:t>
      </w:r>
      <w:r>
        <w:t>футболу</w:t>
      </w:r>
      <w:r>
        <w:rPr>
          <w:spacing w:val="-8"/>
        </w:rPr>
        <w:t xml:space="preserve"> </w:t>
      </w:r>
      <w:r>
        <w:t>стійкий інтерес</w:t>
      </w:r>
      <w:r>
        <w:rPr>
          <w:spacing w:val="-4"/>
        </w:rPr>
        <w:t xml:space="preserve"> </w:t>
      </w:r>
      <w:r>
        <w:t>юнаків</w:t>
      </w:r>
      <w:r>
        <w:rPr>
          <w:spacing w:val="-7"/>
        </w:rPr>
        <w:t xml:space="preserve"> </w:t>
      </w:r>
      <w:r>
        <w:t>і дівчат</w:t>
      </w:r>
      <w:r>
        <w:rPr>
          <w:spacing w:val="-18"/>
        </w:rPr>
        <w:t xml:space="preserve"> </w:t>
      </w:r>
      <w:r>
        <w:t>до</w:t>
      </w:r>
      <w:r>
        <w:rPr>
          <w:spacing w:val="-15"/>
        </w:rPr>
        <w:t xml:space="preserve"> </w:t>
      </w:r>
      <w:r>
        <w:t>занять</w:t>
      </w:r>
      <w:r>
        <w:rPr>
          <w:spacing w:val="-18"/>
        </w:rPr>
        <w:t xml:space="preserve"> </w:t>
      </w:r>
      <w:r>
        <w:t>фізичною</w:t>
      </w:r>
      <w:r>
        <w:rPr>
          <w:spacing w:val="-17"/>
        </w:rPr>
        <w:t xml:space="preserve"> </w:t>
      </w:r>
      <w:r>
        <w:t>культурою</w:t>
      </w:r>
      <w:r>
        <w:rPr>
          <w:spacing w:val="-18"/>
        </w:rPr>
        <w:t xml:space="preserve"> </w:t>
      </w:r>
      <w:r>
        <w:t>зокрема</w:t>
      </w:r>
      <w:r>
        <w:rPr>
          <w:spacing w:val="-16"/>
        </w:rPr>
        <w:t xml:space="preserve"> </w:t>
      </w:r>
      <w:r>
        <w:t>та</w:t>
      </w:r>
      <w:r>
        <w:rPr>
          <w:spacing w:val="-17"/>
        </w:rPr>
        <w:t xml:space="preserve"> </w:t>
      </w:r>
      <w:r>
        <w:t>здорового</w:t>
      </w:r>
      <w:r>
        <w:rPr>
          <w:spacing w:val="-16"/>
        </w:rPr>
        <w:t xml:space="preserve"> </w:t>
      </w:r>
      <w:r>
        <w:t>способу</w:t>
      </w:r>
      <w:r>
        <w:rPr>
          <w:spacing w:val="-19"/>
        </w:rPr>
        <w:t xml:space="preserve"> </w:t>
      </w:r>
      <w:r>
        <w:t>життя</w:t>
      </w:r>
      <w:r>
        <w:rPr>
          <w:spacing w:val="-17"/>
        </w:rPr>
        <w:t xml:space="preserve"> </w:t>
      </w:r>
      <w:r>
        <w:t xml:space="preserve">взагалі. </w:t>
      </w:r>
      <w:r>
        <w:rPr>
          <w:spacing w:val="-4"/>
        </w:rPr>
        <w:t>При</w:t>
      </w:r>
      <w:r>
        <w:tab/>
      </w:r>
      <w:r>
        <w:rPr>
          <w:spacing w:val="-2"/>
        </w:rPr>
        <w:t>цьому</w:t>
      </w:r>
      <w:r>
        <w:tab/>
      </w:r>
      <w:r>
        <w:rPr>
          <w:spacing w:val="-2"/>
        </w:rPr>
        <w:t>навчальний</w:t>
      </w:r>
      <w:r>
        <w:tab/>
      </w:r>
      <w:r>
        <w:rPr>
          <w:spacing w:val="-2"/>
        </w:rPr>
        <w:t>матеріал</w:t>
      </w:r>
      <w:r>
        <w:tab/>
      </w:r>
      <w:r>
        <w:rPr>
          <w:spacing w:val="-2"/>
        </w:rPr>
        <w:t>модуля</w:t>
      </w:r>
      <w:r>
        <w:tab/>
      </w:r>
      <w:r>
        <w:tab/>
      </w:r>
      <w:r>
        <w:rPr>
          <w:spacing w:val="-2"/>
        </w:rPr>
        <w:t>адаптований</w:t>
      </w:r>
      <w:r>
        <w:tab/>
      </w:r>
      <w:r>
        <w:rPr>
          <w:spacing w:val="-6"/>
        </w:rPr>
        <w:t>до</w:t>
      </w:r>
      <w:r>
        <w:tab/>
      </w:r>
      <w:r>
        <w:rPr>
          <w:spacing w:val="-2"/>
        </w:rPr>
        <w:t>занять</w:t>
      </w:r>
      <w:r>
        <w:tab/>
      </w:r>
      <w:r>
        <w:rPr>
          <w:spacing w:val="-6"/>
        </w:rPr>
        <w:t xml:space="preserve">із </w:t>
      </w:r>
      <w:r>
        <w:t>здобувачами</w:t>
      </w:r>
      <w:r>
        <w:rPr>
          <w:spacing w:val="40"/>
        </w:rPr>
        <w:t xml:space="preserve"> </w:t>
      </w:r>
      <w:r>
        <w:t>освіти</w:t>
      </w:r>
      <w:r>
        <w:rPr>
          <w:spacing w:val="40"/>
        </w:rPr>
        <w:t xml:space="preserve"> </w:t>
      </w:r>
      <w:r>
        <w:t>різної</w:t>
      </w:r>
      <w:r>
        <w:rPr>
          <w:spacing w:val="40"/>
        </w:rPr>
        <w:t xml:space="preserve"> </w:t>
      </w:r>
      <w:r>
        <w:t>підготовленості,</w:t>
      </w:r>
      <w:r>
        <w:rPr>
          <w:spacing w:val="40"/>
        </w:rPr>
        <w:t xml:space="preserve"> </w:t>
      </w:r>
      <w:r>
        <w:t>передбачає</w:t>
      </w:r>
      <w:r>
        <w:rPr>
          <w:spacing w:val="40"/>
        </w:rPr>
        <w:t xml:space="preserve"> </w:t>
      </w:r>
      <w:r>
        <w:t>загальноосвітню,</w:t>
      </w:r>
      <w:r>
        <w:rPr>
          <w:spacing w:val="40"/>
        </w:rPr>
        <w:t xml:space="preserve"> </w:t>
      </w:r>
      <w:r>
        <w:t>а</w:t>
      </w:r>
      <w:r>
        <w:rPr>
          <w:spacing w:val="40"/>
        </w:rPr>
        <w:t xml:space="preserve"> </w:t>
      </w:r>
      <w:r>
        <w:t>не</w:t>
      </w:r>
      <w:r>
        <w:rPr>
          <w:spacing w:val="40"/>
        </w:rPr>
        <w:t xml:space="preserve"> </w:t>
      </w:r>
      <w:r>
        <w:t>спортивну</w:t>
      </w:r>
      <w:r>
        <w:rPr>
          <w:spacing w:val="-1"/>
        </w:rPr>
        <w:t xml:space="preserve"> </w:t>
      </w:r>
      <w:r>
        <w:t>спрямованість, і містить найпростіші елементи техніки та дій у</w:t>
      </w:r>
      <w:r>
        <w:rPr>
          <w:spacing w:val="-2"/>
        </w:rPr>
        <w:t xml:space="preserve"> </w:t>
      </w:r>
      <w:r>
        <w:t xml:space="preserve">нападі </w:t>
      </w:r>
      <w:r>
        <w:rPr>
          <w:spacing w:val="-2"/>
        </w:rPr>
        <w:t>і</w:t>
      </w:r>
      <w:r>
        <w:rPr>
          <w:spacing w:val="-7"/>
        </w:rPr>
        <w:t xml:space="preserve"> </w:t>
      </w:r>
      <w:r>
        <w:rPr>
          <w:spacing w:val="-2"/>
        </w:rPr>
        <w:t>захисті,</w:t>
      </w:r>
      <w:r>
        <w:rPr>
          <w:spacing w:val="-8"/>
        </w:rPr>
        <w:t xml:space="preserve"> </w:t>
      </w:r>
      <w:r>
        <w:rPr>
          <w:spacing w:val="-2"/>
        </w:rPr>
        <w:t>теоретичні</w:t>
      </w:r>
      <w:r>
        <w:rPr>
          <w:spacing w:val="-9"/>
        </w:rPr>
        <w:t xml:space="preserve"> </w:t>
      </w:r>
      <w:r>
        <w:rPr>
          <w:spacing w:val="-2"/>
        </w:rPr>
        <w:t>відомості,</w:t>
      </w:r>
      <w:r>
        <w:rPr>
          <w:spacing w:val="-11"/>
        </w:rPr>
        <w:t xml:space="preserve"> </w:t>
      </w:r>
      <w:r>
        <w:rPr>
          <w:spacing w:val="-2"/>
        </w:rPr>
        <w:t>а</w:t>
      </w:r>
      <w:r>
        <w:rPr>
          <w:spacing w:val="-7"/>
        </w:rPr>
        <w:t xml:space="preserve"> </w:t>
      </w:r>
      <w:r>
        <w:rPr>
          <w:spacing w:val="-2"/>
        </w:rPr>
        <w:t>також</w:t>
      </w:r>
      <w:r>
        <w:rPr>
          <w:spacing w:val="-7"/>
        </w:rPr>
        <w:t xml:space="preserve"> </w:t>
      </w:r>
      <w:r>
        <w:rPr>
          <w:spacing w:val="-2"/>
        </w:rPr>
        <w:t>вправи</w:t>
      </w:r>
      <w:r>
        <w:rPr>
          <w:spacing w:val="-8"/>
        </w:rPr>
        <w:t xml:space="preserve"> </w:t>
      </w:r>
      <w:r>
        <w:rPr>
          <w:spacing w:val="-2"/>
        </w:rPr>
        <w:t>з</w:t>
      </w:r>
      <w:r>
        <w:rPr>
          <w:spacing w:val="-8"/>
        </w:rPr>
        <w:t xml:space="preserve"> </w:t>
      </w:r>
      <w:r>
        <w:rPr>
          <w:spacing w:val="-2"/>
        </w:rPr>
        <w:t>елементами</w:t>
      </w:r>
      <w:r>
        <w:rPr>
          <w:spacing w:val="-10"/>
        </w:rPr>
        <w:t xml:space="preserve"> </w:t>
      </w:r>
      <w:r>
        <w:rPr>
          <w:spacing w:val="-2"/>
        </w:rPr>
        <w:t>футболу</w:t>
      </w:r>
      <w:r>
        <w:rPr>
          <w:spacing w:val="-11"/>
        </w:rPr>
        <w:t xml:space="preserve"> </w:t>
      </w:r>
      <w:r>
        <w:rPr>
          <w:spacing w:val="-2"/>
        </w:rPr>
        <w:t>для</w:t>
      </w:r>
      <w:r>
        <w:rPr>
          <w:spacing w:val="-7"/>
        </w:rPr>
        <w:t xml:space="preserve"> </w:t>
      </w:r>
      <w:r>
        <w:rPr>
          <w:spacing w:val="-2"/>
        </w:rPr>
        <w:t>розвитку</w:t>
      </w:r>
    </w:p>
    <w:p w:rsidR="0012517F" w:rsidRDefault="006F0A98">
      <w:pPr>
        <w:pStyle w:val="a3"/>
        <w:ind w:firstLine="0"/>
      </w:pPr>
      <w:r>
        <w:t>фізичних</w:t>
      </w:r>
      <w:r>
        <w:rPr>
          <w:spacing w:val="-6"/>
        </w:rPr>
        <w:t xml:space="preserve"> </w:t>
      </w:r>
      <w:r>
        <w:rPr>
          <w:spacing w:val="-2"/>
        </w:rPr>
        <w:t>якостей.</w:t>
      </w:r>
    </w:p>
    <w:p w:rsidR="0012517F" w:rsidRDefault="006F0A98">
      <w:pPr>
        <w:pStyle w:val="a3"/>
        <w:spacing w:before="42" w:line="276" w:lineRule="auto"/>
        <w:ind w:right="280"/>
      </w:pPr>
      <w:r>
        <w:t>Окрім цього, навчальні нормативи, включені до змісту модуля, є орієнтовними, і оцінка за їх виконання не є домінуючою при здійсненні тематичного, семестрового чи річного оцінювання та дозволяє врахувати динаміку особистих результатів кожного здобувача освіти.</w:t>
      </w:r>
    </w:p>
    <w:p w:rsidR="0012517F" w:rsidRDefault="006F0A98">
      <w:pPr>
        <w:pStyle w:val="a3"/>
        <w:spacing w:line="276" w:lineRule="auto"/>
        <w:ind w:right="286"/>
      </w:pPr>
      <w:r>
        <w:t>Під</w:t>
      </w:r>
      <w:r>
        <w:rPr>
          <w:spacing w:val="-5"/>
        </w:rPr>
        <w:t xml:space="preserve"> </w:t>
      </w:r>
      <w:r>
        <w:t>час</w:t>
      </w:r>
      <w:r>
        <w:rPr>
          <w:spacing w:val="-8"/>
        </w:rPr>
        <w:t xml:space="preserve"> </w:t>
      </w:r>
      <w:r>
        <w:t>побудови</w:t>
      </w:r>
      <w:r>
        <w:rPr>
          <w:spacing w:val="-8"/>
        </w:rPr>
        <w:t xml:space="preserve"> </w:t>
      </w:r>
      <w:r>
        <w:t>навчального</w:t>
      </w:r>
      <w:r>
        <w:rPr>
          <w:spacing w:val="-6"/>
        </w:rPr>
        <w:t xml:space="preserve"> </w:t>
      </w:r>
      <w:r>
        <w:t>процесу</w:t>
      </w:r>
      <w:r>
        <w:rPr>
          <w:spacing w:val="-10"/>
        </w:rPr>
        <w:t xml:space="preserve"> </w:t>
      </w:r>
      <w:r>
        <w:t>варто</w:t>
      </w:r>
      <w:r>
        <w:rPr>
          <w:spacing w:val="-6"/>
        </w:rPr>
        <w:t xml:space="preserve"> </w:t>
      </w:r>
      <w:r>
        <w:t>використовувати</w:t>
      </w:r>
      <w:r>
        <w:rPr>
          <w:spacing w:val="-6"/>
        </w:rPr>
        <w:t xml:space="preserve"> </w:t>
      </w:r>
      <w:r>
        <w:t>різноманітні дидактичні методи, враховуючи вікові та статеві особливості, матеріалу, що вивчається, а також наявні матеріальні можливості закладу освіти. При вивченні модуля</w:t>
      </w:r>
      <w:r>
        <w:rPr>
          <w:spacing w:val="-4"/>
        </w:rPr>
        <w:t xml:space="preserve"> </w:t>
      </w:r>
      <w:r>
        <w:t>«Футбол»</w:t>
      </w:r>
      <w:r>
        <w:rPr>
          <w:spacing w:val="-5"/>
        </w:rPr>
        <w:t xml:space="preserve"> </w:t>
      </w:r>
      <w:r>
        <w:t>з</w:t>
      </w:r>
      <w:r>
        <w:rPr>
          <w:spacing w:val="-2"/>
        </w:rPr>
        <w:t xml:space="preserve"> </w:t>
      </w:r>
      <w:r>
        <w:t>дівчатами</w:t>
      </w:r>
      <w:r>
        <w:rPr>
          <w:spacing w:val="-4"/>
        </w:rPr>
        <w:t xml:space="preserve"> </w:t>
      </w:r>
      <w:r>
        <w:t>необхідно</w:t>
      </w:r>
      <w:r>
        <w:rPr>
          <w:spacing w:val="-3"/>
        </w:rPr>
        <w:t xml:space="preserve"> </w:t>
      </w:r>
      <w:r>
        <w:t>враховувати</w:t>
      </w:r>
      <w:r>
        <w:rPr>
          <w:spacing w:val="-4"/>
        </w:rPr>
        <w:t xml:space="preserve"> </w:t>
      </w:r>
      <w:r>
        <w:t>особливості</w:t>
      </w:r>
      <w:r>
        <w:rPr>
          <w:spacing w:val="-3"/>
        </w:rPr>
        <w:t xml:space="preserve"> </w:t>
      </w:r>
      <w:r>
        <w:t>будови</w:t>
      </w:r>
      <w:r>
        <w:rPr>
          <w:spacing w:val="-7"/>
        </w:rPr>
        <w:t xml:space="preserve"> </w:t>
      </w:r>
      <w:r>
        <w:t>їхнього організму,</w:t>
      </w:r>
      <w:r>
        <w:rPr>
          <w:spacing w:val="-13"/>
        </w:rPr>
        <w:t xml:space="preserve"> </w:t>
      </w:r>
      <w:r>
        <w:t>фізіологічні</w:t>
      </w:r>
      <w:r>
        <w:rPr>
          <w:spacing w:val="-14"/>
        </w:rPr>
        <w:t xml:space="preserve"> </w:t>
      </w:r>
      <w:r>
        <w:t>процеси,</w:t>
      </w:r>
      <w:r>
        <w:rPr>
          <w:spacing w:val="-13"/>
        </w:rPr>
        <w:t xml:space="preserve"> </w:t>
      </w:r>
      <w:r>
        <w:t>які</w:t>
      </w:r>
      <w:r>
        <w:rPr>
          <w:spacing w:val="-12"/>
        </w:rPr>
        <w:t xml:space="preserve"> </w:t>
      </w:r>
      <w:r>
        <w:t>у</w:t>
      </w:r>
      <w:r>
        <w:rPr>
          <w:spacing w:val="-16"/>
        </w:rPr>
        <w:t xml:space="preserve"> </w:t>
      </w:r>
      <w:r>
        <w:t>них</w:t>
      </w:r>
      <w:r>
        <w:rPr>
          <w:spacing w:val="-12"/>
        </w:rPr>
        <w:t xml:space="preserve"> </w:t>
      </w:r>
      <w:r>
        <w:t>відбуваються,</w:t>
      </w:r>
      <w:r>
        <w:rPr>
          <w:spacing w:val="-13"/>
        </w:rPr>
        <w:t xml:space="preserve"> </w:t>
      </w:r>
      <w:r>
        <w:t>тому</w:t>
      </w:r>
      <w:r>
        <w:rPr>
          <w:spacing w:val="-14"/>
        </w:rPr>
        <w:t xml:space="preserve"> </w:t>
      </w:r>
      <w:r>
        <w:t>доцільно</w:t>
      </w:r>
      <w:r>
        <w:rPr>
          <w:spacing w:val="-12"/>
        </w:rPr>
        <w:t xml:space="preserve"> </w:t>
      </w:r>
      <w:r>
        <w:t>проводити вивчення матеріалу диференційовано, а ігри – окремо з дівчатами та юнаками.</w:t>
      </w:r>
    </w:p>
    <w:p w:rsidR="0012517F" w:rsidRDefault="006F0A98">
      <w:pPr>
        <w:pStyle w:val="a3"/>
        <w:spacing w:before="1"/>
        <w:ind w:left="1558" w:firstLine="0"/>
      </w:pPr>
      <w:r>
        <w:t>У</w:t>
      </w:r>
      <w:r>
        <w:rPr>
          <w:spacing w:val="-8"/>
        </w:rPr>
        <w:t xml:space="preserve"> </w:t>
      </w:r>
      <w:r>
        <w:t>процесі</w:t>
      </w:r>
      <w:r>
        <w:rPr>
          <w:spacing w:val="-8"/>
        </w:rPr>
        <w:t xml:space="preserve"> </w:t>
      </w:r>
      <w:r>
        <w:t>навчання</w:t>
      </w:r>
      <w:r>
        <w:rPr>
          <w:spacing w:val="-8"/>
        </w:rPr>
        <w:t xml:space="preserve"> </w:t>
      </w:r>
      <w:r>
        <w:t>футболу</w:t>
      </w:r>
      <w:r>
        <w:rPr>
          <w:spacing w:val="-12"/>
        </w:rPr>
        <w:t xml:space="preserve"> </w:t>
      </w:r>
      <w:r>
        <w:t>застосовуються</w:t>
      </w:r>
      <w:r>
        <w:rPr>
          <w:spacing w:val="-6"/>
        </w:rPr>
        <w:t xml:space="preserve"> </w:t>
      </w:r>
      <w:r>
        <w:t>такі</w:t>
      </w:r>
      <w:r>
        <w:rPr>
          <w:spacing w:val="-9"/>
        </w:rPr>
        <w:t xml:space="preserve"> </w:t>
      </w:r>
      <w:r>
        <w:t>групи</w:t>
      </w:r>
      <w:r>
        <w:rPr>
          <w:spacing w:val="-6"/>
        </w:rPr>
        <w:t xml:space="preserve"> </w:t>
      </w:r>
      <w:r>
        <w:rPr>
          <w:spacing w:val="-2"/>
        </w:rPr>
        <w:t>методів:</w:t>
      </w:r>
    </w:p>
    <w:p w:rsidR="0012517F" w:rsidRDefault="006F0A98">
      <w:pPr>
        <w:pStyle w:val="a4"/>
        <w:numPr>
          <w:ilvl w:val="0"/>
          <w:numId w:val="4"/>
        </w:numPr>
        <w:tabs>
          <w:tab w:val="left" w:pos="2008"/>
        </w:tabs>
        <w:spacing w:before="47"/>
        <w:ind w:left="2008" w:hanging="450"/>
        <w:rPr>
          <w:sz w:val="28"/>
        </w:rPr>
      </w:pPr>
      <w:r>
        <w:rPr>
          <w:sz w:val="28"/>
        </w:rPr>
        <w:t>наочні</w:t>
      </w:r>
      <w:r>
        <w:rPr>
          <w:spacing w:val="-13"/>
          <w:sz w:val="28"/>
        </w:rPr>
        <w:t xml:space="preserve"> </w:t>
      </w:r>
      <w:r>
        <w:rPr>
          <w:sz w:val="28"/>
        </w:rPr>
        <w:t>(показ</w:t>
      </w:r>
      <w:r>
        <w:rPr>
          <w:spacing w:val="-6"/>
          <w:sz w:val="28"/>
        </w:rPr>
        <w:t xml:space="preserve"> </w:t>
      </w:r>
      <w:r>
        <w:rPr>
          <w:sz w:val="28"/>
        </w:rPr>
        <w:t>вправ,</w:t>
      </w:r>
      <w:r>
        <w:rPr>
          <w:spacing w:val="-10"/>
          <w:sz w:val="28"/>
        </w:rPr>
        <w:t xml:space="preserve"> </w:t>
      </w:r>
      <w:r>
        <w:rPr>
          <w:sz w:val="28"/>
        </w:rPr>
        <w:t>демонстрація</w:t>
      </w:r>
      <w:r>
        <w:rPr>
          <w:spacing w:val="-8"/>
          <w:sz w:val="28"/>
        </w:rPr>
        <w:t xml:space="preserve"> </w:t>
      </w:r>
      <w:r>
        <w:rPr>
          <w:sz w:val="28"/>
        </w:rPr>
        <w:t>вправ</w:t>
      </w:r>
      <w:r>
        <w:rPr>
          <w:spacing w:val="-10"/>
          <w:sz w:val="28"/>
        </w:rPr>
        <w:t xml:space="preserve"> </w:t>
      </w:r>
      <w:r>
        <w:rPr>
          <w:sz w:val="28"/>
        </w:rPr>
        <w:t>на</w:t>
      </w:r>
      <w:r>
        <w:rPr>
          <w:spacing w:val="-10"/>
          <w:sz w:val="28"/>
        </w:rPr>
        <w:t xml:space="preserve"> </w:t>
      </w:r>
      <w:r>
        <w:rPr>
          <w:sz w:val="28"/>
        </w:rPr>
        <w:t>схемі,</w:t>
      </w:r>
      <w:r>
        <w:rPr>
          <w:spacing w:val="-6"/>
          <w:sz w:val="28"/>
        </w:rPr>
        <w:t xml:space="preserve"> </w:t>
      </w:r>
      <w:r>
        <w:rPr>
          <w:sz w:val="28"/>
        </w:rPr>
        <w:t>макеті,</w:t>
      </w:r>
      <w:r>
        <w:rPr>
          <w:spacing w:val="-7"/>
          <w:sz w:val="28"/>
        </w:rPr>
        <w:t xml:space="preserve"> </w:t>
      </w:r>
      <w:r>
        <w:rPr>
          <w:sz w:val="28"/>
        </w:rPr>
        <w:t>екрані</w:t>
      </w:r>
      <w:r>
        <w:rPr>
          <w:spacing w:val="-8"/>
          <w:sz w:val="28"/>
        </w:rPr>
        <w:t xml:space="preserve"> </w:t>
      </w:r>
      <w:r>
        <w:rPr>
          <w:spacing w:val="-2"/>
          <w:sz w:val="28"/>
        </w:rPr>
        <w:t>тощо);</w:t>
      </w:r>
    </w:p>
    <w:p w:rsidR="0012517F" w:rsidRDefault="006F0A98">
      <w:pPr>
        <w:pStyle w:val="a4"/>
        <w:numPr>
          <w:ilvl w:val="0"/>
          <w:numId w:val="4"/>
        </w:numPr>
        <w:tabs>
          <w:tab w:val="left" w:pos="2010"/>
        </w:tabs>
        <w:spacing w:before="48" w:line="278" w:lineRule="auto"/>
        <w:ind w:right="289" w:firstLine="708"/>
        <w:rPr>
          <w:sz w:val="28"/>
        </w:rPr>
      </w:pPr>
      <w:r>
        <w:rPr>
          <w:sz w:val="28"/>
        </w:rPr>
        <w:t>словесні (розповідь, пояснення, вказівка, зауваження, переконання, бесіда тощо);</w:t>
      </w:r>
    </w:p>
    <w:p w:rsidR="0012517F" w:rsidRDefault="006F0A98">
      <w:pPr>
        <w:pStyle w:val="a4"/>
        <w:numPr>
          <w:ilvl w:val="0"/>
          <w:numId w:val="4"/>
        </w:numPr>
        <w:tabs>
          <w:tab w:val="left" w:pos="2010"/>
        </w:tabs>
        <w:spacing w:line="276" w:lineRule="auto"/>
        <w:ind w:right="283" w:firstLine="708"/>
        <w:rPr>
          <w:sz w:val="28"/>
        </w:rPr>
      </w:pPr>
      <w:r>
        <w:rPr>
          <w:sz w:val="28"/>
        </w:rPr>
        <w:t>практичні</w:t>
      </w:r>
      <w:r>
        <w:rPr>
          <w:spacing w:val="-11"/>
          <w:sz w:val="28"/>
        </w:rPr>
        <w:t xml:space="preserve"> </w:t>
      </w:r>
      <w:r>
        <w:rPr>
          <w:sz w:val="28"/>
        </w:rPr>
        <w:t>(метод</w:t>
      </w:r>
      <w:r>
        <w:rPr>
          <w:spacing w:val="-11"/>
          <w:sz w:val="28"/>
        </w:rPr>
        <w:t xml:space="preserve"> </w:t>
      </w:r>
      <w:r>
        <w:rPr>
          <w:sz w:val="28"/>
        </w:rPr>
        <w:t>вправ</w:t>
      </w:r>
      <w:r>
        <w:rPr>
          <w:spacing w:val="-12"/>
          <w:sz w:val="28"/>
        </w:rPr>
        <w:t xml:space="preserve"> </w:t>
      </w:r>
      <w:r>
        <w:rPr>
          <w:sz w:val="28"/>
        </w:rPr>
        <w:t>та</w:t>
      </w:r>
      <w:r>
        <w:rPr>
          <w:spacing w:val="-15"/>
          <w:sz w:val="28"/>
        </w:rPr>
        <w:t xml:space="preserve"> </w:t>
      </w:r>
      <w:r>
        <w:rPr>
          <w:sz w:val="28"/>
        </w:rPr>
        <w:t>його</w:t>
      </w:r>
      <w:r>
        <w:rPr>
          <w:spacing w:val="-11"/>
          <w:sz w:val="28"/>
        </w:rPr>
        <w:t xml:space="preserve"> </w:t>
      </w:r>
      <w:r>
        <w:rPr>
          <w:sz w:val="28"/>
        </w:rPr>
        <w:t>варіанти</w:t>
      </w:r>
      <w:r>
        <w:rPr>
          <w:spacing w:val="-9"/>
          <w:sz w:val="28"/>
        </w:rPr>
        <w:t xml:space="preserve"> </w:t>
      </w:r>
      <w:r>
        <w:rPr>
          <w:sz w:val="28"/>
        </w:rPr>
        <w:t>–</w:t>
      </w:r>
      <w:r>
        <w:rPr>
          <w:spacing w:val="-11"/>
          <w:sz w:val="28"/>
        </w:rPr>
        <w:t xml:space="preserve"> </w:t>
      </w:r>
      <w:r>
        <w:rPr>
          <w:sz w:val="28"/>
        </w:rPr>
        <w:t>початкове</w:t>
      </w:r>
      <w:r>
        <w:rPr>
          <w:spacing w:val="-12"/>
          <w:sz w:val="28"/>
        </w:rPr>
        <w:t xml:space="preserve"> </w:t>
      </w:r>
      <w:r>
        <w:rPr>
          <w:sz w:val="28"/>
        </w:rPr>
        <w:t>вивчення</w:t>
      </w:r>
      <w:r>
        <w:rPr>
          <w:spacing w:val="-12"/>
          <w:sz w:val="28"/>
        </w:rPr>
        <w:t xml:space="preserve"> </w:t>
      </w:r>
      <w:r>
        <w:rPr>
          <w:sz w:val="28"/>
        </w:rPr>
        <w:t xml:space="preserve">прийомів у цілому або частинами), метод багаторазового повторення (перемінний, </w:t>
      </w:r>
      <w:proofErr w:type="spellStart"/>
      <w:r>
        <w:rPr>
          <w:sz w:val="28"/>
        </w:rPr>
        <w:t>інтервальний</w:t>
      </w:r>
      <w:proofErr w:type="spellEnd"/>
      <w:r>
        <w:rPr>
          <w:sz w:val="28"/>
        </w:rPr>
        <w:t>, ігровий, змагальний тощо).</w:t>
      </w:r>
    </w:p>
    <w:p w:rsidR="0012517F" w:rsidRDefault="0012517F">
      <w:pPr>
        <w:pStyle w:val="a4"/>
        <w:spacing w:line="276" w:lineRule="auto"/>
        <w:rPr>
          <w:sz w:val="28"/>
        </w:rPr>
        <w:sectPr w:rsidR="0012517F">
          <w:pgSz w:w="11910" w:h="16840"/>
          <w:pgMar w:top="1040" w:right="708" w:bottom="280" w:left="283" w:header="710" w:footer="0" w:gutter="0"/>
          <w:cols w:space="720"/>
        </w:sectPr>
      </w:pPr>
    </w:p>
    <w:p w:rsidR="0012517F" w:rsidRDefault="006F0A98">
      <w:pPr>
        <w:pStyle w:val="a3"/>
        <w:spacing w:before="163" w:line="276" w:lineRule="auto"/>
        <w:ind w:right="285"/>
      </w:pPr>
      <w:r>
        <w:lastRenderedPageBreak/>
        <w:t>Під час вивчення елементів техніки та дій у нападі і захисті формуються певні рухові навички. Тому кожний прийом вивчають</w:t>
      </w:r>
      <w:r>
        <w:rPr>
          <w:spacing w:val="40"/>
        </w:rPr>
        <w:t xml:space="preserve"> </w:t>
      </w:r>
      <w:r>
        <w:t xml:space="preserve">відповідно до стадій формування рухової навички. При цьому варто дотримуватися такої </w:t>
      </w:r>
      <w:r>
        <w:rPr>
          <w:spacing w:val="-2"/>
        </w:rPr>
        <w:t>послідовності:</w:t>
      </w:r>
    </w:p>
    <w:p w:rsidR="0012517F" w:rsidRDefault="006F0A98">
      <w:pPr>
        <w:pStyle w:val="a4"/>
        <w:numPr>
          <w:ilvl w:val="0"/>
          <w:numId w:val="4"/>
        </w:numPr>
        <w:tabs>
          <w:tab w:val="left" w:pos="2009"/>
        </w:tabs>
        <w:ind w:left="2009" w:hanging="451"/>
        <w:jc w:val="left"/>
        <w:rPr>
          <w:sz w:val="28"/>
        </w:rPr>
      </w:pPr>
      <w:r>
        <w:rPr>
          <w:sz w:val="28"/>
        </w:rPr>
        <w:t>ознайомлення</w:t>
      </w:r>
      <w:r>
        <w:rPr>
          <w:spacing w:val="-9"/>
          <w:sz w:val="28"/>
        </w:rPr>
        <w:t xml:space="preserve"> </w:t>
      </w:r>
      <w:r>
        <w:rPr>
          <w:sz w:val="28"/>
        </w:rPr>
        <w:t>з</w:t>
      </w:r>
      <w:r>
        <w:rPr>
          <w:spacing w:val="-8"/>
          <w:sz w:val="28"/>
        </w:rPr>
        <w:t xml:space="preserve"> </w:t>
      </w:r>
      <w:r>
        <w:rPr>
          <w:spacing w:val="-2"/>
          <w:sz w:val="28"/>
        </w:rPr>
        <w:t>прийомом;</w:t>
      </w:r>
    </w:p>
    <w:p w:rsidR="0012517F" w:rsidRDefault="006F0A98">
      <w:pPr>
        <w:pStyle w:val="a4"/>
        <w:numPr>
          <w:ilvl w:val="0"/>
          <w:numId w:val="4"/>
        </w:numPr>
        <w:tabs>
          <w:tab w:val="left" w:pos="2009"/>
        </w:tabs>
        <w:spacing w:before="50"/>
        <w:ind w:left="2009" w:hanging="451"/>
        <w:jc w:val="left"/>
        <w:rPr>
          <w:sz w:val="28"/>
        </w:rPr>
      </w:pPr>
      <w:r>
        <w:rPr>
          <w:sz w:val="28"/>
        </w:rPr>
        <w:t>вивчення</w:t>
      </w:r>
      <w:r>
        <w:rPr>
          <w:spacing w:val="-10"/>
          <w:sz w:val="28"/>
        </w:rPr>
        <w:t xml:space="preserve"> </w:t>
      </w:r>
      <w:r>
        <w:rPr>
          <w:sz w:val="28"/>
        </w:rPr>
        <w:t>прийому</w:t>
      </w:r>
      <w:r>
        <w:rPr>
          <w:spacing w:val="-9"/>
          <w:sz w:val="28"/>
        </w:rPr>
        <w:t xml:space="preserve"> </w:t>
      </w:r>
      <w:r>
        <w:rPr>
          <w:sz w:val="28"/>
        </w:rPr>
        <w:t>у</w:t>
      </w:r>
      <w:r>
        <w:rPr>
          <w:spacing w:val="-17"/>
          <w:sz w:val="28"/>
        </w:rPr>
        <w:t xml:space="preserve"> </w:t>
      </w:r>
      <w:r>
        <w:rPr>
          <w:sz w:val="28"/>
        </w:rPr>
        <w:t>спрощених</w:t>
      </w:r>
      <w:r>
        <w:rPr>
          <w:spacing w:val="-1"/>
          <w:sz w:val="28"/>
        </w:rPr>
        <w:t xml:space="preserve"> </w:t>
      </w:r>
      <w:r>
        <w:rPr>
          <w:spacing w:val="-2"/>
          <w:sz w:val="28"/>
        </w:rPr>
        <w:t>умовах;</w:t>
      </w:r>
    </w:p>
    <w:p w:rsidR="0012517F" w:rsidRDefault="006F0A98">
      <w:pPr>
        <w:pStyle w:val="a4"/>
        <w:numPr>
          <w:ilvl w:val="0"/>
          <w:numId w:val="4"/>
        </w:numPr>
        <w:tabs>
          <w:tab w:val="left" w:pos="2009"/>
        </w:tabs>
        <w:spacing w:before="48"/>
        <w:ind w:left="2009" w:hanging="451"/>
        <w:jc w:val="left"/>
        <w:rPr>
          <w:sz w:val="28"/>
        </w:rPr>
      </w:pPr>
      <w:r>
        <w:rPr>
          <w:sz w:val="28"/>
        </w:rPr>
        <w:t>вдосконалення</w:t>
      </w:r>
      <w:r>
        <w:rPr>
          <w:spacing w:val="-11"/>
          <w:sz w:val="28"/>
        </w:rPr>
        <w:t xml:space="preserve"> </w:t>
      </w:r>
      <w:r>
        <w:rPr>
          <w:sz w:val="28"/>
        </w:rPr>
        <w:t>прийому</w:t>
      </w:r>
      <w:r>
        <w:rPr>
          <w:spacing w:val="-18"/>
          <w:sz w:val="28"/>
        </w:rPr>
        <w:t xml:space="preserve"> </w:t>
      </w:r>
      <w:r>
        <w:rPr>
          <w:sz w:val="28"/>
        </w:rPr>
        <w:t>в</w:t>
      </w:r>
      <w:r>
        <w:rPr>
          <w:spacing w:val="-2"/>
          <w:sz w:val="28"/>
        </w:rPr>
        <w:t xml:space="preserve"> </w:t>
      </w:r>
      <w:r>
        <w:rPr>
          <w:sz w:val="28"/>
        </w:rPr>
        <w:t>умовах,</w:t>
      </w:r>
      <w:r>
        <w:rPr>
          <w:spacing w:val="-5"/>
          <w:sz w:val="28"/>
        </w:rPr>
        <w:t xml:space="preserve"> </w:t>
      </w:r>
      <w:r>
        <w:rPr>
          <w:sz w:val="28"/>
        </w:rPr>
        <w:t>близьких</w:t>
      </w:r>
      <w:r>
        <w:rPr>
          <w:spacing w:val="-8"/>
          <w:sz w:val="28"/>
        </w:rPr>
        <w:t xml:space="preserve"> </w:t>
      </w:r>
      <w:r>
        <w:rPr>
          <w:sz w:val="28"/>
        </w:rPr>
        <w:t>до</w:t>
      </w:r>
      <w:r>
        <w:rPr>
          <w:spacing w:val="-11"/>
          <w:sz w:val="28"/>
        </w:rPr>
        <w:t xml:space="preserve"> </w:t>
      </w:r>
      <w:r>
        <w:rPr>
          <w:spacing w:val="-2"/>
          <w:sz w:val="28"/>
        </w:rPr>
        <w:t>ігрових;</w:t>
      </w:r>
    </w:p>
    <w:p w:rsidR="0012517F" w:rsidRDefault="006F0A98">
      <w:pPr>
        <w:pStyle w:val="a4"/>
        <w:numPr>
          <w:ilvl w:val="0"/>
          <w:numId w:val="4"/>
        </w:numPr>
        <w:tabs>
          <w:tab w:val="left" w:pos="2009"/>
        </w:tabs>
        <w:spacing w:before="48"/>
        <w:ind w:left="2009" w:hanging="451"/>
        <w:jc w:val="left"/>
        <w:rPr>
          <w:sz w:val="28"/>
        </w:rPr>
      </w:pPr>
      <w:r>
        <w:rPr>
          <w:sz w:val="28"/>
        </w:rPr>
        <w:t>закріплення</w:t>
      </w:r>
      <w:r>
        <w:rPr>
          <w:spacing w:val="-10"/>
          <w:sz w:val="28"/>
        </w:rPr>
        <w:t xml:space="preserve"> </w:t>
      </w:r>
      <w:r>
        <w:rPr>
          <w:sz w:val="28"/>
        </w:rPr>
        <w:t>прийому</w:t>
      </w:r>
      <w:r>
        <w:rPr>
          <w:spacing w:val="-11"/>
          <w:sz w:val="28"/>
        </w:rPr>
        <w:t xml:space="preserve"> </w:t>
      </w:r>
      <w:r>
        <w:rPr>
          <w:sz w:val="28"/>
        </w:rPr>
        <w:t>у</w:t>
      </w:r>
      <w:r>
        <w:rPr>
          <w:spacing w:val="-13"/>
          <w:sz w:val="28"/>
        </w:rPr>
        <w:t xml:space="preserve"> </w:t>
      </w:r>
      <w:r>
        <w:rPr>
          <w:spacing w:val="-4"/>
          <w:sz w:val="28"/>
        </w:rPr>
        <w:t>грі.</w:t>
      </w:r>
    </w:p>
    <w:p w:rsidR="0012517F" w:rsidRDefault="006F0A98">
      <w:pPr>
        <w:pStyle w:val="a3"/>
        <w:spacing w:before="47" w:line="276" w:lineRule="auto"/>
        <w:ind w:right="287"/>
      </w:pPr>
      <w:r>
        <w:rPr>
          <w:b/>
        </w:rPr>
        <w:t>Варіативний модуль «Туризм»</w:t>
      </w:r>
      <w:r>
        <w:rPr>
          <w:b/>
          <w:spacing w:val="40"/>
        </w:rPr>
        <w:t xml:space="preserve"> </w:t>
      </w:r>
      <w:r>
        <w:t>складається з таких розділів: очікувані результати навчально-пізнавальної діяльності здобувачів освіти та зміст навчального матеріалу.</w:t>
      </w:r>
    </w:p>
    <w:p w:rsidR="0012517F" w:rsidRDefault="006F0A98">
      <w:pPr>
        <w:pStyle w:val="a3"/>
        <w:spacing w:before="1" w:line="276" w:lineRule="auto"/>
        <w:ind w:right="286"/>
      </w:pPr>
      <w:r>
        <w:t>Основною</w:t>
      </w:r>
      <w:r>
        <w:rPr>
          <w:spacing w:val="-3"/>
        </w:rPr>
        <w:t xml:space="preserve"> </w:t>
      </w:r>
      <w:r>
        <w:t>метою уроків фізичної культури за модулем «Туризм»</w:t>
      </w:r>
      <w:r>
        <w:rPr>
          <w:spacing w:val="-1"/>
        </w:rPr>
        <w:t xml:space="preserve"> </w:t>
      </w:r>
      <w:r>
        <w:t>є</w:t>
      </w:r>
      <w:r>
        <w:rPr>
          <w:spacing w:val="-2"/>
        </w:rPr>
        <w:t xml:space="preserve"> </w:t>
      </w:r>
      <w:r>
        <w:t xml:space="preserve">набуття особистістю різноманітних </w:t>
      </w:r>
      <w:proofErr w:type="spellStart"/>
      <w:r>
        <w:t>компетентностей</w:t>
      </w:r>
      <w:proofErr w:type="spellEnd"/>
      <w:r>
        <w:t xml:space="preserve"> у процесі занять, виховання громадян України засобами туризму та краєзнавства, заохочення до активного відпочинку та занять фізичною культурою.</w:t>
      </w:r>
    </w:p>
    <w:p w:rsidR="0012517F" w:rsidRDefault="006F0A98">
      <w:pPr>
        <w:pStyle w:val="a3"/>
        <w:spacing w:line="276" w:lineRule="auto"/>
        <w:ind w:right="283"/>
      </w:pPr>
      <w:r>
        <w:t>Практична цінність набутих знань, умінь і навичок полягає в тому, що здобувачі</w:t>
      </w:r>
      <w:r>
        <w:rPr>
          <w:spacing w:val="-4"/>
        </w:rPr>
        <w:t xml:space="preserve"> </w:t>
      </w:r>
      <w:r>
        <w:t>освіти</w:t>
      </w:r>
      <w:r>
        <w:rPr>
          <w:spacing w:val="-5"/>
        </w:rPr>
        <w:t xml:space="preserve"> </w:t>
      </w:r>
      <w:r>
        <w:t>розширюють</w:t>
      </w:r>
      <w:r>
        <w:rPr>
          <w:spacing w:val="-7"/>
        </w:rPr>
        <w:t xml:space="preserve"> </w:t>
      </w:r>
      <w:r>
        <w:t>свої</w:t>
      </w:r>
      <w:r>
        <w:rPr>
          <w:spacing w:val="-4"/>
        </w:rPr>
        <w:t xml:space="preserve"> </w:t>
      </w:r>
      <w:r>
        <w:t>знання</w:t>
      </w:r>
      <w:r>
        <w:rPr>
          <w:spacing w:val="-5"/>
        </w:rPr>
        <w:t xml:space="preserve"> </w:t>
      </w:r>
      <w:r>
        <w:t>з</w:t>
      </w:r>
      <w:r>
        <w:rPr>
          <w:spacing w:val="-6"/>
        </w:rPr>
        <w:t xml:space="preserve"> </w:t>
      </w:r>
      <w:r>
        <w:t>географії,</w:t>
      </w:r>
      <w:r>
        <w:rPr>
          <w:spacing w:val="-6"/>
        </w:rPr>
        <w:t xml:space="preserve"> </w:t>
      </w:r>
      <w:r>
        <w:t>історії,</w:t>
      </w:r>
      <w:r>
        <w:rPr>
          <w:spacing w:val="-6"/>
        </w:rPr>
        <w:t xml:space="preserve"> </w:t>
      </w:r>
      <w:r>
        <w:t>біології,</w:t>
      </w:r>
      <w:r>
        <w:rPr>
          <w:spacing w:val="-6"/>
        </w:rPr>
        <w:t xml:space="preserve"> </w:t>
      </w:r>
      <w:r>
        <w:t>отримують екологічне виховання, засвоюють основи забезпечення безпеки життєдіяльності. Процес формування туристських знань, умінь і навичок, що забезпечується теоретичною, спеціальною та теоретичною підготовкою демонструє прикладну спрямованість фізичної культури.</w:t>
      </w:r>
    </w:p>
    <w:p w:rsidR="0012517F" w:rsidRDefault="006F0A98">
      <w:pPr>
        <w:pStyle w:val="a3"/>
        <w:spacing w:before="1" w:line="276" w:lineRule="auto"/>
        <w:ind w:right="283"/>
      </w:pPr>
      <w:r>
        <w:t>Навчальна програма включає теоретичні відомості, спеціальну</w:t>
      </w:r>
      <w:r>
        <w:rPr>
          <w:spacing w:val="40"/>
        </w:rPr>
        <w:t xml:space="preserve"> </w:t>
      </w:r>
      <w:r>
        <w:t>технічну підготовку, технічну підготовку. При вивченні технічних прийомів з туризму, необхідно на кожному занятті використовувати вправи спеціальної фізичної підготовки. Кожен урок повинен забезпечувати отримання конкретного, мінімального обсягу знань і певних умінь, які практично закріплюють ці знання.</w:t>
      </w:r>
    </w:p>
    <w:p w:rsidR="0012517F" w:rsidRDefault="006F0A98">
      <w:pPr>
        <w:pStyle w:val="a3"/>
        <w:spacing w:line="278" w:lineRule="auto"/>
        <w:ind w:right="290"/>
      </w:pPr>
      <w:r>
        <w:t>На заняттях фізичної культури за варіативним модулем «Туризм»</w:t>
      </w:r>
      <w:r>
        <w:rPr>
          <w:spacing w:val="-1"/>
        </w:rPr>
        <w:t xml:space="preserve"> </w:t>
      </w:r>
      <w:r>
        <w:t>потрібно звернути велику увагу на дотримання правил безпеки.</w:t>
      </w:r>
    </w:p>
    <w:p w:rsidR="0012517F" w:rsidRDefault="006F0A98">
      <w:pPr>
        <w:pStyle w:val="a3"/>
        <w:spacing w:line="276" w:lineRule="auto"/>
        <w:ind w:right="280"/>
      </w:pPr>
      <w:r>
        <w:t>Здобувачі освіти віднесені до спеціальної медичної групи відвідують заняття разом з усією групою, вивчають теорію й методику, опановують найпростіші туристські вміння і навички, можуть залучатися до суддівства навчальних змагань.</w:t>
      </w:r>
    </w:p>
    <w:p w:rsidR="0012517F" w:rsidRDefault="006F0A98">
      <w:pPr>
        <w:spacing w:before="1"/>
        <w:ind w:left="1558"/>
        <w:jc w:val="both"/>
        <w:rPr>
          <w:b/>
          <w:i/>
          <w:sz w:val="28"/>
        </w:rPr>
      </w:pPr>
      <w:r>
        <w:rPr>
          <w:b/>
          <w:i/>
          <w:sz w:val="28"/>
        </w:rPr>
        <w:t>Організація</w:t>
      </w:r>
      <w:r>
        <w:rPr>
          <w:b/>
          <w:i/>
          <w:spacing w:val="-11"/>
          <w:sz w:val="28"/>
        </w:rPr>
        <w:t xml:space="preserve"> </w:t>
      </w:r>
      <w:r>
        <w:rPr>
          <w:b/>
          <w:i/>
          <w:sz w:val="28"/>
        </w:rPr>
        <w:t>навчального</w:t>
      </w:r>
      <w:r>
        <w:rPr>
          <w:b/>
          <w:i/>
          <w:spacing w:val="-8"/>
          <w:sz w:val="28"/>
        </w:rPr>
        <w:t xml:space="preserve"> </w:t>
      </w:r>
      <w:r>
        <w:rPr>
          <w:b/>
          <w:i/>
          <w:sz w:val="28"/>
        </w:rPr>
        <w:t>процесу</w:t>
      </w:r>
      <w:r>
        <w:rPr>
          <w:b/>
          <w:i/>
          <w:spacing w:val="-14"/>
          <w:sz w:val="28"/>
        </w:rPr>
        <w:t xml:space="preserve"> </w:t>
      </w:r>
      <w:r>
        <w:rPr>
          <w:b/>
          <w:i/>
          <w:sz w:val="28"/>
        </w:rPr>
        <w:t>з</w:t>
      </w:r>
      <w:r>
        <w:rPr>
          <w:b/>
          <w:i/>
          <w:spacing w:val="-7"/>
          <w:sz w:val="28"/>
        </w:rPr>
        <w:t xml:space="preserve"> </w:t>
      </w:r>
      <w:r>
        <w:rPr>
          <w:b/>
          <w:i/>
          <w:sz w:val="28"/>
        </w:rPr>
        <w:t>фізичної</w:t>
      </w:r>
      <w:r>
        <w:rPr>
          <w:b/>
          <w:i/>
          <w:spacing w:val="-7"/>
          <w:sz w:val="28"/>
        </w:rPr>
        <w:t xml:space="preserve"> </w:t>
      </w:r>
      <w:r>
        <w:rPr>
          <w:b/>
          <w:i/>
          <w:spacing w:val="-2"/>
          <w:sz w:val="28"/>
        </w:rPr>
        <w:t>культури</w:t>
      </w:r>
    </w:p>
    <w:p w:rsidR="0012517F" w:rsidRDefault="006F0A98">
      <w:pPr>
        <w:pStyle w:val="a3"/>
        <w:spacing w:before="41" w:line="278" w:lineRule="auto"/>
        <w:ind w:right="288"/>
      </w:pPr>
      <w:r>
        <w:t>Основною формою організації навчально-виховного процесу з фізичної культури в загальноосвітньому навчальному закладі є урок.</w:t>
      </w:r>
    </w:p>
    <w:p w:rsidR="0012517F" w:rsidRDefault="006F0A98">
      <w:pPr>
        <w:pStyle w:val="a3"/>
        <w:spacing w:line="317" w:lineRule="exact"/>
        <w:ind w:left="1558" w:firstLine="0"/>
      </w:pPr>
      <w:r>
        <w:rPr>
          <w:spacing w:val="-2"/>
        </w:rPr>
        <w:t>Головними</w:t>
      </w:r>
      <w:r>
        <w:rPr>
          <w:spacing w:val="-17"/>
        </w:rPr>
        <w:t xml:space="preserve"> </w:t>
      </w:r>
      <w:r>
        <w:rPr>
          <w:spacing w:val="-2"/>
        </w:rPr>
        <w:t>вимогами</w:t>
      </w:r>
      <w:r>
        <w:rPr>
          <w:spacing w:val="-13"/>
        </w:rPr>
        <w:t xml:space="preserve"> </w:t>
      </w:r>
      <w:r>
        <w:rPr>
          <w:spacing w:val="-2"/>
        </w:rPr>
        <w:t>до</w:t>
      </w:r>
      <w:r>
        <w:rPr>
          <w:spacing w:val="-12"/>
        </w:rPr>
        <w:t xml:space="preserve"> </w:t>
      </w:r>
      <w:r>
        <w:rPr>
          <w:spacing w:val="-2"/>
        </w:rPr>
        <w:t>сучасного</w:t>
      </w:r>
      <w:r>
        <w:rPr>
          <w:spacing w:val="-8"/>
        </w:rPr>
        <w:t xml:space="preserve"> </w:t>
      </w:r>
      <w:r>
        <w:rPr>
          <w:spacing w:val="-2"/>
        </w:rPr>
        <w:t>уроку</w:t>
      </w:r>
      <w:r>
        <w:rPr>
          <w:spacing w:val="-15"/>
        </w:rPr>
        <w:t xml:space="preserve"> </w:t>
      </w:r>
      <w:r>
        <w:rPr>
          <w:spacing w:val="-2"/>
        </w:rPr>
        <w:t>фізичної</w:t>
      </w:r>
      <w:r>
        <w:rPr>
          <w:spacing w:val="-13"/>
        </w:rPr>
        <w:t xml:space="preserve"> </w:t>
      </w:r>
      <w:r>
        <w:rPr>
          <w:spacing w:val="-2"/>
        </w:rPr>
        <w:t>культури</w:t>
      </w:r>
      <w:r>
        <w:rPr>
          <w:spacing w:val="-8"/>
        </w:rPr>
        <w:t xml:space="preserve"> </w:t>
      </w:r>
      <w:r>
        <w:rPr>
          <w:spacing w:val="-5"/>
        </w:rPr>
        <w:t>є:</w:t>
      </w:r>
    </w:p>
    <w:p w:rsidR="0012517F" w:rsidRDefault="006F0A98">
      <w:pPr>
        <w:pStyle w:val="a4"/>
        <w:numPr>
          <w:ilvl w:val="0"/>
          <w:numId w:val="5"/>
        </w:numPr>
        <w:tabs>
          <w:tab w:val="left" w:pos="1815"/>
        </w:tabs>
        <w:spacing w:before="47" w:line="276" w:lineRule="auto"/>
        <w:ind w:right="287" w:firstLine="708"/>
        <w:rPr>
          <w:sz w:val="28"/>
        </w:rPr>
      </w:pPr>
      <w:r>
        <w:rPr>
          <w:sz w:val="28"/>
        </w:rPr>
        <w:t xml:space="preserve">забезпечення оптимізації навчально-виховного процесу із застосуванням елементів інноваційних методів навчання та здійснення </w:t>
      </w:r>
      <w:proofErr w:type="spellStart"/>
      <w:r>
        <w:rPr>
          <w:sz w:val="28"/>
        </w:rPr>
        <w:t>міжпредметних</w:t>
      </w:r>
      <w:proofErr w:type="spellEnd"/>
      <w:r>
        <w:rPr>
          <w:sz w:val="28"/>
        </w:rPr>
        <w:t xml:space="preserve"> зв’язків;</w:t>
      </w:r>
    </w:p>
    <w:p w:rsidR="0012517F" w:rsidRDefault="006F0A98">
      <w:pPr>
        <w:pStyle w:val="a4"/>
        <w:numPr>
          <w:ilvl w:val="0"/>
          <w:numId w:val="5"/>
        </w:numPr>
        <w:tabs>
          <w:tab w:val="left" w:pos="2152"/>
        </w:tabs>
        <w:spacing w:before="1"/>
        <w:ind w:left="2152" w:hanging="594"/>
        <w:rPr>
          <w:sz w:val="28"/>
        </w:rPr>
      </w:pPr>
      <w:r>
        <w:rPr>
          <w:sz w:val="28"/>
        </w:rPr>
        <w:t>забезпечення</w:t>
      </w:r>
      <w:r>
        <w:rPr>
          <w:spacing w:val="63"/>
          <w:sz w:val="28"/>
        </w:rPr>
        <w:t xml:space="preserve">   </w:t>
      </w:r>
      <w:r>
        <w:rPr>
          <w:sz w:val="28"/>
        </w:rPr>
        <w:t>освітньої,</w:t>
      </w:r>
      <w:r>
        <w:rPr>
          <w:spacing w:val="65"/>
          <w:sz w:val="28"/>
        </w:rPr>
        <w:t xml:space="preserve">   </w:t>
      </w:r>
      <w:r>
        <w:rPr>
          <w:sz w:val="28"/>
        </w:rPr>
        <w:t>виховної,</w:t>
      </w:r>
      <w:r>
        <w:rPr>
          <w:spacing w:val="64"/>
          <w:sz w:val="28"/>
        </w:rPr>
        <w:t xml:space="preserve">   </w:t>
      </w:r>
      <w:r>
        <w:rPr>
          <w:sz w:val="28"/>
        </w:rPr>
        <w:t>оздоровчої,</w:t>
      </w:r>
      <w:r>
        <w:rPr>
          <w:spacing w:val="65"/>
          <w:sz w:val="28"/>
        </w:rPr>
        <w:t xml:space="preserve">   </w:t>
      </w:r>
      <w:r>
        <w:rPr>
          <w:spacing w:val="-2"/>
          <w:sz w:val="28"/>
        </w:rPr>
        <w:t>розвивальної</w:t>
      </w:r>
    </w:p>
    <w:p w:rsidR="0012517F" w:rsidRDefault="0012517F">
      <w:pPr>
        <w:pStyle w:val="a4"/>
        <w:rPr>
          <w:sz w:val="28"/>
        </w:rPr>
        <w:sectPr w:rsidR="0012517F">
          <w:pgSz w:w="11910" w:h="16840"/>
          <w:pgMar w:top="1040" w:right="708" w:bottom="280" w:left="283" w:header="710" w:footer="0" w:gutter="0"/>
          <w:cols w:space="720"/>
        </w:sectPr>
      </w:pPr>
    </w:p>
    <w:p w:rsidR="0012517F" w:rsidRDefault="006F0A98">
      <w:pPr>
        <w:pStyle w:val="a3"/>
        <w:spacing w:before="163"/>
        <w:ind w:firstLine="0"/>
      </w:pPr>
      <w:r>
        <w:lastRenderedPageBreak/>
        <w:t>спрямованості</w:t>
      </w:r>
      <w:r>
        <w:rPr>
          <w:spacing w:val="-13"/>
        </w:rPr>
        <w:t xml:space="preserve"> </w:t>
      </w:r>
      <w:r>
        <w:t>навчального</w:t>
      </w:r>
      <w:r>
        <w:rPr>
          <w:spacing w:val="-12"/>
        </w:rPr>
        <w:t xml:space="preserve"> </w:t>
      </w:r>
      <w:r>
        <w:rPr>
          <w:spacing w:val="-2"/>
        </w:rPr>
        <w:t>процесу;</w:t>
      </w:r>
    </w:p>
    <w:p w:rsidR="0012517F" w:rsidRDefault="006F0A98">
      <w:pPr>
        <w:pStyle w:val="a4"/>
        <w:numPr>
          <w:ilvl w:val="0"/>
          <w:numId w:val="5"/>
        </w:numPr>
        <w:tabs>
          <w:tab w:val="left" w:pos="1844"/>
        </w:tabs>
        <w:spacing w:before="48" w:line="278" w:lineRule="auto"/>
        <w:ind w:right="288" w:firstLine="708"/>
        <w:rPr>
          <w:sz w:val="28"/>
        </w:rPr>
      </w:pPr>
      <w:r>
        <w:rPr>
          <w:sz w:val="28"/>
        </w:rPr>
        <w:t>формування у здобувачів освіти умінь і навичок самостійно займатися фізичними вправами;</w:t>
      </w:r>
    </w:p>
    <w:p w:rsidR="0012517F" w:rsidRDefault="006F0A98">
      <w:pPr>
        <w:pStyle w:val="a4"/>
        <w:numPr>
          <w:ilvl w:val="0"/>
          <w:numId w:val="5"/>
        </w:numPr>
        <w:tabs>
          <w:tab w:val="left" w:pos="1899"/>
        </w:tabs>
        <w:spacing w:line="276" w:lineRule="auto"/>
        <w:ind w:right="284" w:firstLine="708"/>
        <w:rPr>
          <w:sz w:val="28"/>
        </w:rPr>
      </w:pPr>
      <w:r>
        <w:rPr>
          <w:sz w:val="28"/>
        </w:rPr>
        <w:t>забезпечення диференційованого підходу до організації навчального процесу з урахуванням стану здоров’я, рівня фізичного розвитку, рухової підготовленості та статі здобувачів освіти, урахування їх мотивів та інтересів до заняття фізичними вправами;</w:t>
      </w:r>
    </w:p>
    <w:p w:rsidR="0012517F" w:rsidRDefault="006F0A98">
      <w:pPr>
        <w:pStyle w:val="a4"/>
        <w:numPr>
          <w:ilvl w:val="0"/>
          <w:numId w:val="5"/>
        </w:numPr>
        <w:tabs>
          <w:tab w:val="left" w:pos="1868"/>
        </w:tabs>
        <w:spacing w:line="276" w:lineRule="auto"/>
        <w:ind w:right="288" w:firstLine="708"/>
        <w:rPr>
          <w:sz w:val="28"/>
        </w:rPr>
      </w:pPr>
      <w:r>
        <w:rPr>
          <w:sz w:val="28"/>
        </w:rPr>
        <w:t>використання викладачем різноманітних організаційних форм, засобів, методів і прийомів навчання;</w:t>
      </w:r>
    </w:p>
    <w:p w:rsidR="0012517F" w:rsidRDefault="006F0A98">
      <w:pPr>
        <w:pStyle w:val="a4"/>
        <w:numPr>
          <w:ilvl w:val="0"/>
          <w:numId w:val="5"/>
        </w:numPr>
        <w:tabs>
          <w:tab w:val="left" w:pos="1923"/>
        </w:tabs>
        <w:spacing w:line="276" w:lineRule="auto"/>
        <w:ind w:right="292" w:firstLine="708"/>
        <w:rPr>
          <w:sz w:val="28"/>
        </w:rPr>
      </w:pPr>
      <w:r>
        <w:rPr>
          <w:sz w:val="28"/>
        </w:rPr>
        <w:t>досягнення оптимальної рухової активності всіх здобувачів освіти протягом кожного уроку з урахуванням стану здоров’я.</w:t>
      </w:r>
    </w:p>
    <w:p w:rsidR="0012517F" w:rsidRDefault="006F0A98">
      <w:pPr>
        <w:pStyle w:val="a3"/>
        <w:spacing w:line="276" w:lineRule="auto"/>
        <w:ind w:right="289"/>
      </w:pPr>
      <w:r>
        <w:t>Відповідно</w:t>
      </w:r>
      <w:r>
        <w:rPr>
          <w:spacing w:val="-15"/>
        </w:rPr>
        <w:t xml:space="preserve"> </w:t>
      </w:r>
      <w:r>
        <w:t>до</w:t>
      </w:r>
      <w:r>
        <w:rPr>
          <w:spacing w:val="-13"/>
        </w:rPr>
        <w:t xml:space="preserve"> </w:t>
      </w:r>
      <w:r>
        <w:t>Інструкції</w:t>
      </w:r>
      <w:r>
        <w:rPr>
          <w:spacing w:val="-15"/>
        </w:rPr>
        <w:t xml:space="preserve"> </w:t>
      </w:r>
      <w:r>
        <w:t>про</w:t>
      </w:r>
      <w:r>
        <w:rPr>
          <w:spacing w:val="-15"/>
        </w:rPr>
        <w:t xml:space="preserve"> </w:t>
      </w:r>
      <w:r>
        <w:t>розподіл</w:t>
      </w:r>
      <w:r>
        <w:rPr>
          <w:spacing w:val="-14"/>
        </w:rPr>
        <w:t xml:space="preserve"> </w:t>
      </w:r>
      <w:r>
        <w:t>здобувачів</w:t>
      </w:r>
      <w:r>
        <w:rPr>
          <w:spacing w:val="-17"/>
        </w:rPr>
        <w:t xml:space="preserve"> </w:t>
      </w:r>
      <w:r>
        <w:t>освіти</w:t>
      </w:r>
      <w:r>
        <w:rPr>
          <w:spacing w:val="-15"/>
        </w:rPr>
        <w:t xml:space="preserve"> </w:t>
      </w:r>
      <w:r>
        <w:t>на</w:t>
      </w:r>
      <w:r>
        <w:rPr>
          <w:spacing w:val="-16"/>
        </w:rPr>
        <w:t xml:space="preserve"> </w:t>
      </w:r>
      <w:r>
        <w:t>групи</w:t>
      </w:r>
      <w:r>
        <w:rPr>
          <w:spacing w:val="-15"/>
        </w:rPr>
        <w:t xml:space="preserve"> </w:t>
      </w:r>
      <w:r>
        <w:t>для</w:t>
      </w:r>
      <w:r>
        <w:rPr>
          <w:spacing w:val="-13"/>
        </w:rPr>
        <w:t xml:space="preserve"> </w:t>
      </w:r>
      <w:r>
        <w:t>занять на</w:t>
      </w:r>
      <w:r>
        <w:rPr>
          <w:spacing w:val="-11"/>
        </w:rPr>
        <w:t xml:space="preserve"> </w:t>
      </w:r>
      <w:r>
        <w:t>заняттях</w:t>
      </w:r>
      <w:r>
        <w:rPr>
          <w:spacing w:val="-9"/>
        </w:rPr>
        <w:t xml:space="preserve"> </w:t>
      </w:r>
      <w:r>
        <w:t>фізичної</w:t>
      </w:r>
      <w:r>
        <w:rPr>
          <w:spacing w:val="-12"/>
        </w:rPr>
        <w:t xml:space="preserve"> </w:t>
      </w:r>
      <w:r>
        <w:t>культури,</w:t>
      </w:r>
      <w:r>
        <w:rPr>
          <w:spacing w:val="-12"/>
        </w:rPr>
        <w:t xml:space="preserve"> </w:t>
      </w:r>
      <w:r>
        <w:t>затвердженої</w:t>
      </w:r>
      <w:r>
        <w:rPr>
          <w:spacing w:val="-10"/>
        </w:rPr>
        <w:t xml:space="preserve"> </w:t>
      </w:r>
      <w:r>
        <w:t>наказом</w:t>
      </w:r>
      <w:r>
        <w:rPr>
          <w:spacing w:val="-11"/>
        </w:rPr>
        <w:t xml:space="preserve"> </w:t>
      </w:r>
      <w:r>
        <w:t>МОЗ</w:t>
      </w:r>
      <w:r>
        <w:rPr>
          <w:spacing w:val="-11"/>
        </w:rPr>
        <w:t xml:space="preserve"> </w:t>
      </w:r>
      <w:r>
        <w:t>та</w:t>
      </w:r>
      <w:r>
        <w:rPr>
          <w:spacing w:val="-11"/>
        </w:rPr>
        <w:t xml:space="preserve"> </w:t>
      </w:r>
      <w:r>
        <w:t>МОН</w:t>
      </w:r>
      <w:r>
        <w:rPr>
          <w:spacing w:val="-12"/>
        </w:rPr>
        <w:t xml:space="preserve"> </w:t>
      </w:r>
      <w:r>
        <w:t>від</w:t>
      </w:r>
      <w:r>
        <w:rPr>
          <w:spacing w:val="-10"/>
        </w:rPr>
        <w:t xml:space="preserve"> </w:t>
      </w:r>
      <w:r>
        <w:t xml:space="preserve">20.07.2009 р. за № 518/674 розподіляються на основну, підготовчу та спеціальну медичні </w:t>
      </w:r>
      <w:r>
        <w:rPr>
          <w:spacing w:val="-2"/>
        </w:rPr>
        <w:t>групи.</w:t>
      </w:r>
    </w:p>
    <w:p w:rsidR="0012517F" w:rsidRDefault="006F0A98">
      <w:pPr>
        <w:pStyle w:val="a3"/>
        <w:spacing w:line="276" w:lineRule="auto"/>
        <w:ind w:right="290"/>
      </w:pPr>
      <w:r>
        <w:t>Для основної медичної групи фізична підготовка проводиться в повному обсязі згідно з навчальними програмами з урахуванням індивідуальних особливостей розвитку дитини.</w:t>
      </w:r>
    </w:p>
    <w:p w:rsidR="0012517F" w:rsidRDefault="006F0A98">
      <w:pPr>
        <w:pStyle w:val="a3"/>
        <w:spacing w:line="276" w:lineRule="auto"/>
        <w:ind w:right="283"/>
      </w:pPr>
      <w:r>
        <w:t>Здобувачі освіти, які за станом здоров’я віднесені до підготовчої медичної групи,</w:t>
      </w:r>
      <w:r>
        <w:rPr>
          <w:spacing w:val="-18"/>
        </w:rPr>
        <w:t xml:space="preserve"> </w:t>
      </w:r>
      <w:r>
        <w:t>відвідують</w:t>
      </w:r>
      <w:r>
        <w:rPr>
          <w:spacing w:val="-17"/>
        </w:rPr>
        <w:t xml:space="preserve"> </w:t>
      </w:r>
      <w:r>
        <w:t>обов’язкові</w:t>
      </w:r>
      <w:r>
        <w:rPr>
          <w:spacing w:val="-18"/>
        </w:rPr>
        <w:t xml:space="preserve"> </w:t>
      </w:r>
      <w:r>
        <w:t>уроки</w:t>
      </w:r>
      <w:r>
        <w:rPr>
          <w:spacing w:val="-17"/>
        </w:rPr>
        <w:t xml:space="preserve"> </w:t>
      </w:r>
      <w:r>
        <w:t>фізичної</w:t>
      </w:r>
      <w:r>
        <w:rPr>
          <w:spacing w:val="-18"/>
        </w:rPr>
        <w:t xml:space="preserve"> </w:t>
      </w:r>
      <w:r>
        <w:t>культури</w:t>
      </w:r>
      <w:r>
        <w:rPr>
          <w:spacing w:val="-17"/>
        </w:rPr>
        <w:t xml:space="preserve"> </w:t>
      </w:r>
      <w:r>
        <w:t>та</w:t>
      </w:r>
      <w:r>
        <w:rPr>
          <w:spacing w:val="-18"/>
        </w:rPr>
        <w:t xml:space="preserve"> </w:t>
      </w:r>
      <w:r>
        <w:t>опановують</w:t>
      </w:r>
      <w:r>
        <w:rPr>
          <w:spacing w:val="-17"/>
        </w:rPr>
        <w:t xml:space="preserve"> </w:t>
      </w:r>
      <w:r>
        <w:t>навчальний матеріал відповідно до вимог цієї навчальної програми. Участь у змаганнях – за додатковим дозволом лікаря.</w:t>
      </w:r>
    </w:p>
    <w:p w:rsidR="0012517F" w:rsidRDefault="006F0A98">
      <w:pPr>
        <w:pStyle w:val="a3"/>
        <w:spacing w:line="276" w:lineRule="auto"/>
        <w:ind w:right="283"/>
      </w:pPr>
      <w:r>
        <w:t xml:space="preserve">Здобувачі освіти, які за станом здоров’я віднесені до спеціальної медичної групи, відвідують обов’язкові уроки фізичної культури але виконують корегувальні вправи і вправи для загального фізичного розвитку, які їм не </w:t>
      </w:r>
      <w:r>
        <w:rPr>
          <w:spacing w:val="-2"/>
        </w:rPr>
        <w:t>протипоказані.</w:t>
      </w:r>
    </w:p>
    <w:p w:rsidR="0012517F" w:rsidRDefault="006F0A98">
      <w:pPr>
        <w:pStyle w:val="a3"/>
        <w:spacing w:line="276" w:lineRule="auto"/>
        <w:ind w:right="285"/>
      </w:pPr>
      <w:r>
        <w:t>Здобувачі освіти, незалежно від рівня фізичного розвитку та медичної групи, а також тимчасово звільнені від фізичних навантажень, повинні бути обов’язково</w:t>
      </w:r>
      <w:r>
        <w:rPr>
          <w:spacing w:val="-8"/>
        </w:rPr>
        <w:t xml:space="preserve"> </w:t>
      </w:r>
      <w:r>
        <w:t>присутніми</w:t>
      </w:r>
      <w:r>
        <w:rPr>
          <w:spacing w:val="-4"/>
        </w:rPr>
        <w:t xml:space="preserve"> </w:t>
      </w:r>
      <w:r>
        <w:t>на</w:t>
      </w:r>
      <w:r>
        <w:rPr>
          <w:spacing w:val="-8"/>
        </w:rPr>
        <w:t xml:space="preserve"> </w:t>
      </w:r>
      <w:r>
        <w:t>заняттях</w:t>
      </w:r>
      <w:r>
        <w:rPr>
          <w:spacing w:val="-8"/>
        </w:rPr>
        <w:t xml:space="preserve"> </w:t>
      </w:r>
      <w:r>
        <w:t>фізичної</w:t>
      </w:r>
      <w:r>
        <w:rPr>
          <w:spacing w:val="-7"/>
        </w:rPr>
        <w:t xml:space="preserve"> </w:t>
      </w:r>
      <w:r>
        <w:t>культури.</w:t>
      </w:r>
      <w:r>
        <w:rPr>
          <w:spacing w:val="-9"/>
        </w:rPr>
        <w:t xml:space="preserve"> </w:t>
      </w:r>
      <w:r>
        <w:t>Допустиме</w:t>
      </w:r>
      <w:r>
        <w:rPr>
          <w:spacing w:val="-7"/>
        </w:rPr>
        <w:t xml:space="preserve"> </w:t>
      </w:r>
      <w:r>
        <w:t>навантаження для здобувачів освіти, які за станом здоров’я належать до підготовчої та спеціальної медичних груп, встановлює викладач фізичної культури.</w:t>
      </w:r>
    </w:p>
    <w:p w:rsidR="0012517F" w:rsidRDefault="006F0A98">
      <w:pPr>
        <w:pStyle w:val="a3"/>
        <w:spacing w:line="276" w:lineRule="auto"/>
        <w:ind w:right="283"/>
      </w:pPr>
      <w:r>
        <w:t>Домашні завдання для самостійного виконання фізичних вправ здобувачі освіти</w:t>
      </w:r>
      <w:r>
        <w:rPr>
          <w:spacing w:val="-11"/>
        </w:rPr>
        <w:t xml:space="preserve"> </w:t>
      </w:r>
      <w:r>
        <w:t>отримують</w:t>
      </w:r>
      <w:r>
        <w:rPr>
          <w:spacing w:val="-8"/>
        </w:rPr>
        <w:t xml:space="preserve"> </w:t>
      </w:r>
      <w:r>
        <w:t>на</w:t>
      </w:r>
      <w:r>
        <w:rPr>
          <w:spacing w:val="-9"/>
        </w:rPr>
        <w:t xml:space="preserve"> </w:t>
      </w:r>
      <w:r>
        <w:t>заняттях</w:t>
      </w:r>
      <w:r>
        <w:rPr>
          <w:spacing w:val="-8"/>
        </w:rPr>
        <w:t xml:space="preserve"> </w:t>
      </w:r>
      <w:r>
        <w:t>фізичної</w:t>
      </w:r>
      <w:r>
        <w:rPr>
          <w:spacing w:val="-10"/>
        </w:rPr>
        <w:t xml:space="preserve"> </w:t>
      </w:r>
      <w:r>
        <w:t>культури.</w:t>
      </w:r>
      <w:r>
        <w:rPr>
          <w:spacing w:val="-9"/>
        </w:rPr>
        <w:t xml:space="preserve"> </w:t>
      </w:r>
      <w:r>
        <w:t>Вони</w:t>
      </w:r>
      <w:r>
        <w:rPr>
          <w:spacing w:val="-8"/>
        </w:rPr>
        <w:t xml:space="preserve"> </w:t>
      </w:r>
      <w:r>
        <w:t>мають</w:t>
      </w:r>
      <w:r>
        <w:rPr>
          <w:spacing w:val="-10"/>
        </w:rPr>
        <w:t xml:space="preserve"> </w:t>
      </w:r>
      <w:r>
        <w:t>бути</w:t>
      </w:r>
      <w:r>
        <w:rPr>
          <w:spacing w:val="-8"/>
        </w:rPr>
        <w:t xml:space="preserve"> </w:t>
      </w:r>
      <w:r>
        <w:t>спрямовані</w:t>
      </w:r>
      <w:r>
        <w:rPr>
          <w:spacing w:val="-10"/>
        </w:rPr>
        <w:t xml:space="preserve"> </w:t>
      </w:r>
      <w:r>
        <w:t>на підвищення</w:t>
      </w:r>
      <w:r>
        <w:rPr>
          <w:spacing w:val="-18"/>
        </w:rPr>
        <w:t xml:space="preserve"> </w:t>
      </w:r>
      <w:r>
        <w:t>рухового</w:t>
      </w:r>
      <w:r>
        <w:rPr>
          <w:spacing w:val="-17"/>
        </w:rPr>
        <w:t xml:space="preserve"> </w:t>
      </w:r>
      <w:r>
        <w:t>режиму</w:t>
      </w:r>
      <w:r>
        <w:rPr>
          <w:spacing w:val="-18"/>
        </w:rPr>
        <w:t xml:space="preserve"> </w:t>
      </w:r>
      <w:r>
        <w:t>у</w:t>
      </w:r>
      <w:r>
        <w:rPr>
          <w:spacing w:val="-17"/>
        </w:rPr>
        <w:t xml:space="preserve"> </w:t>
      </w:r>
      <w:r>
        <w:t>вільний</w:t>
      </w:r>
      <w:r>
        <w:rPr>
          <w:spacing w:val="-18"/>
        </w:rPr>
        <w:t xml:space="preserve"> </w:t>
      </w:r>
      <w:r>
        <w:t>час,</w:t>
      </w:r>
      <w:r>
        <w:rPr>
          <w:spacing w:val="-17"/>
        </w:rPr>
        <w:t xml:space="preserve"> </w:t>
      </w:r>
      <w:r>
        <w:t>досягнення</w:t>
      </w:r>
      <w:r>
        <w:rPr>
          <w:spacing w:val="-18"/>
        </w:rPr>
        <w:t xml:space="preserve"> </w:t>
      </w:r>
      <w:proofErr w:type="spellStart"/>
      <w:r>
        <w:t>рекреаційно-</w:t>
      </w:r>
      <w:proofErr w:type="spellEnd"/>
      <w:r>
        <w:rPr>
          <w:spacing w:val="-17"/>
        </w:rPr>
        <w:t xml:space="preserve"> </w:t>
      </w:r>
      <w:r>
        <w:t>оздоровчого ефекту. У разі відставання в розвитку фізичних якостей</w:t>
      </w:r>
      <w:r>
        <w:rPr>
          <w:spacing w:val="-6"/>
        </w:rPr>
        <w:t xml:space="preserve"> </w:t>
      </w:r>
      <w:r>
        <w:t>викладач</w:t>
      </w:r>
      <w:r>
        <w:rPr>
          <w:spacing w:val="-4"/>
        </w:rPr>
        <w:t xml:space="preserve"> </w:t>
      </w:r>
      <w:r>
        <w:t>разом</w:t>
      </w:r>
      <w:r>
        <w:rPr>
          <w:spacing w:val="-5"/>
        </w:rPr>
        <w:t xml:space="preserve"> </w:t>
      </w:r>
      <w:r>
        <w:t>із здобувачем освіти складає індивідуальну програму фізкультурно-оздоровчих занять,</w:t>
      </w:r>
      <w:r>
        <w:rPr>
          <w:spacing w:val="-15"/>
        </w:rPr>
        <w:t xml:space="preserve"> </w:t>
      </w:r>
      <w:r>
        <w:t>де</w:t>
      </w:r>
      <w:r>
        <w:rPr>
          <w:spacing w:val="-15"/>
        </w:rPr>
        <w:t xml:space="preserve"> </w:t>
      </w:r>
      <w:r>
        <w:t>вказується</w:t>
      </w:r>
      <w:r>
        <w:rPr>
          <w:spacing w:val="-14"/>
        </w:rPr>
        <w:t xml:space="preserve"> </w:t>
      </w:r>
      <w:r>
        <w:t>завдання</w:t>
      </w:r>
      <w:r>
        <w:rPr>
          <w:spacing w:val="-14"/>
        </w:rPr>
        <w:t xml:space="preserve"> </w:t>
      </w:r>
      <w:r>
        <w:t>занять,</w:t>
      </w:r>
      <w:r>
        <w:rPr>
          <w:spacing w:val="-16"/>
        </w:rPr>
        <w:t xml:space="preserve"> </w:t>
      </w:r>
      <w:r>
        <w:t>фізичні</w:t>
      </w:r>
      <w:r>
        <w:rPr>
          <w:spacing w:val="-14"/>
        </w:rPr>
        <w:t xml:space="preserve"> </w:t>
      </w:r>
      <w:r>
        <w:t>вправи,</w:t>
      </w:r>
      <w:r>
        <w:rPr>
          <w:spacing w:val="-15"/>
        </w:rPr>
        <w:t xml:space="preserve"> </w:t>
      </w:r>
      <w:r>
        <w:t>послідовність</w:t>
      </w:r>
      <w:r>
        <w:rPr>
          <w:spacing w:val="-16"/>
        </w:rPr>
        <w:t xml:space="preserve"> </w:t>
      </w:r>
      <w:r>
        <w:t>їх</w:t>
      </w:r>
      <w:r>
        <w:rPr>
          <w:spacing w:val="-14"/>
        </w:rPr>
        <w:t xml:space="preserve"> </w:t>
      </w:r>
      <w:r>
        <w:t>виконання, кількість</w:t>
      </w:r>
      <w:r>
        <w:rPr>
          <w:spacing w:val="32"/>
        </w:rPr>
        <w:t xml:space="preserve"> </w:t>
      </w:r>
      <w:r>
        <w:t>повторень,</w:t>
      </w:r>
      <w:r>
        <w:rPr>
          <w:spacing w:val="33"/>
        </w:rPr>
        <w:t xml:space="preserve"> </w:t>
      </w:r>
      <w:r>
        <w:t>інтервали</w:t>
      </w:r>
      <w:r>
        <w:rPr>
          <w:spacing w:val="34"/>
        </w:rPr>
        <w:t xml:space="preserve"> </w:t>
      </w:r>
      <w:r>
        <w:t>відпочинку,</w:t>
      </w:r>
      <w:r>
        <w:rPr>
          <w:spacing w:val="33"/>
        </w:rPr>
        <w:t xml:space="preserve"> </w:t>
      </w:r>
      <w:r>
        <w:t>засоби</w:t>
      </w:r>
      <w:r>
        <w:rPr>
          <w:spacing w:val="33"/>
        </w:rPr>
        <w:t xml:space="preserve"> </w:t>
      </w:r>
      <w:r>
        <w:t>самоконтролю,</w:t>
      </w:r>
      <w:r>
        <w:rPr>
          <w:spacing w:val="33"/>
        </w:rPr>
        <w:t xml:space="preserve"> </w:t>
      </w:r>
      <w:r>
        <w:t>відмітки</w:t>
      </w:r>
      <w:r>
        <w:rPr>
          <w:spacing w:val="33"/>
        </w:rPr>
        <w:t xml:space="preserve"> </w:t>
      </w:r>
      <w:r>
        <w:rPr>
          <w:spacing w:val="-5"/>
        </w:rPr>
        <w:t>про</w:t>
      </w:r>
    </w:p>
    <w:p w:rsidR="0012517F" w:rsidRDefault="0012517F">
      <w:pPr>
        <w:pStyle w:val="a3"/>
        <w:spacing w:line="276" w:lineRule="auto"/>
        <w:sectPr w:rsidR="0012517F">
          <w:pgSz w:w="11910" w:h="16840"/>
          <w:pgMar w:top="1040" w:right="708" w:bottom="280" w:left="283" w:header="710" w:footer="0" w:gutter="0"/>
          <w:cols w:space="720"/>
        </w:sectPr>
      </w:pPr>
    </w:p>
    <w:p w:rsidR="0012517F" w:rsidRDefault="006F0A98">
      <w:pPr>
        <w:pStyle w:val="a3"/>
        <w:spacing w:before="163" w:line="276" w:lineRule="auto"/>
        <w:ind w:right="292" w:firstLine="0"/>
      </w:pPr>
      <w:r>
        <w:lastRenderedPageBreak/>
        <w:t>виконання завдання. Самостійні заняття за індивідуальною програмою надають додаткові бонуси при оцінюванні навчальних досягнень.</w:t>
      </w:r>
    </w:p>
    <w:p w:rsidR="0012517F" w:rsidRDefault="006F0A98">
      <w:pPr>
        <w:pStyle w:val="a3"/>
        <w:spacing w:before="2" w:line="276" w:lineRule="auto"/>
        <w:ind w:right="286"/>
      </w:pPr>
      <w:r>
        <w:t>При складанні розкладу навчальних занять не рекомендується здвоювати уроки фізичної культури або проводити їх два дні поспіль. Більшість уроків фізичної культури доцільно проводити на відкритому повітрі.</w:t>
      </w:r>
    </w:p>
    <w:p w:rsidR="0012517F" w:rsidRDefault="0012517F">
      <w:pPr>
        <w:pStyle w:val="a3"/>
        <w:spacing w:before="98" w:after="1"/>
        <w:ind w:left="0" w:firstLine="0"/>
        <w:jc w:val="left"/>
        <w:rPr>
          <w:sz w:val="20"/>
        </w:rPr>
      </w:pPr>
    </w:p>
    <w:tbl>
      <w:tblPr>
        <w:tblW w:w="0" w:type="auto"/>
        <w:tblInd w:w="1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5747"/>
        <w:gridCol w:w="716"/>
        <w:gridCol w:w="697"/>
        <w:gridCol w:w="702"/>
        <w:gridCol w:w="620"/>
        <w:gridCol w:w="567"/>
        <w:gridCol w:w="591"/>
      </w:tblGrid>
      <w:tr w:rsidR="0012517F">
        <w:trPr>
          <w:trHeight w:val="275"/>
        </w:trPr>
        <w:tc>
          <w:tcPr>
            <w:tcW w:w="5747" w:type="dxa"/>
            <w:vMerge w:val="restart"/>
          </w:tcPr>
          <w:p w:rsidR="0012517F" w:rsidRDefault="006F0A98">
            <w:pPr>
              <w:pStyle w:val="TableParagraph"/>
              <w:spacing w:line="273" w:lineRule="exact"/>
              <w:ind w:left="1233"/>
              <w:rPr>
                <w:b/>
                <w:sz w:val="24"/>
              </w:rPr>
            </w:pPr>
            <w:r>
              <w:rPr>
                <w:b/>
                <w:sz w:val="24"/>
              </w:rPr>
              <w:t>Назви</w:t>
            </w:r>
            <w:r>
              <w:rPr>
                <w:b/>
                <w:spacing w:val="-3"/>
                <w:sz w:val="24"/>
              </w:rPr>
              <w:t xml:space="preserve"> </w:t>
            </w:r>
            <w:r>
              <w:rPr>
                <w:b/>
                <w:sz w:val="24"/>
              </w:rPr>
              <w:t>змістових</w:t>
            </w:r>
            <w:r>
              <w:rPr>
                <w:b/>
                <w:spacing w:val="-3"/>
                <w:sz w:val="24"/>
              </w:rPr>
              <w:t xml:space="preserve"> </w:t>
            </w:r>
            <w:r>
              <w:rPr>
                <w:b/>
                <w:sz w:val="24"/>
              </w:rPr>
              <w:t>модулів</w:t>
            </w:r>
            <w:r>
              <w:rPr>
                <w:b/>
                <w:spacing w:val="-3"/>
                <w:sz w:val="24"/>
              </w:rPr>
              <w:t xml:space="preserve"> </w:t>
            </w:r>
            <w:r>
              <w:rPr>
                <w:b/>
                <w:sz w:val="24"/>
              </w:rPr>
              <w:t>і</w:t>
            </w:r>
            <w:r>
              <w:rPr>
                <w:b/>
                <w:spacing w:val="-3"/>
                <w:sz w:val="24"/>
              </w:rPr>
              <w:t xml:space="preserve"> </w:t>
            </w:r>
            <w:r>
              <w:rPr>
                <w:b/>
                <w:spacing w:val="-5"/>
                <w:sz w:val="24"/>
              </w:rPr>
              <w:t>тем</w:t>
            </w:r>
          </w:p>
        </w:tc>
        <w:tc>
          <w:tcPr>
            <w:tcW w:w="3893" w:type="dxa"/>
            <w:gridSpan w:val="6"/>
          </w:tcPr>
          <w:p w:rsidR="0012517F" w:rsidRDefault="006F0A98">
            <w:pPr>
              <w:pStyle w:val="TableParagraph"/>
              <w:spacing w:line="256" w:lineRule="exact"/>
              <w:ind w:left="1072"/>
              <w:rPr>
                <w:b/>
                <w:sz w:val="24"/>
              </w:rPr>
            </w:pPr>
            <w:r>
              <w:rPr>
                <w:b/>
                <w:sz w:val="24"/>
              </w:rPr>
              <w:t>Кількість</w:t>
            </w:r>
            <w:r>
              <w:rPr>
                <w:b/>
                <w:spacing w:val="-4"/>
                <w:sz w:val="24"/>
              </w:rPr>
              <w:t xml:space="preserve"> </w:t>
            </w:r>
            <w:r>
              <w:rPr>
                <w:b/>
                <w:spacing w:val="-2"/>
                <w:sz w:val="24"/>
              </w:rPr>
              <w:t>годин</w:t>
            </w:r>
          </w:p>
        </w:tc>
      </w:tr>
      <w:tr w:rsidR="0012517F">
        <w:trPr>
          <w:trHeight w:val="275"/>
        </w:trPr>
        <w:tc>
          <w:tcPr>
            <w:tcW w:w="5747" w:type="dxa"/>
            <w:vMerge/>
            <w:tcBorders>
              <w:top w:val="nil"/>
            </w:tcBorders>
          </w:tcPr>
          <w:p w:rsidR="0012517F" w:rsidRDefault="0012517F">
            <w:pPr>
              <w:rPr>
                <w:sz w:val="2"/>
                <w:szCs w:val="2"/>
              </w:rPr>
            </w:pPr>
          </w:p>
        </w:tc>
        <w:tc>
          <w:tcPr>
            <w:tcW w:w="3893" w:type="dxa"/>
            <w:gridSpan w:val="6"/>
          </w:tcPr>
          <w:p w:rsidR="0012517F" w:rsidRDefault="006F0A98">
            <w:pPr>
              <w:pStyle w:val="TableParagraph"/>
              <w:spacing w:line="256" w:lineRule="exact"/>
              <w:ind w:left="1249"/>
              <w:rPr>
                <w:b/>
                <w:sz w:val="24"/>
              </w:rPr>
            </w:pPr>
            <w:r>
              <w:rPr>
                <w:b/>
                <w:sz w:val="24"/>
              </w:rPr>
              <w:t>денна</w:t>
            </w:r>
            <w:r>
              <w:rPr>
                <w:b/>
                <w:spacing w:val="-1"/>
                <w:sz w:val="24"/>
              </w:rPr>
              <w:t xml:space="preserve"> </w:t>
            </w:r>
            <w:r>
              <w:rPr>
                <w:b/>
                <w:spacing w:val="-2"/>
                <w:sz w:val="24"/>
              </w:rPr>
              <w:t>форма</w:t>
            </w:r>
          </w:p>
        </w:tc>
      </w:tr>
      <w:tr w:rsidR="0012517F">
        <w:trPr>
          <w:trHeight w:val="275"/>
        </w:trPr>
        <w:tc>
          <w:tcPr>
            <w:tcW w:w="5747" w:type="dxa"/>
            <w:vMerge/>
            <w:tcBorders>
              <w:top w:val="nil"/>
            </w:tcBorders>
          </w:tcPr>
          <w:p w:rsidR="0012517F" w:rsidRDefault="0012517F">
            <w:pPr>
              <w:rPr>
                <w:sz w:val="2"/>
                <w:szCs w:val="2"/>
              </w:rPr>
            </w:pPr>
          </w:p>
        </w:tc>
        <w:tc>
          <w:tcPr>
            <w:tcW w:w="716" w:type="dxa"/>
            <w:vMerge w:val="restart"/>
          </w:tcPr>
          <w:p w:rsidR="0012517F" w:rsidRDefault="006F0A98">
            <w:pPr>
              <w:pStyle w:val="TableParagraph"/>
              <w:spacing w:line="276" w:lineRule="exact"/>
              <w:ind w:left="244" w:right="107" w:hanging="123"/>
              <w:rPr>
                <w:b/>
                <w:sz w:val="24"/>
              </w:rPr>
            </w:pPr>
            <w:proofErr w:type="spellStart"/>
            <w:r>
              <w:rPr>
                <w:b/>
                <w:spacing w:val="-4"/>
                <w:sz w:val="24"/>
              </w:rPr>
              <w:t>усьо</w:t>
            </w:r>
            <w:proofErr w:type="spellEnd"/>
            <w:r>
              <w:rPr>
                <w:b/>
                <w:spacing w:val="-4"/>
                <w:sz w:val="24"/>
              </w:rPr>
              <w:t xml:space="preserve"> </w:t>
            </w:r>
            <w:proofErr w:type="spellStart"/>
            <w:r>
              <w:rPr>
                <w:b/>
                <w:spacing w:val="-6"/>
                <w:sz w:val="24"/>
              </w:rPr>
              <w:t>го</w:t>
            </w:r>
            <w:proofErr w:type="spellEnd"/>
          </w:p>
        </w:tc>
        <w:tc>
          <w:tcPr>
            <w:tcW w:w="3177" w:type="dxa"/>
            <w:gridSpan w:val="5"/>
          </w:tcPr>
          <w:p w:rsidR="0012517F" w:rsidRDefault="006F0A98">
            <w:pPr>
              <w:pStyle w:val="TableParagraph"/>
              <w:spacing w:line="256" w:lineRule="exact"/>
              <w:ind w:left="915"/>
              <w:rPr>
                <w:b/>
                <w:sz w:val="24"/>
              </w:rPr>
            </w:pPr>
            <w:r>
              <w:rPr>
                <w:b/>
                <w:sz w:val="24"/>
              </w:rPr>
              <w:t>у тому</w:t>
            </w:r>
            <w:r>
              <w:rPr>
                <w:b/>
                <w:spacing w:val="1"/>
                <w:sz w:val="24"/>
              </w:rPr>
              <w:t xml:space="preserve"> </w:t>
            </w:r>
            <w:r>
              <w:rPr>
                <w:b/>
                <w:spacing w:val="-2"/>
                <w:sz w:val="24"/>
              </w:rPr>
              <w:t>числі</w:t>
            </w:r>
          </w:p>
        </w:tc>
      </w:tr>
      <w:tr w:rsidR="0012517F">
        <w:trPr>
          <w:trHeight w:val="275"/>
        </w:trPr>
        <w:tc>
          <w:tcPr>
            <w:tcW w:w="5747" w:type="dxa"/>
            <w:vMerge/>
            <w:tcBorders>
              <w:top w:val="nil"/>
            </w:tcBorders>
          </w:tcPr>
          <w:p w:rsidR="0012517F" w:rsidRDefault="0012517F">
            <w:pPr>
              <w:rPr>
                <w:sz w:val="2"/>
                <w:szCs w:val="2"/>
              </w:rPr>
            </w:pPr>
          </w:p>
        </w:tc>
        <w:tc>
          <w:tcPr>
            <w:tcW w:w="716" w:type="dxa"/>
            <w:vMerge/>
            <w:tcBorders>
              <w:top w:val="nil"/>
            </w:tcBorders>
          </w:tcPr>
          <w:p w:rsidR="0012517F" w:rsidRDefault="0012517F">
            <w:pPr>
              <w:rPr>
                <w:sz w:val="2"/>
                <w:szCs w:val="2"/>
              </w:rPr>
            </w:pPr>
          </w:p>
        </w:tc>
        <w:tc>
          <w:tcPr>
            <w:tcW w:w="697" w:type="dxa"/>
          </w:tcPr>
          <w:p w:rsidR="0012517F" w:rsidRDefault="006F0A98">
            <w:pPr>
              <w:pStyle w:val="TableParagraph"/>
              <w:spacing w:line="256" w:lineRule="exact"/>
              <w:ind w:left="6"/>
              <w:jc w:val="center"/>
              <w:rPr>
                <w:b/>
                <w:sz w:val="24"/>
              </w:rPr>
            </w:pPr>
            <w:r>
              <w:rPr>
                <w:b/>
                <w:spacing w:val="-10"/>
                <w:sz w:val="24"/>
              </w:rPr>
              <w:t>л</w:t>
            </w:r>
          </w:p>
        </w:tc>
        <w:tc>
          <w:tcPr>
            <w:tcW w:w="702" w:type="dxa"/>
          </w:tcPr>
          <w:p w:rsidR="0012517F" w:rsidRDefault="006F0A98">
            <w:pPr>
              <w:pStyle w:val="TableParagraph"/>
              <w:spacing w:line="256" w:lineRule="exact"/>
              <w:ind w:left="38" w:right="34"/>
              <w:jc w:val="center"/>
              <w:rPr>
                <w:b/>
                <w:sz w:val="24"/>
              </w:rPr>
            </w:pPr>
            <w:r>
              <w:rPr>
                <w:b/>
                <w:spacing w:val="-10"/>
                <w:sz w:val="24"/>
              </w:rPr>
              <w:t>п</w:t>
            </w:r>
          </w:p>
        </w:tc>
        <w:tc>
          <w:tcPr>
            <w:tcW w:w="620" w:type="dxa"/>
          </w:tcPr>
          <w:p w:rsidR="0012517F" w:rsidRDefault="006F0A98">
            <w:pPr>
              <w:pStyle w:val="TableParagraph"/>
              <w:spacing w:line="256" w:lineRule="exact"/>
              <w:ind w:left="3" w:right="3"/>
              <w:jc w:val="center"/>
              <w:rPr>
                <w:b/>
                <w:sz w:val="24"/>
              </w:rPr>
            </w:pPr>
            <w:r>
              <w:rPr>
                <w:b/>
                <w:spacing w:val="-5"/>
                <w:sz w:val="24"/>
              </w:rPr>
              <w:t>сем</w:t>
            </w:r>
          </w:p>
        </w:tc>
        <w:tc>
          <w:tcPr>
            <w:tcW w:w="567" w:type="dxa"/>
          </w:tcPr>
          <w:p w:rsidR="0012517F" w:rsidRDefault="006F0A98">
            <w:pPr>
              <w:pStyle w:val="TableParagraph"/>
              <w:spacing w:line="256" w:lineRule="exact"/>
              <w:ind w:left="2"/>
              <w:jc w:val="center"/>
              <w:rPr>
                <w:b/>
                <w:sz w:val="24"/>
              </w:rPr>
            </w:pPr>
            <w:proofErr w:type="spellStart"/>
            <w:r>
              <w:rPr>
                <w:b/>
                <w:spacing w:val="-5"/>
                <w:sz w:val="24"/>
              </w:rPr>
              <w:t>інд</w:t>
            </w:r>
            <w:proofErr w:type="spellEnd"/>
          </w:p>
        </w:tc>
        <w:tc>
          <w:tcPr>
            <w:tcW w:w="591" w:type="dxa"/>
          </w:tcPr>
          <w:p w:rsidR="0012517F" w:rsidRDefault="006F0A98">
            <w:pPr>
              <w:pStyle w:val="TableParagraph"/>
              <w:spacing w:line="256" w:lineRule="exact"/>
              <w:jc w:val="center"/>
              <w:rPr>
                <w:b/>
                <w:sz w:val="24"/>
              </w:rPr>
            </w:pPr>
            <w:proofErr w:type="spellStart"/>
            <w:r>
              <w:rPr>
                <w:b/>
                <w:spacing w:val="-4"/>
                <w:sz w:val="24"/>
              </w:rPr>
              <w:t>с.р</w:t>
            </w:r>
            <w:proofErr w:type="spellEnd"/>
            <w:r>
              <w:rPr>
                <w:b/>
                <w:spacing w:val="-4"/>
                <w:sz w:val="24"/>
              </w:rPr>
              <w:t>.</w:t>
            </w:r>
          </w:p>
        </w:tc>
      </w:tr>
      <w:tr w:rsidR="0012517F">
        <w:trPr>
          <w:trHeight w:val="275"/>
        </w:trPr>
        <w:tc>
          <w:tcPr>
            <w:tcW w:w="5747" w:type="dxa"/>
          </w:tcPr>
          <w:p w:rsidR="0012517F" w:rsidRDefault="006F0A98">
            <w:pPr>
              <w:pStyle w:val="TableParagraph"/>
              <w:spacing w:line="256" w:lineRule="exact"/>
              <w:ind w:left="9"/>
              <w:jc w:val="center"/>
              <w:rPr>
                <w:b/>
                <w:sz w:val="24"/>
              </w:rPr>
            </w:pPr>
            <w:r>
              <w:rPr>
                <w:b/>
                <w:spacing w:val="-10"/>
                <w:sz w:val="24"/>
              </w:rPr>
              <w:t>1</w:t>
            </w:r>
          </w:p>
        </w:tc>
        <w:tc>
          <w:tcPr>
            <w:tcW w:w="716" w:type="dxa"/>
          </w:tcPr>
          <w:p w:rsidR="0012517F" w:rsidRDefault="006F0A98">
            <w:pPr>
              <w:pStyle w:val="TableParagraph"/>
              <w:spacing w:line="256" w:lineRule="exact"/>
              <w:ind w:left="7"/>
              <w:jc w:val="center"/>
              <w:rPr>
                <w:b/>
                <w:sz w:val="24"/>
              </w:rPr>
            </w:pPr>
            <w:r>
              <w:rPr>
                <w:b/>
                <w:spacing w:val="-10"/>
                <w:sz w:val="24"/>
              </w:rPr>
              <w:t>2</w:t>
            </w:r>
          </w:p>
        </w:tc>
        <w:tc>
          <w:tcPr>
            <w:tcW w:w="697" w:type="dxa"/>
          </w:tcPr>
          <w:p w:rsidR="0012517F" w:rsidRDefault="006F0A98">
            <w:pPr>
              <w:pStyle w:val="TableParagraph"/>
              <w:spacing w:line="256" w:lineRule="exact"/>
              <w:ind w:left="6"/>
              <w:jc w:val="center"/>
              <w:rPr>
                <w:b/>
                <w:sz w:val="24"/>
              </w:rPr>
            </w:pPr>
            <w:r>
              <w:rPr>
                <w:b/>
                <w:spacing w:val="-10"/>
                <w:sz w:val="24"/>
              </w:rPr>
              <w:t>3</w:t>
            </w:r>
          </w:p>
        </w:tc>
        <w:tc>
          <w:tcPr>
            <w:tcW w:w="702" w:type="dxa"/>
          </w:tcPr>
          <w:p w:rsidR="0012517F" w:rsidRDefault="006F0A98">
            <w:pPr>
              <w:pStyle w:val="TableParagraph"/>
              <w:spacing w:line="256" w:lineRule="exact"/>
              <w:ind w:left="38" w:right="33"/>
              <w:jc w:val="center"/>
              <w:rPr>
                <w:b/>
                <w:sz w:val="24"/>
              </w:rPr>
            </w:pPr>
            <w:r>
              <w:rPr>
                <w:b/>
                <w:spacing w:val="-10"/>
                <w:sz w:val="24"/>
              </w:rPr>
              <w:t>4</w:t>
            </w:r>
          </w:p>
        </w:tc>
        <w:tc>
          <w:tcPr>
            <w:tcW w:w="620" w:type="dxa"/>
          </w:tcPr>
          <w:p w:rsidR="0012517F" w:rsidRDefault="006F0A98">
            <w:pPr>
              <w:pStyle w:val="TableParagraph"/>
              <w:spacing w:line="256" w:lineRule="exact"/>
              <w:ind w:left="3"/>
              <w:jc w:val="center"/>
              <w:rPr>
                <w:b/>
                <w:sz w:val="24"/>
              </w:rPr>
            </w:pPr>
            <w:r>
              <w:rPr>
                <w:b/>
                <w:spacing w:val="-10"/>
                <w:sz w:val="24"/>
              </w:rPr>
              <w:t>5</w:t>
            </w:r>
          </w:p>
        </w:tc>
        <w:tc>
          <w:tcPr>
            <w:tcW w:w="567" w:type="dxa"/>
          </w:tcPr>
          <w:p w:rsidR="0012517F" w:rsidRDefault="006F0A98">
            <w:pPr>
              <w:pStyle w:val="TableParagraph"/>
              <w:spacing w:line="256" w:lineRule="exact"/>
              <w:ind w:left="2" w:right="1"/>
              <w:jc w:val="center"/>
              <w:rPr>
                <w:b/>
                <w:sz w:val="24"/>
              </w:rPr>
            </w:pPr>
            <w:r>
              <w:rPr>
                <w:b/>
                <w:spacing w:val="-10"/>
                <w:sz w:val="24"/>
              </w:rPr>
              <w:t>6</w:t>
            </w:r>
          </w:p>
        </w:tc>
        <w:tc>
          <w:tcPr>
            <w:tcW w:w="591" w:type="dxa"/>
          </w:tcPr>
          <w:p w:rsidR="0012517F" w:rsidRDefault="006F0A98">
            <w:pPr>
              <w:pStyle w:val="TableParagraph"/>
              <w:spacing w:line="256" w:lineRule="exact"/>
              <w:jc w:val="center"/>
              <w:rPr>
                <w:b/>
                <w:sz w:val="24"/>
              </w:rPr>
            </w:pPr>
            <w:r>
              <w:rPr>
                <w:b/>
                <w:spacing w:val="-10"/>
                <w:sz w:val="24"/>
              </w:rPr>
              <w:t>7</w:t>
            </w:r>
          </w:p>
        </w:tc>
      </w:tr>
      <w:tr w:rsidR="0012517F">
        <w:trPr>
          <w:trHeight w:val="318"/>
        </w:trPr>
        <w:tc>
          <w:tcPr>
            <w:tcW w:w="9640" w:type="dxa"/>
            <w:gridSpan w:val="7"/>
          </w:tcPr>
          <w:p w:rsidR="0012517F" w:rsidRDefault="006F0A98">
            <w:pPr>
              <w:pStyle w:val="TableParagraph"/>
              <w:spacing w:before="1"/>
              <w:ind w:left="45" w:right="38"/>
              <w:jc w:val="center"/>
              <w:rPr>
                <w:b/>
                <w:sz w:val="24"/>
              </w:rPr>
            </w:pPr>
            <w:r>
              <w:rPr>
                <w:b/>
                <w:sz w:val="24"/>
              </w:rPr>
              <w:t>МОДУЛЬ 1.</w:t>
            </w:r>
            <w:r>
              <w:rPr>
                <w:b/>
                <w:spacing w:val="58"/>
                <w:sz w:val="24"/>
              </w:rPr>
              <w:t xml:space="preserve"> </w:t>
            </w:r>
            <w:r w:rsidR="0045524C">
              <w:rPr>
                <w:b/>
                <w:sz w:val="24"/>
              </w:rPr>
              <w:t>(</w:t>
            </w:r>
            <w:r w:rsidR="0045524C">
              <w:rPr>
                <w:b/>
                <w:sz w:val="24"/>
                <w:lang w:val="ru-RU"/>
              </w:rPr>
              <w:t>3</w:t>
            </w:r>
            <w:r>
              <w:rPr>
                <w:b/>
                <w:sz w:val="24"/>
              </w:rPr>
              <w:t xml:space="preserve"> </w:t>
            </w:r>
            <w:r>
              <w:rPr>
                <w:b/>
                <w:spacing w:val="-2"/>
                <w:sz w:val="24"/>
              </w:rPr>
              <w:t>СЕМЕСТР)</w:t>
            </w:r>
          </w:p>
        </w:tc>
      </w:tr>
      <w:tr w:rsidR="0012517F">
        <w:trPr>
          <w:trHeight w:val="316"/>
        </w:trPr>
        <w:tc>
          <w:tcPr>
            <w:tcW w:w="9640" w:type="dxa"/>
            <w:gridSpan w:val="7"/>
          </w:tcPr>
          <w:p w:rsidR="0012517F" w:rsidRDefault="006F0A98">
            <w:pPr>
              <w:pStyle w:val="TableParagraph"/>
              <w:spacing w:line="276" w:lineRule="exact"/>
              <w:ind w:left="45" w:right="34"/>
              <w:jc w:val="center"/>
              <w:rPr>
                <w:b/>
                <w:sz w:val="24"/>
              </w:rPr>
            </w:pPr>
            <w:r>
              <w:rPr>
                <w:b/>
                <w:sz w:val="24"/>
              </w:rPr>
              <w:t>ЗМІСТОВИЙ</w:t>
            </w:r>
            <w:r>
              <w:rPr>
                <w:b/>
                <w:spacing w:val="-7"/>
                <w:sz w:val="24"/>
              </w:rPr>
              <w:t xml:space="preserve"> </w:t>
            </w:r>
            <w:r>
              <w:rPr>
                <w:b/>
                <w:sz w:val="24"/>
              </w:rPr>
              <w:t>МОДУЛЬ</w:t>
            </w:r>
            <w:r>
              <w:rPr>
                <w:b/>
                <w:spacing w:val="-4"/>
                <w:sz w:val="24"/>
              </w:rPr>
              <w:t xml:space="preserve"> </w:t>
            </w:r>
            <w:r>
              <w:rPr>
                <w:b/>
                <w:sz w:val="24"/>
              </w:rPr>
              <w:t>1.</w:t>
            </w:r>
            <w:r>
              <w:rPr>
                <w:b/>
                <w:spacing w:val="-10"/>
                <w:sz w:val="24"/>
              </w:rPr>
              <w:t xml:space="preserve"> </w:t>
            </w:r>
            <w:proofErr w:type="spellStart"/>
            <w:r>
              <w:rPr>
                <w:b/>
                <w:sz w:val="24"/>
              </w:rPr>
              <w:t>Теоретико-методичні</w:t>
            </w:r>
            <w:proofErr w:type="spellEnd"/>
            <w:r>
              <w:rPr>
                <w:b/>
                <w:spacing w:val="-3"/>
                <w:sz w:val="24"/>
              </w:rPr>
              <w:t xml:space="preserve"> </w:t>
            </w:r>
            <w:r>
              <w:rPr>
                <w:b/>
                <w:spacing w:val="-2"/>
                <w:sz w:val="24"/>
              </w:rPr>
              <w:t>знання</w:t>
            </w:r>
          </w:p>
        </w:tc>
      </w:tr>
      <w:tr w:rsidR="0012517F">
        <w:trPr>
          <w:trHeight w:val="827"/>
        </w:trPr>
        <w:tc>
          <w:tcPr>
            <w:tcW w:w="5747" w:type="dxa"/>
          </w:tcPr>
          <w:p w:rsidR="0012517F" w:rsidRDefault="006F0A98">
            <w:pPr>
              <w:pStyle w:val="TableParagraph"/>
              <w:tabs>
                <w:tab w:val="left" w:pos="926"/>
                <w:tab w:val="left" w:pos="1415"/>
                <w:tab w:val="left" w:pos="3005"/>
                <w:tab w:val="left" w:pos="4346"/>
                <w:tab w:val="left" w:pos="5565"/>
              </w:tabs>
              <w:spacing w:line="268" w:lineRule="exact"/>
              <w:ind w:left="110"/>
              <w:rPr>
                <w:sz w:val="24"/>
              </w:rPr>
            </w:pPr>
            <w:r>
              <w:rPr>
                <w:spacing w:val="-4"/>
                <w:sz w:val="24"/>
              </w:rPr>
              <w:t>Тема</w:t>
            </w:r>
            <w:r>
              <w:rPr>
                <w:sz w:val="24"/>
              </w:rPr>
              <w:tab/>
            </w:r>
            <w:r>
              <w:rPr>
                <w:spacing w:val="-5"/>
                <w:sz w:val="24"/>
              </w:rPr>
              <w:t>1.</w:t>
            </w:r>
            <w:r>
              <w:rPr>
                <w:sz w:val="24"/>
              </w:rPr>
              <w:tab/>
            </w:r>
            <w:r>
              <w:rPr>
                <w:spacing w:val="-2"/>
                <w:sz w:val="24"/>
              </w:rPr>
              <w:t>Особливості</w:t>
            </w:r>
            <w:r>
              <w:rPr>
                <w:sz w:val="24"/>
              </w:rPr>
              <w:tab/>
            </w:r>
            <w:r>
              <w:rPr>
                <w:spacing w:val="-2"/>
                <w:sz w:val="24"/>
              </w:rPr>
              <w:t>фізичного</w:t>
            </w:r>
            <w:r>
              <w:rPr>
                <w:sz w:val="24"/>
              </w:rPr>
              <w:tab/>
            </w:r>
            <w:r>
              <w:rPr>
                <w:spacing w:val="-2"/>
                <w:sz w:val="24"/>
              </w:rPr>
              <w:t>розвитку</w:t>
            </w:r>
            <w:r>
              <w:rPr>
                <w:sz w:val="24"/>
              </w:rPr>
              <w:tab/>
            </w:r>
            <w:r>
              <w:rPr>
                <w:spacing w:val="-10"/>
                <w:sz w:val="24"/>
              </w:rPr>
              <w:t>і</w:t>
            </w:r>
          </w:p>
          <w:p w:rsidR="0012517F" w:rsidRDefault="006F0A98">
            <w:pPr>
              <w:pStyle w:val="TableParagraph"/>
              <w:tabs>
                <w:tab w:val="left" w:pos="2140"/>
                <w:tab w:val="left" w:pos="2968"/>
                <w:tab w:val="left" w:pos="4242"/>
                <w:tab w:val="left" w:pos="4621"/>
              </w:tabs>
              <w:spacing w:line="270" w:lineRule="atLeast"/>
              <w:ind w:left="110" w:right="93"/>
              <w:rPr>
                <w:sz w:val="24"/>
              </w:rPr>
            </w:pPr>
            <w:r>
              <w:rPr>
                <w:spacing w:val="-2"/>
                <w:sz w:val="24"/>
              </w:rPr>
              <w:t>функціонального</w:t>
            </w:r>
            <w:r>
              <w:rPr>
                <w:sz w:val="24"/>
              </w:rPr>
              <w:tab/>
            </w:r>
            <w:r>
              <w:rPr>
                <w:spacing w:val="-2"/>
                <w:sz w:val="24"/>
              </w:rPr>
              <w:t>стану</w:t>
            </w:r>
            <w:r>
              <w:rPr>
                <w:sz w:val="24"/>
              </w:rPr>
              <w:tab/>
            </w:r>
            <w:r>
              <w:rPr>
                <w:spacing w:val="-2"/>
                <w:sz w:val="24"/>
              </w:rPr>
              <w:t>організму</w:t>
            </w:r>
            <w:r>
              <w:rPr>
                <w:sz w:val="24"/>
              </w:rPr>
              <w:tab/>
            </w:r>
            <w:r>
              <w:rPr>
                <w:spacing w:val="-10"/>
                <w:sz w:val="24"/>
              </w:rPr>
              <w:t>в</w:t>
            </w:r>
            <w:r>
              <w:rPr>
                <w:sz w:val="24"/>
              </w:rPr>
              <w:tab/>
            </w:r>
            <w:r>
              <w:rPr>
                <w:spacing w:val="-2"/>
                <w:sz w:val="24"/>
              </w:rPr>
              <w:t xml:space="preserve">старшому </w:t>
            </w:r>
            <w:r>
              <w:rPr>
                <w:sz w:val="24"/>
              </w:rPr>
              <w:t>шкільному віці.</w:t>
            </w:r>
          </w:p>
        </w:tc>
        <w:tc>
          <w:tcPr>
            <w:tcW w:w="716" w:type="dxa"/>
          </w:tcPr>
          <w:p w:rsidR="0012517F" w:rsidRDefault="0012517F">
            <w:pPr>
              <w:pStyle w:val="TableParagraph"/>
              <w:rPr>
                <w:sz w:val="24"/>
              </w:rPr>
            </w:pPr>
          </w:p>
        </w:tc>
        <w:tc>
          <w:tcPr>
            <w:tcW w:w="697" w:type="dxa"/>
          </w:tcPr>
          <w:p w:rsidR="0012517F" w:rsidRDefault="0012517F">
            <w:pPr>
              <w:pStyle w:val="TableParagraph"/>
              <w:rPr>
                <w:sz w:val="24"/>
              </w:rPr>
            </w:pPr>
          </w:p>
        </w:tc>
        <w:tc>
          <w:tcPr>
            <w:tcW w:w="702" w:type="dxa"/>
          </w:tcPr>
          <w:p w:rsidR="0012517F" w:rsidRDefault="006F0A98">
            <w:pPr>
              <w:pStyle w:val="TableParagraph"/>
              <w:spacing w:line="268" w:lineRule="exact"/>
              <w:ind w:left="38" w:right="33"/>
              <w:jc w:val="center"/>
              <w:rPr>
                <w:sz w:val="24"/>
              </w:rPr>
            </w:pPr>
            <w:r>
              <w:rPr>
                <w:spacing w:val="-10"/>
                <w:sz w:val="24"/>
              </w:rPr>
              <w:t>2</w:t>
            </w:r>
          </w:p>
        </w:tc>
        <w:tc>
          <w:tcPr>
            <w:tcW w:w="620" w:type="dxa"/>
          </w:tcPr>
          <w:p w:rsidR="0012517F" w:rsidRDefault="0012517F">
            <w:pPr>
              <w:pStyle w:val="TableParagraph"/>
              <w:rPr>
                <w:sz w:val="24"/>
              </w:rPr>
            </w:pPr>
          </w:p>
        </w:tc>
        <w:tc>
          <w:tcPr>
            <w:tcW w:w="567" w:type="dxa"/>
          </w:tcPr>
          <w:p w:rsidR="0012517F" w:rsidRDefault="0012517F">
            <w:pPr>
              <w:pStyle w:val="TableParagraph"/>
              <w:rPr>
                <w:sz w:val="24"/>
              </w:rPr>
            </w:pPr>
          </w:p>
        </w:tc>
        <w:tc>
          <w:tcPr>
            <w:tcW w:w="591" w:type="dxa"/>
          </w:tcPr>
          <w:p w:rsidR="0012517F" w:rsidRDefault="0012517F">
            <w:pPr>
              <w:pStyle w:val="TableParagraph"/>
              <w:rPr>
                <w:sz w:val="24"/>
              </w:rPr>
            </w:pPr>
          </w:p>
        </w:tc>
      </w:tr>
      <w:tr w:rsidR="0012517F">
        <w:trPr>
          <w:trHeight w:val="1658"/>
        </w:trPr>
        <w:tc>
          <w:tcPr>
            <w:tcW w:w="5747" w:type="dxa"/>
          </w:tcPr>
          <w:p w:rsidR="0012517F" w:rsidRDefault="006F0A98">
            <w:pPr>
              <w:pStyle w:val="TableParagraph"/>
              <w:ind w:left="110" w:right="96"/>
              <w:jc w:val="both"/>
              <w:rPr>
                <w:sz w:val="24"/>
              </w:rPr>
            </w:pPr>
            <w:r>
              <w:rPr>
                <w:sz w:val="24"/>
              </w:rPr>
              <w:t>Тема 2. Фізичне навантаження та відпочинок як фактори впливу на фізичний розвиток.</w:t>
            </w:r>
          </w:p>
          <w:p w:rsidR="0012517F" w:rsidRDefault="006F0A98">
            <w:pPr>
              <w:pStyle w:val="TableParagraph"/>
              <w:spacing w:line="270" w:lineRule="atLeast"/>
              <w:ind w:left="110" w:right="96"/>
              <w:jc w:val="both"/>
              <w:rPr>
                <w:sz w:val="24"/>
              </w:rPr>
            </w:pPr>
            <w:r>
              <w:rPr>
                <w:sz w:val="24"/>
              </w:rPr>
              <w:t xml:space="preserve">Вміння, навички та фізичні якості, необхідні для успішної самореалізації у майбутній професії (відповідно до обраного профілю чи омріяної </w:t>
            </w:r>
            <w:r>
              <w:rPr>
                <w:spacing w:val="-2"/>
                <w:sz w:val="24"/>
              </w:rPr>
              <w:t>професії).</w:t>
            </w:r>
          </w:p>
        </w:tc>
        <w:tc>
          <w:tcPr>
            <w:tcW w:w="716" w:type="dxa"/>
          </w:tcPr>
          <w:p w:rsidR="0012517F" w:rsidRDefault="0012517F">
            <w:pPr>
              <w:pStyle w:val="TableParagraph"/>
              <w:rPr>
                <w:sz w:val="24"/>
              </w:rPr>
            </w:pPr>
          </w:p>
        </w:tc>
        <w:tc>
          <w:tcPr>
            <w:tcW w:w="697" w:type="dxa"/>
          </w:tcPr>
          <w:p w:rsidR="0012517F" w:rsidRDefault="0012517F">
            <w:pPr>
              <w:pStyle w:val="TableParagraph"/>
              <w:rPr>
                <w:sz w:val="24"/>
              </w:rPr>
            </w:pPr>
          </w:p>
        </w:tc>
        <w:tc>
          <w:tcPr>
            <w:tcW w:w="702" w:type="dxa"/>
          </w:tcPr>
          <w:p w:rsidR="0012517F" w:rsidRDefault="006F0A98">
            <w:pPr>
              <w:pStyle w:val="TableParagraph"/>
              <w:spacing w:line="270" w:lineRule="exact"/>
              <w:ind w:left="38" w:right="33"/>
              <w:jc w:val="center"/>
              <w:rPr>
                <w:sz w:val="24"/>
              </w:rPr>
            </w:pPr>
            <w:r>
              <w:rPr>
                <w:spacing w:val="-10"/>
                <w:sz w:val="24"/>
              </w:rPr>
              <w:t>2</w:t>
            </w:r>
          </w:p>
        </w:tc>
        <w:tc>
          <w:tcPr>
            <w:tcW w:w="620" w:type="dxa"/>
          </w:tcPr>
          <w:p w:rsidR="0012517F" w:rsidRDefault="0012517F">
            <w:pPr>
              <w:pStyle w:val="TableParagraph"/>
              <w:rPr>
                <w:sz w:val="24"/>
              </w:rPr>
            </w:pPr>
          </w:p>
        </w:tc>
        <w:tc>
          <w:tcPr>
            <w:tcW w:w="567" w:type="dxa"/>
          </w:tcPr>
          <w:p w:rsidR="0012517F" w:rsidRDefault="0012517F">
            <w:pPr>
              <w:pStyle w:val="TableParagraph"/>
              <w:rPr>
                <w:sz w:val="24"/>
              </w:rPr>
            </w:pPr>
          </w:p>
        </w:tc>
        <w:tc>
          <w:tcPr>
            <w:tcW w:w="591" w:type="dxa"/>
          </w:tcPr>
          <w:p w:rsidR="0012517F" w:rsidRDefault="0012517F">
            <w:pPr>
              <w:pStyle w:val="TableParagraph"/>
              <w:rPr>
                <w:sz w:val="24"/>
              </w:rPr>
            </w:pPr>
          </w:p>
        </w:tc>
      </w:tr>
      <w:tr w:rsidR="0012517F">
        <w:trPr>
          <w:trHeight w:val="275"/>
        </w:trPr>
        <w:tc>
          <w:tcPr>
            <w:tcW w:w="5747" w:type="dxa"/>
          </w:tcPr>
          <w:p w:rsidR="0012517F" w:rsidRDefault="006F0A98">
            <w:pPr>
              <w:pStyle w:val="TableParagraph"/>
              <w:spacing w:line="256" w:lineRule="exact"/>
              <w:ind w:left="110"/>
              <w:rPr>
                <w:sz w:val="24"/>
              </w:rPr>
            </w:pPr>
            <w:r>
              <w:rPr>
                <w:sz w:val="24"/>
              </w:rPr>
              <w:t>Тема</w:t>
            </w:r>
            <w:r>
              <w:rPr>
                <w:spacing w:val="-6"/>
                <w:sz w:val="24"/>
              </w:rPr>
              <w:t xml:space="preserve"> </w:t>
            </w:r>
            <w:r>
              <w:rPr>
                <w:sz w:val="24"/>
              </w:rPr>
              <w:t>3.</w:t>
            </w:r>
            <w:r>
              <w:rPr>
                <w:spacing w:val="-3"/>
                <w:sz w:val="24"/>
              </w:rPr>
              <w:t xml:space="preserve"> </w:t>
            </w:r>
            <w:proofErr w:type="spellStart"/>
            <w:r>
              <w:rPr>
                <w:sz w:val="24"/>
              </w:rPr>
              <w:t>Паралімпійський</w:t>
            </w:r>
            <w:proofErr w:type="spellEnd"/>
            <w:r>
              <w:rPr>
                <w:spacing w:val="-3"/>
                <w:sz w:val="24"/>
              </w:rPr>
              <w:t xml:space="preserve"> </w:t>
            </w:r>
            <w:r>
              <w:rPr>
                <w:sz w:val="24"/>
              </w:rPr>
              <w:t>рух на</w:t>
            </w:r>
            <w:r>
              <w:rPr>
                <w:spacing w:val="-4"/>
                <w:sz w:val="24"/>
              </w:rPr>
              <w:t xml:space="preserve"> </w:t>
            </w:r>
            <w:r>
              <w:rPr>
                <w:sz w:val="24"/>
              </w:rPr>
              <w:t>сучасному</w:t>
            </w:r>
            <w:r>
              <w:rPr>
                <w:spacing w:val="-7"/>
                <w:sz w:val="24"/>
              </w:rPr>
              <w:t xml:space="preserve"> </w:t>
            </w:r>
            <w:r>
              <w:rPr>
                <w:spacing w:val="-2"/>
                <w:sz w:val="24"/>
              </w:rPr>
              <w:t>етапі.</w:t>
            </w:r>
          </w:p>
        </w:tc>
        <w:tc>
          <w:tcPr>
            <w:tcW w:w="716" w:type="dxa"/>
          </w:tcPr>
          <w:p w:rsidR="0012517F" w:rsidRDefault="0012517F">
            <w:pPr>
              <w:pStyle w:val="TableParagraph"/>
              <w:rPr>
                <w:sz w:val="20"/>
              </w:rPr>
            </w:pPr>
          </w:p>
        </w:tc>
        <w:tc>
          <w:tcPr>
            <w:tcW w:w="697" w:type="dxa"/>
          </w:tcPr>
          <w:p w:rsidR="0012517F" w:rsidRDefault="0012517F">
            <w:pPr>
              <w:pStyle w:val="TableParagraph"/>
              <w:rPr>
                <w:sz w:val="20"/>
              </w:rPr>
            </w:pPr>
          </w:p>
        </w:tc>
        <w:tc>
          <w:tcPr>
            <w:tcW w:w="702" w:type="dxa"/>
          </w:tcPr>
          <w:p w:rsidR="0012517F" w:rsidRDefault="006F0A98">
            <w:pPr>
              <w:pStyle w:val="TableParagraph"/>
              <w:spacing w:line="256" w:lineRule="exact"/>
              <w:ind w:left="38" w:right="33"/>
              <w:jc w:val="center"/>
              <w:rPr>
                <w:sz w:val="24"/>
              </w:rPr>
            </w:pPr>
            <w:r>
              <w:rPr>
                <w:spacing w:val="-10"/>
                <w:sz w:val="24"/>
              </w:rPr>
              <w:t>2</w:t>
            </w:r>
          </w:p>
        </w:tc>
        <w:tc>
          <w:tcPr>
            <w:tcW w:w="620" w:type="dxa"/>
          </w:tcPr>
          <w:p w:rsidR="0012517F" w:rsidRDefault="0012517F">
            <w:pPr>
              <w:pStyle w:val="TableParagraph"/>
              <w:rPr>
                <w:sz w:val="20"/>
              </w:rPr>
            </w:pPr>
          </w:p>
        </w:tc>
        <w:tc>
          <w:tcPr>
            <w:tcW w:w="567" w:type="dxa"/>
          </w:tcPr>
          <w:p w:rsidR="0012517F" w:rsidRDefault="0012517F">
            <w:pPr>
              <w:pStyle w:val="TableParagraph"/>
              <w:rPr>
                <w:sz w:val="20"/>
              </w:rPr>
            </w:pPr>
          </w:p>
        </w:tc>
        <w:tc>
          <w:tcPr>
            <w:tcW w:w="591" w:type="dxa"/>
          </w:tcPr>
          <w:p w:rsidR="0012517F" w:rsidRDefault="0012517F">
            <w:pPr>
              <w:pStyle w:val="TableParagraph"/>
              <w:rPr>
                <w:sz w:val="20"/>
              </w:rPr>
            </w:pPr>
          </w:p>
        </w:tc>
      </w:tr>
      <w:tr w:rsidR="0012517F">
        <w:trPr>
          <w:trHeight w:val="275"/>
        </w:trPr>
        <w:tc>
          <w:tcPr>
            <w:tcW w:w="5747" w:type="dxa"/>
            <w:shd w:val="clear" w:color="auto" w:fill="BEBEBE"/>
          </w:tcPr>
          <w:p w:rsidR="0012517F" w:rsidRDefault="006F0A98">
            <w:pPr>
              <w:pStyle w:val="TableParagraph"/>
              <w:spacing w:line="256" w:lineRule="exact"/>
              <w:ind w:left="110"/>
              <w:rPr>
                <w:b/>
                <w:i/>
                <w:sz w:val="24"/>
              </w:rPr>
            </w:pPr>
            <w:r>
              <w:rPr>
                <w:b/>
                <w:i/>
                <w:sz w:val="24"/>
              </w:rPr>
              <w:t>Разом</w:t>
            </w:r>
            <w:r>
              <w:rPr>
                <w:b/>
                <w:i/>
                <w:spacing w:val="-4"/>
                <w:sz w:val="24"/>
              </w:rPr>
              <w:t xml:space="preserve"> </w:t>
            </w:r>
            <w:r>
              <w:rPr>
                <w:b/>
                <w:i/>
                <w:sz w:val="24"/>
              </w:rPr>
              <w:t>за</w:t>
            </w:r>
            <w:r>
              <w:rPr>
                <w:b/>
                <w:i/>
                <w:spacing w:val="-4"/>
                <w:sz w:val="24"/>
              </w:rPr>
              <w:t xml:space="preserve"> </w:t>
            </w:r>
            <w:r>
              <w:rPr>
                <w:b/>
                <w:i/>
                <w:sz w:val="24"/>
              </w:rPr>
              <w:t>змістовим</w:t>
            </w:r>
            <w:r>
              <w:rPr>
                <w:b/>
                <w:i/>
                <w:spacing w:val="-5"/>
                <w:sz w:val="24"/>
              </w:rPr>
              <w:t xml:space="preserve"> </w:t>
            </w:r>
            <w:r>
              <w:rPr>
                <w:b/>
                <w:i/>
                <w:sz w:val="24"/>
              </w:rPr>
              <w:t>модулем</w:t>
            </w:r>
            <w:r>
              <w:rPr>
                <w:b/>
                <w:i/>
                <w:spacing w:val="-3"/>
                <w:sz w:val="24"/>
              </w:rPr>
              <w:t xml:space="preserve"> </w:t>
            </w:r>
            <w:r>
              <w:rPr>
                <w:b/>
                <w:i/>
                <w:spacing w:val="-10"/>
                <w:sz w:val="24"/>
              </w:rPr>
              <w:t>1</w:t>
            </w:r>
          </w:p>
        </w:tc>
        <w:tc>
          <w:tcPr>
            <w:tcW w:w="716" w:type="dxa"/>
            <w:shd w:val="clear" w:color="auto" w:fill="BEBEBE"/>
          </w:tcPr>
          <w:p w:rsidR="0012517F" w:rsidRDefault="0012517F">
            <w:pPr>
              <w:pStyle w:val="TableParagraph"/>
              <w:rPr>
                <w:sz w:val="20"/>
              </w:rPr>
            </w:pPr>
          </w:p>
        </w:tc>
        <w:tc>
          <w:tcPr>
            <w:tcW w:w="697" w:type="dxa"/>
            <w:shd w:val="clear" w:color="auto" w:fill="BEBEBE"/>
          </w:tcPr>
          <w:p w:rsidR="0012517F" w:rsidRDefault="0012517F">
            <w:pPr>
              <w:pStyle w:val="TableParagraph"/>
              <w:rPr>
                <w:sz w:val="20"/>
              </w:rPr>
            </w:pPr>
          </w:p>
        </w:tc>
        <w:tc>
          <w:tcPr>
            <w:tcW w:w="702" w:type="dxa"/>
            <w:shd w:val="clear" w:color="auto" w:fill="BEBEBE"/>
          </w:tcPr>
          <w:p w:rsidR="0012517F" w:rsidRDefault="006F0A98">
            <w:pPr>
              <w:pStyle w:val="TableParagraph"/>
              <w:spacing w:line="256" w:lineRule="exact"/>
              <w:ind w:left="38" w:right="33"/>
              <w:jc w:val="center"/>
              <w:rPr>
                <w:b/>
                <w:i/>
                <w:sz w:val="24"/>
              </w:rPr>
            </w:pPr>
            <w:r>
              <w:rPr>
                <w:b/>
                <w:i/>
                <w:spacing w:val="-10"/>
                <w:sz w:val="24"/>
              </w:rPr>
              <w:t>6</w:t>
            </w:r>
          </w:p>
        </w:tc>
        <w:tc>
          <w:tcPr>
            <w:tcW w:w="620" w:type="dxa"/>
            <w:shd w:val="clear" w:color="auto" w:fill="BEBEBE"/>
          </w:tcPr>
          <w:p w:rsidR="0012517F" w:rsidRDefault="0012517F">
            <w:pPr>
              <w:pStyle w:val="TableParagraph"/>
              <w:rPr>
                <w:sz w:val="20"/>
              </w:rPr>
            </w:pPr>
          </w:p>
        </w:tc>
        <w:tc>
          <w:tcPr>
            <w:tcW w:w="567" w:type="dxa"/>
            <w:shd w:val="clear" w:color="auto" w:fill="BEBEBE"/>
          </w:tcPr>
          <w:p w:rsidR="0012517F" w:rsidRDefault="0012517F">
            <w:pPr>
              <w:pStyle w:val="TableParagraph"/>
              <w:rPr>
                <w:sz w:val="20"/>
              </w:rPr>
            </w:pPr>
          </w:p>
        </w:tc>
        <w:tc>
          <w:tcPr>
            <w:tcW w:w="591" w:type="dxa"/>
            <w:shd w:val="clear" w:color="auto" w:fill="BEBEBE"/>
          </w:tcPr>
          <w:p w:rsidR="0012517F" w:rsidRDefault="0012517F">
            <w:pPr>
              <w:pStyle w:val="TableParagraph"/>
              <w:rPr>
                <w:sz w:val="20"/>
              </w:rPr>
            </w:pPr>
          </w:p>
        </w:tc>
      </w:tr>
      <w:tr w:rsidR="0012517F">
        <w:trPr>
          <w:trHeight w:val="276"/>
        </w:trPr>
        <w:tc>
          <w:tcPr>
            <w:tcW w:w="9640" w:type="dxa"/>
            <w:gridSpan w:val="7"/>
          </w:tcPr>
          <w:p w:rsidR="0012517F" w:rsidRDefault="006F0A98">
            <w:pPr>
              <w:pStyle w:val="TableParagraph"/>
              <w:spacing w:line="256" w:lineRule="exact"/>
              <w:ind w:left="45" w:right="31"/>
              <w:jc w:val="center"/>
              <w:rPr>
                <w:b/>
                <w:sz w:val="24"/>
              </w:rPr>
            </w:pPr>
            <w:r>
              <w:rPr>
                <w:b/>
                <w:sz w:val="24"/>
              </w:rPr>
              <w:t>ЗМІСТОВИЙ</w:t>
            </w:r>
            <w:r>
              <w:rPr>
                <w:b/>
                <w:spacing w:val="-3"/>
                <w:sz w:val="24"/>
              </w:rPr>
              <w:t xml:space="preserve"> </w:t>
            </w:r>
            <w:r>
              <w:rPr>
                <w:b/>
                <w:sz w:val="24"/>
              </w:rPr>
              <w:t>МОДУЛЬ 2.</w:t>
            </w:r>
            <w:r>
              <w:rPr>
                <w:b/>
                <w:spacing w:val="-6"/>
                <w:sz w:val="24"/>
              </w:rPr>
              <w:t xml:space="preserve"> </w:t>
            </w:r>
            <w:r>
              <w:rPr>
                <w:b/>
                <w:sz w:val="24"/>
              </w:rPr>
              <w:t>Легка</w:t>
            </w:r>
            <w:r>
              <w:rPr>
                <w:b/>
                <w:spacing w:val="-7"/>
                <w:sz w:val="24"/>
              </w:rPr>
              <w:t xml:space="preserve"> </w:t>
            </w:r>
            <w:r>
              <w:rPr>
                <w:b/>
                <w:spacing w:val="-2"/>
                <w:sz w:val="24"/>
              </w:rPr>
              <w:t>атлетика</w:t>
            </w:r>
          </w:p>
        </w:tc>
      </w:tr>
      <w:tr w:rsidR="0012517F">
        <w:trPr>
          <w:trHeight w:val="1106"/>
        </w:trPr>
        <w:tc>
          <w:tcPr>
            <w:tcW w:w="5747" w:type="dxa"/>
          </w:tcPr>
          <w:p w:rsidR="0012517F" w:rsidRDefault="006F0A98">
            <w:pPr>
              <w:pStyle w:val="TableParagraph"/>
              <w:ind w:left="119"/>
              <w:rPr>
                <w:sz w:val="24"/>
              </w:rPr>
            </w:pPr>
            <w:r>
              <w:rPr>
                <w:sz w:val="24"/>
              </w:rPr>
              <w:t>Тема 4. Ознаки втоми під час занять легкою атлетикою.</w:t>
            </w:r>
            <w:r>
              <w:rPr>
                <w:spacing w:val="-14"/>
                <w:sz w:val="24"/>
              </w:rPr>
              <w:t xml:space="preserve"> </w:t>
            </w:r>
            <w:r>
              <w:rPr>
                <w:sz w:val="24"/>
              </w:rPr>
              <w:t>Надання</w:t>
            </w:r>
            <w:r>
              <w:rPr>
                <w:spacing w:val="40"/>
                <w:sz w:val="24"/>
              </w:rPr>
              <w:t xml:space="preserve"> </w:t>
            </w:r>
            <w:proofErr w:type="spellStart"/>
            <w:r>
              <w:rPr>
                <w:sz w:val="24"/>
              </w:rPr>
              <w:t>домедичної</w:t>
            </w:r>
            <w:proofErr w:type="spellEnd"/>
            <w:r>
              <w:rPr>
                <w:spacing w:val="40"/>
                <w:sz w:val="24"/>
              </w:rPr>
              <w:t xml:space="preserve"> </w:t>
            </w:r>
            <w:r>
              <w:rPr>
                <w:sz w:val="24"/>
              </w:rPr>
              <w:t>допомоги</w:t>
            </w:r>
            <w:r>
              <w:rPr>
                <w:spacing w:val="40"/>
                <w:sz w:val="24"/>
              </w:rPr>
              <w:t xml:space="preserve"> </w:t>
            </w:r>
            <w:r>
              <w:rPr>
                <w:sz w:val="24"/>
              </w:rPr>
              <w:t xml:space="preserve">при </w:t>
            </w:r>
            <w:r>
              <w:rPr>
                <w:spacing w:val="-2"/>
                <w:sz w:val="24"/>
              </w:rPr>
              <w:t>отриманні</w:t>
            </w:r>
            <w:r>
              <w:rPr>
                <w:spacing w:val="-7"/>
                <w:sz w:val="24"/>
              </w:rPr>
              <w:t xml:space="preserve"> </w:t>
            </w:r>
            <w:r>
              <w:rPr>
                <w:spacing w:val="-2"/>
                <w:sz w:val="24"/>
              </w:rPr>
              <w:t>травм.</w:t>
            </w:r>
            <w:r>
              <w:rPr>
                <w:spacing w:val="-7"/>
                <w:sz w:val="24"/>
              </w:rPr>
              <w:t xml:space="preserve"> </w:t>
            </w:r>
            <w:r>
              <w:rPr>
                <w:spacing w:val="-2"/>
                <w:sz w:val="24"/>
              </w:rPr>
              <w:t>Правила</w:t>
            </w:r>
            <w:r>
              <w:rPr>
                <w:spacing w:val="-8"/>
                <w:sz w:val="24"/>
              </w:rPr>
              <w:t xml:space="preserve"> </w:t>
            </w:r>
            <w:r>
              <w:rPr>
                <w:spacing w:val="-2"/>
                <w:sz w:val="24"/>
              </w:rPr>
              <w:t>безпеки</w:t>
            </w:r>
            <w:r>
              <w:rPr>
                <w:spacing w:val="-6"/>
                <w:sz w:val="24"/>
              </w:rPr>
              <w:t xml:space="preserve"> </w:t>
            </w:r>
            <w:r>
              <w:rPr>
                <w:spacing w:val="-2"/>
                <w:sz w:val="24"/>
              </w:rPr>
              <w:t>під</w:t>
            </w:r>
            <w:r>
              <w:rPr>
                <w:spacing w:val="-7"/>
                <w:sz w:val="24"/>
              </w:rPr>
              <w:t xml:space="preserve"> </w:t>
            </w:r>
            <w:r>
              <w:rPr>
                <w:spacing w:val="-2"/>
                <w:sz w:val="24"/>
              </w:rPr>
              <w:t>час</w:t>
            </w:r>
            <w:r>
              <w:rPr>
                <w:spacing w:val="-8"/>
                <w:sz w:val="24"/>
              </w:rPr>
              <w:t xml:space="preserve"> </w:t>
            </w:r>
            <w:r>
              <w:rPr>
                <w:spacing w:val="-2"/>
                <w:sz w:val="24"/>
              </w:rPr>
              <w:t>занять</w:t>
            </w:r>
          </w:p>
          <w:p w:rsidR="0012517F" w:rsidRDefault="006F0A98">
            <w:pPr>
              <w:pStyle w:val="TableParagraph"/>
              <w:spacing w:line="262" w:lineRule="exact"/>
              <w:ind w:left="119"/>
              <w:rPr>
                <w:sz w:val="24"/>
              </w:rPr>
            </w:pPr>
            <w:r>
              <w:rPr>
                <w:spacing w:val="-5"/>
                <w:sz w:val="24"/>
              </w:rPr>
              <w:t>легкою</w:t>
            </w:r>
            <w:r>
              <w:rPr>
                <w:spacing w:val="-4"/>
                <w:sz w:val="24"/>
              </w:rPr>
              <w:t xml:space="preserve"> </w:t>
            </w:r>
            <w:r>
              <w:rPr>
                <w:spacing w:val="-2"/>
                <w:sz w:val="24"/>
              </w:rPr>
              <w:t>атлетикою.</w:t>
            </w:r>
          </w:p>
        </w:tc>
        <w:tc>
          <w:tcPr>
            <w:tcW w:w="716" w:type="dxa"/>
          </w:tcPr>
          <w:p w:rsidR="0012517F" w:rsidRDefault="0012517F">
            <w:pPr>
              <w:pStyle w:val="TableParagraph"/>
              <w:rPr>
                <w:sz w:val="24"/>
              </w:rPr>
            </w:pPr>
          </w:p>
        </w:tc>
        <w:tc>
          <w:tcPr>
            <w:tcW w:w="697" w:type="dxa"/>
          </w:tcPr>
          <w:p w:rsidR="0012517F" w:rsidRDefault="0012517F">
            <w:pPr>
              <w:pStyle w:val="TableParagraph"/>
              <w:rPr>
                <w:sz w:val="24"/>
              </w:rPr>
            </w:pPr>
          </w:p>
        </w:tc>
        <w:tc>
          <w:tcPr>
            <w:tcW w:w="702" w:type="dxa"/>
          </w:tcPr>
          <w:p w:rsidR="0012517F" w:rsidRDefault="006F0A98">
            <w:pPr>
              <w:pStyle w:val="TableParagraph"/>
              <w:spacing w:line="268" w:lineRule="exact"/>
              <w:ind w:left="38" w:right="33"/>
              <w:jc w:val="center"/>
              <w:rPr>
                <w:sz w:val="24"/>
              </w:rPr>
            </w:pPr>
            <w:r>
              <w:rPr>
                <w:spacing w:val="-10"/>
                <w:sz w:val="24"/>
              </w:rPr>
              <w:t>2</w:t>
            </w:r>
          </w:p>
        </w:tc>
        <w:tc>
          <w:tcPr>
            <w:tcW w:w="620" w:type="dxa"/>
          </w:tcPr>
          <w:p w:rsidR="0012517F" w:rsidRDefault="0012517F">
            <w:pPr>
              <w:pStyle w:val="TableParagraph"/>
              <w:rPr>
                <w:sz w:val="24"/>
              </w:rPr>
            </w:pPr>
          </w:p>
        </w:tc>
        <w:tc>
          <w:tcPr>
            <w:tcW w:w="567" w:type="dxa"/>
          </w:tcPr>
          <w:p w:rsidR="0012517F" w:rsidRDefault="0012517F">
            <w:pPr>
              <w:pStyle w:val="TableParagraph"/>
              <w:rPr>
                <w:sz w:val="24"/>
              </w:rPr>
            </w:pPr>
          </w:p>
        </w:tc>
        <w:tc>
          <w:tcPr>
            <w:tcW w:w="591" w:type="dxa"/>
          </w:tcPr>
          <w:p w:rsidR="0012517F" w:rsidRDefault="0012517F">
            <w:pPr>
              <w:pStyle w:val="TableParagraph"/>
              <w:rPr>
                <w:sz w:val="24"/>
              </w:rPr>
            </w:pPr>
          </w:p>
        </w:tc>
      </w:tr>
      <w:tr w:rsidR="0012517F">
        <w:trPr>
          <w:trHeight w:val="830"/>
        </w:trPr>
        <w:tc>
          <w:tcPr>
            <w:tcW w:w="5747" w:type="dxa"/>
          </w:tcPr>
          <w:p w:rsidR="0012517F" w:rsidRDefault="006F0A98">
            <w:pPr>
              <w:pStyle w:val="TableParagraph"/>
              <w:ind w:left="110"/>
              <w:rPr>
                <w:sz w:val="24"/>
              </w:rPr>
            </w:pPr>
            <w:r>
              <w:rPr>
                <w:sz w:val="24"/>
              </w:rPr>
              <w:t>Тема</w:t>
            </w:r>
            <w:r>
              <w:rPr>
                <w:spacing w:val="33"/>
                <w:sz w:val="24"/>
              </w:rPr>
              <w:t xml:space="preserve"> </w:t>
            </w:r>
            <w:r>
              <w:rPr>
                <w:sz w:val="24"/>
              </w:rPr>
              <w:t>5. Спеціальні</w:t>
            </w:r>
            <w:r>
              <w:rPr>
                <w:spacing w:val="32"/>
                <w:sz w:val="24"/>
              </w:rPr>
              <w:t xml:space="preserve"> </w:t>
            </w:r>
            <w:r>
              <w:rPr>
                <w:sz w:val="24"/>
              </w:rPr>
              <w:t>бігові</w:t>
            </w:r>
            <w:r>
              <w:rPr>
                <w:spacing w:val="34"/>
                <w:sz w:val="24"/>
              </w:rPr>
              <w:t xml:space="preserve"> </w:t>
            </w:r>
            <w:r>
              <w:rPr>
                <w:sz w:val="24"/>
              </w:rPr>
              <w:t>вправи,</w:t>
            </w:r>
            <w:r>
              <w:rPr>
                <w:spacing w:val="34"/>
                <w:sz w:val="24"/>
              </w:rPr>
              <w:t xml:space="preserve"> </w:t>
            </w:r>
            <w:r>
              <w:rPr>
                <w:sz w:val="24"/>
              </w:rPr>
              <w:t>стрибкові</w:t>
            </w:r>
            <w:r>
              <w:rPr>
                <w:spacing w:val="32"/>
                <w:sz w:val="24"/>
              </w:rPr>
              <w:t xml:space="preserve"> </w:t>
            </w:r>
            <w:r>
              <w:rPr>
                <w:sz w:val="24"/>
              </w:rPr>
              <w:t xml:space="preserve">вправи: </w:t>
            </w:r>
            <w:proofErr w:type="spellStart"/>
            <w:r>
              <w:rPr>
                <w:spacing w:val="-2"/>
                <w:sz w:val="24"/>
              </w:rPr>
              <w:t>багатоскоки</w:t>
            </w:r>
            <w:proofErr w:type="spellEnd"/>
            <w:r>
              <w:rPr>
                <w:spacing w:val="-2"/>
                <w:sz w:val="24"/>
              </w:rPr>
              <w:t>,</w:t>
            </w:r>
            <w:r>
              <w:rPr>
                <w:sz w:val="24"/>
              </w:rPr>
              <w:t xml:space="preserve"> </w:t>
            </w:r>
            <w:r>
              <w:rPr>
                <w:spacing w:val="-2"/>
                <w:sz w:val="24"/>
              </w:rPr>
              <w:t>спеціальні</w:t>
            </w:r>
            <w:r>
              <w:rPr>
                <w:spacing w:val="-1"/>
                <w:sz w:val="24"/>
              </w:rPr>
              <w:t xml:space="preserve"> </w:t>
            </w:r>
            <w:r>
              <w:rPr>
                <w:spacing w:val="-2"/>
                <w:sz w:val="24"/>
              </w:rPr>
              <w:t>вправи</w:t>
            </w:r>
            <w:r>
              <w:rPr>
                <w:sz w:val="24"/>
              </w:rPr>
              <w:t xml:space="preserve"> </w:t>
            </w:r>
            <w:r>
              <w:rPr>
                <w:spacing w:val="-2"/>
                <w:sz w:val="24"/>
              </w:rPr>
              <w:t>для</w:t>
            </w:r>
            <w:r>
              <w:rPr>
                <w:sz w:val="24"/>
              </w:rPr>
              <w:t xml:space="preserve"> </w:t>
            </w:r>
            <w:r>
              <w:rPr>
                <w:spacing w:val="-2"/>
                <w:sz w:val="24"/>
              </w:rPr>
              <w:t>метань,</w:t>
            </w:r>
            <w:r>
              <w:rPr>
                <w:spacing w:val="1"/>
                <w:sz w:val="24"/>
              </w:rPr>
              <w:t xml:space="preserve"> </w:t>
            </w:r>
            <w:r>
              <w:rPr>
                <w:spacing w:val="-2"/>
                <w:sz w:val="24"/>
              </w:rPr>
              <w:t>подолання</w:t>
            </w:r>
          </w:p>
          <w:p w:rsidR="0012517F" w:rsidRDefault="006F0A98">
            <w:pPr>
              <w:pStyle w:val="TableParagraph"/>
              <w:spacing w:line="264" w:lineRule="exact"/>
              <w:ind w:left="110"/>
              <w:rPr>
                <w:sz w:val="24"/>
              </w:rPr>
            </w:pPr>
            <w:r>
              <w:rPr>
                <w:spacing w:val="-2"/>
                <w:sz w:val="24"/>
              </w:rPr>
              <w:t>перешкод.</w:t>
            </w:r>
          </w:p>
        </w:tc>
        <w:tc>
          <w:tcPr>
            <w:tcW w:w="716" w:type="dxa"/>
          </w:tcPr>
          <w:p w:rsidR="0012517F" w:rsidRDefault="0012517F">
            <w:pPr>
              <w:pStyle w:val="TableParagraph"/>
              <w:rPr>
                <w:sz w:val="24"/>
              </w:rPr>
            </w:pPr>
          </w:p>
        </w:tc>
        <w:tc>
          <w:tcPr>
            <w:tcW w:w="697" w:type="dxa"/>
          </w:tcPr>
          <w:p w:rsidR="0012517F" w:rsidRDefault="0012517F">
            <w:pPr>
              <w:pStyle w:val="TableParagraph"/>
              <w:rPr>
                <w:sz w:val="24"/>
              </w:rPr>
            </w:pPr>
          </w:p>
        </w:tc>
        <w:tc>
          <w:tcPr>
            <w:tcW w:w="702" w:type="dxa"/>
          </w:tcPr>
          <w:p w:rsidR="0012517F" w:rsidRDefault="006F0A98">
            <w:pPr>
              <w:pStyle w:val="TableParagraph"/>
              <w:spacing w:line="270" w:lineRule="exact"/>
              <w:ind w:left="38" w:right="33"/>
              <w:jc w:val="center"/>
              <w:rPr>
                <w:sz w:val="24"/>
              </w:rPr>
            </w:pPr>
            <w:r>
              <w:rPr>
                <w:spacing w:val="-10"/>
                <w:sz w:val="24"/>
              </w:rPr>
              <w:t>4</w:t>
            </w:r>
          </w:p>
        </w:tc>
        <w:tc>
          <w:tcPr>
            <w:tcW w:w="620" w:type="dxa"/>
          </w:tcPr>
          <w:p w:rsidR="0012517F" w:rsidRDefault="0012517F">
            <w:pPr>
              <w:pStyle w:val="TableParagraph"/>
              <w:rPr>
                <w:sz w:val="24"/>
              </w:rPr>
            </w:pPr>
          </w:p>
        </w:tc>
        <w:tc>
          <w:tcPr>
            <w:tcW w:w="567" w:type="dxa"/>
          </w:tcPr>
          <w:p w:rsidR="0012517F" w:rsidRDefault="0012517F">
            <w:pPr>
              <w:pStyle w:val="TableParagraph"/>
              <w:rPr>
                <w:sz w:val="24"/>
              </w:rPr>
            </w:pPr>
          </w:p>
        </w:tc>
        <w:tc>
          <w:tcPr>
            <w:tcW w:w="591" w:type="dxa"/>
          </w:tcPr>
          <w:p w:rsidR="0012517F" w:rsidRDefault="0012517F">
            <w:pPr>
              <w:pStyle w:val="TableParagraph"/>
              <w:rPr>
                <w:sz w:val="24"/>
              </w:rPr>
            </w:pPr>
          </w:p>
        </w:tc>
      </w:tr>
      <w:tr w:rsidR="0012517F">
        <w:trPr>
          <w:trHeight w:val="827"/>
        </w:trPr>
        <w:tc>
          <w:tcPr>
            <w:tcW w:w="5747" w:type="dxa"/>
          </w:tcPr>
          <w:p w:rsidR="0012517F" w:rsidRDefault="006F0A98">
            <w:pPr>
              <w:pStyle w:val="TableParagraph"/>
              <w:ind w:left="110"/>
              <w:rPr>
                <w:sz w:val="24"/>
              </w:rPr>
            </w:pPr>
            <w:r>
              <w:rPr>
                <w:sz w:val="24"/>
              </w:rPr>
              <w:t>Тема</w:t>
            </w:r>
            <w:r>
              <w:rPr>
                <w:spacing w:val="-6"/>
                <w:sz w:val="24"/>
              </w:rPr>
              <w:t xml:space="preserve"> </w:t>
            </w:r>
            <w:r>
              <w:rPr>
                <w:sz w:val="24"/>
              </w:rPr>
              <w:t>6.</w:t>
            </w:r>
            <w:r>
              <w:rPr>
                <w:spacing w:val="-6"/>
                <w:sz w:val="24"/>
              </w:rPr>
              <w:t xml:space="preserve"> </w:t>
            </w:r>
            <w:r>
              <w:rPr>
                <w:sz w:val="24"/>
              </w:rPr>
              <w:t>Біг</w:t>
            </w:r>
            <w:r>
              <w:rPr>
                <w:spacing w:val="-6"/>
                <w:sz w:val="24"/>
              </w:rPr>
              <w:t xml:space="preserve"> </w:t>
            </w:r>
            <w:r>
              <w:rPr>
                <w:sz w:val="24"/>
              </w:rPr>
              <w:t>на</w:t>
            </w:r>
            <w:r>
              <w:rPr>
                <w:spacing w:val="-6"/>
                <w:sz w:val="24"/>
              </w:rPr>
              <w:t xml:space="preserve"> </w:t>
            </w:r>
            <w:r>
              <w:rPr>
                <w:sz w:val="24"/>
              </w:rPr>
              <w:t>короткі</w:t>
            </w:r>
            <w:r>
              <w:rPr>
                <w:spacing w:val="-6"/>
                <w:sz w:val="24"/>
              </w:rPr>
              <w:t xml:space="preserve"> </w:t>
            </w:r>
            <w:r>
              <w:rPr>
                <w:sz w:val="24"/>
              </w:rPr>
              <w:t>дистанції,</w:t>
            </w:r>
            <w:r>
              <w:rPr>
                <w:spacing w:val="-8"/>
                <w:sz w:val="24"/>
              </w:rPr>
              <w:t xml:space="preserve"> </w:t>
            </w:r>
            <w:r>
              <w:rPr>
                <w:sz w:val="24"/>
              </w:rPr>
              <w:t>серії</w:t>
            </w:r>
            <w:r>
              <w:rPr>
                <w:spacing w:val="-6"/>
                <w:sz w:val="24"/>
              </w:rPr>
              <w:t xml:space="preserve"> </w:t>
            </w:r>
            <w:r>
              <w:rPr>
                <w:sz w:val="24"/>
              </w:rPr>
              <w:t>бігу.</w:t>
            </w:r>
            <w:r>
              <w:rPr>
                <w:spacing w:val="-6"/>
                <w:sz w:val="24"/>
              </w:rPr>
              <w:t xml:space="preserve"> </w:t>
            </w:r>
            <w:r>
              <w:rPr>
                <w:sz w:val="24"/>
              </w:rPr>
              <w:t>Спортивна ходьба.</w:t>
            </w:r>
            <w:r>
              <w:rPr>
                <w:spacing w:val="35"/>
                <w:sz w:val="24"/>
              </w:rPr>
              <w:t xml:space="preserve"> </w:t>
            </w:r>
            <w:r>
              <w:rPr>
                <w:sz w:val="24"/>
              </w:rPr>
              <w:t>Рівномірний</w:t>
            </w:r>
            <w:r>
              <w:rPr>
                <w:spacing w:val="33"/>
                <w:sz w:val="24"/>
              </w:rPr>
              <w:t xml:space="preserve"> </w:t>
            </w:r>
            <w:r>
              <w:rPr>
                <w:sz w:val="24"/>
              </w:rPr>
              <w:t>біг,</w:t>
            </w:r>
            <w:r>
              <w:rPr>
                <w:spacing w:val="35"/>
                <w:sz w:val="24"/>
              </w:rPr>
              <w:t xml:space="preserve"> </w:t>
            </w:r>
            <w:r>
              <w:rPr>
                <w:sz w:val="24"/>
              </w:rPr>
              <w:t>повільний</w:t>
            </w:r>
            <w:r>
              <w:rPr>
                <w:spacing w:val="37"/>
                <w:sz w:val="24"/>
              </w:rPr>
              <w:t xml:space="preserve"> </w:t>
            </w:r>
            <w:r>
              <w:rPr>
                <w:sz w:val="24"/>
              </w:rPr>
              <w:t>біг.</w:t>
            </w:r>
            <w:r>
              <w:rPr>
                <w:spacing w:val="35"/>
                <w:sz w:val="24"/>
              </w:rPr>
              <w:t xml:space="preserve"> </w:t>
            </w:r>
            <w:r>
              <w:rPr>
                <w:spacing w:val="-2"/>
                <w:sz w:val="24"/>
              </w:rPr>
              <w:t>Човниковий</w:t>
            </w:r>
          </w:p>
          <w:p w:rsidR="0012517F" w:rsidRDefault="006F0A98">
            <w:pPr>
              <w:pStyle w:val="TableParagraph"/>
              <w:spacing w:line="264" w:lineRule="exact"/>
              <w:ind w:left="110"/>
              <w:rPr>
                <w:sz w:val="24"/>
              </w:rPr>
            </w:pPr>
            <w:r>
              <w:rPr>
                <w:spacing w:val="-4"/>
                <w:sz w:val="24"/>
              </w:rPr>
              <w:t>біг.</w:t>
            </w:r>
          </w:p>
        </w:tc>
        <w:tc>
          <w:tcPr>
            <w:tcW w:w="716" w:type="dxa"/>
          </w:tcPr>
          <w:p w:rsidR="0012517F" w:rsidRDefault="0012517F">
            <w:pPr>
              <w:pStyle w:val="TableParagraph"/>
              <w:rPr>
                <w:sz w:val="24"/>
              </w:rPr>
            </w:pPr>
          </w:p>
        </w:tc>
        <w:tc>
          <w:tcPr>
            <w:tcW w:w="697" w:type="dxa"/>
          </w:tcPr>
          <w:p w:rsidR="0012517F" w:rsidRDefault="0012517F">
            <w:pPr>
              <w:pStyle w:val="TableParagraph"/>
              <w:rPr>
                <w:sz w:val="24"/>
              </w:rPr>
            </w:pPr>
          </w:p>
        </w:tc>
        <w:tc>
          <w:tcPr>
            <w:tcW w:w="702" w:type="dxa"/>
          </w:tcPr>
          <w:p w:rsidR="0012517F" w:rsidRDefault="006F0A98">
            <w:pPr>
              <w:pStyle w:val="TableParagraph"/>
              <w:spacing w:line="268" w:lineRule="exact"/>
              <w:ind w:left="38" w:right="33"/>
              <w:jc w:val="center"/>
              <w:rPr>
                <w:sz w:val="24"/>
              </w:rPr>
            </w:pPr>
            <w:r>
              <w:rPr>
                <w:spacing w:val="-10"/>
                <w:sz w:val="24"/>
              </w:rPr>
              <w:t>4</w:t>
            </w:r>
          </w:p>
        </w:tc>
        <w:tc>
          <w:tcPr>
            <w:tcW w:w="620" w:type="dxa"/>
          </w:tcPr>
          <w:p w:rsidR="0012517F" w:rsidRDefault="0012517F">
            <w:pPr>
              <w:pStyle w:val="TableParagraph"/>
              <w:rPr>
                <w:sz w:val="24"/>
              </w:rPr>
            </w:pPr>
          </w:p>
        </w:tc>
        <w:tc>
          <w:tcPr>
            <w:tcW w:w="567" w:type="dxa"/>
          </w:tcPr>
          <w:p w:rsidR="0012517F" w:rsidRDefault="0012517F">
            <w:pPr>
              <w:pStyle w:val="TableParagraph"/>
              <w:rPr>
                <w:sz w:val="24"/>
              </w:rPr>
            </w:pPr>
          </w:p>
        </w:tc>
        <w:tc>
          <w:tcPr>
            <w:tcW w:w="591" w:type="dxa"/>
          </w:tcPr>
          <w:p w:rsidR="0012517F" w:rsidRDefault="0012517F">
            <w:pPr>
              <w:pStyle w:val="TableParagraph"/>
              <w:rPr>
                <w:sz w:val="24"/>
              </w:rPr>
            </w:pPr>
          </w:p>
        </w:tc>
      </w:tr>
      <w:tr w:rsidR="0012517F">
        <w:trPr>
          <w:trHeight w:val="1104"/>
        </w:trPr>
        <w:tc>
          <w:tcPr>
            <w:tcW w:w="5747" w:type="dxa"/>
          </w:tcPr>
          <w:p w:rsidR="0012517F" w:rsidRDefault="006F0A98">
            <w:pPr>
              <w:pStyle w:val="TableParagraph"/>
              <w:ind w:left="110" w:right="95"/>
              <w:jc w:val="both"/>
              <w:rPr>
                <w:sz w:val="24"/>
              </w:rPr>
            </w:pPr>
            <w:r>
              <w:rPr>
                <w:sz w:val="24"/>
              </w:rPr>
              <w:t>Тема 7. Стрибки в довжину та висоту: стрибки в довжину з місця, стрибки в довжину з розбігу способами</w:t>
            </w:r>
            <w:r>
              <w:rPr>
                <w:spacing w:val="40"/>
                <w:sz w:val="24"/>
              </w:rPr>
              <w:t xml:space="preserve">  </w:t>
            </w:r>
            <w:r>
              <w:rPr>
                <w:sz w:val="24"/>
              </w:rPr>
              <w:t>«зігнувши</w:t>
            </w:r>
            <w:r>
              <w:rPr>
                <w:spacing w:val="38"/>
                <w:sz w:val="24"/>
              </w:rPr>
              <w:t xml:space="preserve">  </w:t>
            </w:r>
            <w:r>
              <w:rPr>
                <w:sz w:val="24"/>
              </w:rPr>
              <w:t>ноги»</w:t>
            </w:r>
            <w:r>
              <w:rPr>
                <w:spacing w:val="36"/>
                <w:sz w:val="24"/>
              </w:rPr>
              <w:t xml:space="preserve">  </w:t>
            </w:r>
            <w:r>
              <w:rPr>
                <w:sz w:val="24"/>
              </w:rPr>
              <w:t>та</w:t>
            </w:r>
            <w:r>
              <w:rPr>
                <w:spacing w:val="41"/>
                <w:sz w:val="24"/>
              </w:rPr>
              <w:t xml:space="preserve">  </w:t>
            </w:r>
            <w:r>
              <w:rPr>
                <w:spacing w:val="-2"/>
                <w:sz w:val="24"/>
              </w:rPr>
              <w:t>«прогинаючись»,</w:t>
            </w:r>
          </w:p>
          <w:p w:rsidR="0012517F" w:rsidRDefault="006F0A98">
            <w:pPr>
              <w:pStyle w:val="TableParagraph"/>
              <w:spacing w:line="264" w:lineRule="exact"/>
              <w:ind w:left="110"/>
              <w:jc w:val="both"/>
              <w:rPr>
                <w:sz w:val="24"/>
              </w:rPr>
            </w:pPr>
            <w:r>
              <w:rPr>
                <w:sz w:val="24"/>
              </w:rPr>
              <w:t>стрибки у</w:t>
            </w:r>
            <w:r>
              <w:rPr>
                <w:spacing w:val="-8"/>
                <w:sz w:val="24"/>
              </w:rPr>
              <w:t xml:space="preserve"> </w:t>
            </w:r>
            <w:r>
              <w:rPr>
                <w:sz w:val="24"/>
              </w:rPr>
              <w:t>висоту</w:t>
            </w:r>
            <w:r>
              <w:rPr>
                <w:spacing w:val="-6"/>
                <w:sz w:val="24"/>
              </w:rPr>
              <w:t xml:space="preserve"> </w:t>
            </w:r>
            <w:r>
              <w:rPr>
                <w:sz w:val="24"/>
              </w:rPr>
              <w:t>з розбігу</w:t>
            </w:r>
            <w:r>
              <w:rPr>
                <w:spacing w:val="-6"/>
                <w:sz w:val="24"/>
              </w:rPr>
              <w:t xml:space="preserve"> </w:t>
            </w:r>
            <w:r>
              <w:rPr>
                <w:sz w:val="24"/>
              </w:rPr>
              <w:t>способом</w:t>
            </w:r>
            <w:r>
              <w:rPr>
                <w:spacing w:val="4"/>
                <w:sz w:val="24"/>
              </w:rPr>
              <w:t xml:space="preserve"> </w:t>
            </w:r>
            <w:r>
              <w:rPr>
                <w:spacing w:val="-2"/>
                <w:sz w:val="24"/>
              </w:rPr>
              <w:t>«переступання».</w:t>
            </w:r>
          </w:p>
        </w:tc>
        <w:tc>
          <w:tcPr>
            <w:tcW w:w="716" w:type="dxa"/>
          </w:tcPr>
          <w:p w:rsidR="0012517F" w:rsidRDefault="0012517F">
            <w:pPr>
              <w:pStyle w:val="TableParagraph"/>
              <w:rPr>
                <w:sz w:val="24"/>
              </w:rPr>
            </w:pPr>
          </w:p>
        </w:tc>
        <w:tc>
          <w:tcPr>
            <w:tcW w:w="697" w:type="dxa"/>
          </w:tcPr>
          <w:p w:rsidR="0012517F" w:rsidRDefault="0012517F">
            <w:pPr>
              <w:pStyle w:val="TableParagraph"/>
              <w:rPr>
                <w:sz w:val="24"/>
              </w:rPr>
            </w:pPr>
          </w:p>
        </w:tc>
        <w:tc>
          <w:tcPr>
            <w:tcW w:w="702" w:type="dxa"/>
          </w:tcPr>
          <w:p w:rsidR="0012517F" w:rsidRDefault="006F0A98">
            <w:pPr>
              <w:pStyle w:val="TableParagraph"/>
              <w:spacing w:line="268" w:lineRule="exact"/>
              <w:ind w:left="38" w:right="33"/>
              <w:jc w:val="center"/>
              <w:rPr>
                <w:sz w:val="24"/>
              </w:rPr>
            </w:pPr>
            <w:r>
              <w:rPr>
                <w:spacing w:val="-10"/>
                <w:sz w:val="24"/>
              </w:rPr>
              <w:t>4</w:t>
            </w:r>
          </w:p>
        </w:tc>
        <w:tc>
          <w:tcPr>
            <w:tcW w:w="620" w:type="dxa"/>
          </w:tcPr>
          <w:p w:rsidR="0012517F" w:rsidRDefault="0012517F">
            <w:pPr>
              <w:pStyle w:val="TableParagraph"/>
              <w:rPr>
                <w:sz w:val="24"/>
              </w:rPr>
            </w:pPr>
          </w:p>
        </w:tc>
        <w:tc>
          <w:tcPr>
            <w:tcW w:w="567" w:type="dxa"/>
          </w:tcPr>
          <w:p w:rsidR="0012517F" w:rsidRDefault="0012517F">
            <w:pPr>
              <w:pStyle w:val="TableParagraph"/>
              <w:rPr>
                <w:sz w:val="24"/>
              </w:rPr>
            </w:pPr>
          </w:p>
        </w:tc>
        <w:tc>
          <w:tcPr>
            <w:tcW w:w="591" w:type="dxa"/>
          </w:tcPr>
          <w:p w:rsidR="0012517F" w:rsidRDefault="0012517F">
            <w:pPr>
              <w:pStyle w:val="TableParagraph"/>
              <w:rPr>
                <w:sz w:val="24"/>
              </w:rPr>
            </w:pPr>
          </w:p>
        </w:tc>
      </w:tr>
      <w:tr w:rsidR="0012517F">
        <w:trPr>
          <w:trHeight w:val="551"/>
        </w:trPr>
        <w:tc>
          <w:tcPr>
            <w:tcW w:w="5747" w:type="dxa"/>
          </w:tcPr>
          <w:p w:rsidR="0012517F" w:rsidRDefault="006F0A98">
            <w:pPr>
              <w:pStyle w:val="TableParagraph"/>
              <w:spacing w:line="268" w:lineRule="exact"/>
              <w:ind w:left="110"/>
              <w:rPr>
                <w:sz w:val="24"/>
              </w:rPr>
            </w:pPr>
            <w:r>
              <w:rPr>
                <w:sz w:val="24"/>
              </w:rPr>
              <w:t>Тема</w:t>
            </w:r>
            <w:r>
              <w:rPr>
                <w:spacing w:val="-4"/>
                <w:sz w:val="24"/>
              </w:rPr>
              <w:t xml:space="preserve"> </w:t>
            </w:r>
            <w:r>
              <w:rPr>
                <w:sz w:val="24"/>
              </w:rPr>
              <w:t>8. Метання</w:t>
            </w:r>
            <w:r>
              <w:rPr>
                <w:spacing w:val="-1"/>
                <w:sz w:val="24"/>
              </w:rPr>
              <w:t xml:space="preserve"> </w:t>
            </w:r>
            <w:r>
              <w:rPr>
                <w:sz w:val="24"/>
              </w:rPr>
              <w:t>малого м’яча, гранати на</w:t>
            </w:r>
            <w:r>
              <w:rPr>
                <w:spacing w:val="-1"/>
                <w:sz w:val="24"/>
              </w:rPr>
              <w:t xml:space="preserve"> </w:t>
            </w:r>
            <w:r>
              <w:rPr>
                <w:sz w:val="24"/>
              </w:rPr>
              <w:t>дальність</w:t>
            </w:r>
            <w:r>
              <w:rPr>
                <w:spacing w:val="-4"/>
                <w:sz w:val="24"/>
              </w:rPr>
              <w:t xml:space="preserve"> </w:t>
            </w:r>
            <w:r>
              <w:rPr>
                <w:spacing w:val="-10"/>
                <w:sz w:val="24"/>
              </w:rPr>
              <w:t>з</w:t>
            </w:r>
          </w:p>
          <w:p w:rsidR="0012517F" w:rsidRDefault="006F0A98">
            <w:pPr>
              <w:pStyle w:val="TableParagraph"/>
              <w:spacing w:line="264" w:lineRule="exact"/>
              <w:ind w:left="110"/>
              <w:rPr>
                <w:sz w:val="24"/>
              </w:rPr>
            </w:pPr>
            <w:r>
              <w:rPr>
                <w:spacing w:val="-2"/>
                <w:sz w:val="24"/>
              </w:rPr>
              <w:t>розбігу.</w:t>
            </w:r>
          </w:p>
        </w:tc>
        <w:tc>
          <w:tcPr>
            <w:tcW w:w="716" w:type="dxa"/>
          </w:tcPr>
          <w:p w:rsidR="0012517F" w:rsidRDefault="0012517F">
            <w:pPr>
              <w:pStyle w:val="TableParagraph"/>
              <w:rPr>
                <w:sz w:val="24"/>
              </w:rPr>
            </w:pPr>
          </w:p>
        </w:tc>
        <w:tc>
          <w:tcPr>
            <w:tcW w:w="697" w:type="dxa"/>
          </w:tcPr>
          <w:p w:rsidR="0012517F" w:rsidRDefault="0012517F">
            <w:pPr>
              <w:pStyle w:val="TableParagraph"/>
              <w:rPr>
                <w:sz w:val="24"/>
              </w:rPr>
            </w:pPr>
          </w:p>
        </w:tc>
        <w:tc>
          <w:tcPr>
            <w:tcW w:w="702" w:type="dxa"/>
          </w:tcPr>
          <w:p w:rsidR="0012517F" w:rsidRDefault="006F0A98">
            <w:pPr>
              <w:pStyle w:val="TableParagraph"/>
              <w:spacing w:line="268" w:lineRule="exact"/>
              <w:ind w:left="38" w:right="33"/>
              <w:jc w:val="center"/>
              <w:rPr>
                <w:sz w:val="24"/>
              </w:rPr>
            </w:pPr>
            <w:r>
              <w:rPr>
                <w:spacing w:val="-10"/>
                <w:sz w:val="24"/>
              </w:rPr>
              <w:t>2</w:t>
            </w:r>
          </w:p>
        </w:tc>
        <w:tc>
          <w:tcPr>
            <w:tcW w:w="620" w:type="dxa"/>
          </w:tcPr>
          <w:p w:rsidR="0012517F" w:rsidRDefault="0012517F">
            <w:pPr>
              <w:pStyle w:val="TableParagraph"/>
              <w:rPr>
                <w:sz w:val="24"/>
              </w:rPr>
            </w:pPr>
          </w:p>
        </w:tc>
        <w:tc>
          <w:tcPr>
            <w:tcW w:w="567" w:type="dxa"/>
          </w:tcPr>
          <w:p w:rsidR="0012517F" w:rsidRDefault="0012517F">
            <w:pPr>
              <w:pStyle w:val="TableParagraph"/>
              <w:rPr>
                <w:sz w:val="24"/>
              </w:rPr>
            </w:pPr>
          </w:p>
        </w:tc>
        <w:tc>
          <w:tcPr>
            <w:tcW w:w="591" w:type="dxa"/>
          </w:tcPr>
          <w:p w:rsidR="0012517F" w:rsidRDefault="0012517F">
            <w:pPr>
              <w:pStyle w:val="TableParagraph"/>
              <w:rPr>
                <w:sz w:val="24"/>
              </w:rPr>
            </w:pPr>
          </w:p>
        </w:tc>
      </w:tr>
      <w:tr w:rsidR="0012517F">
        <w:trPr>
          <w:trHeight w:val="275"/>
        </w:trPr>
        <w:tc>
          <w:tcPr>
            <w:tcW w:w="5747" w:type="dxa"/>
            <w:shd w:val="clear" w:color="auto" w:fill="BEBEBE"/>
          </w:tcPr>
          <w:p w:rsidR="0012517F" w:rsidRDefault="006F0A98">
            <w:pPr>
              <w:pStyle w:val="TableParagraph"/>
              <w:spacing w:line="256" w:lineRule="exact"/>
              <w:ind w:left="110"/>
              <w:rPr>
                <w:b/>
                <w:i/>
                <w:sz w:val="24"/>
              </w:rPr>
            </w:pPr>
            <w:r>
              <w:rPr>
                <w:b/>
                <w:i/>
                <w:sz w:val="24"/>
              </w:rPr>
              <w:t>Разом</w:t>
            </w:r>
            <w:r>
              <w:rPr>
                <w:b/>
                <w:i/>
                <w:spacing w:val="-4"/>
                <w:sz w:val="24"/>
              </w:rPr>
              <w:t xml:space="preserve"> </w:t>
            </w:r>
            <w:r>
              <w:rPr>
                <w:b/>
                <w:i/>
                <w:sz w:val="24"/>
              </w:rPr>
              <w:t>за</w:t>
            </w:r>
            <w:r>
              <w:rPr>
                <w:b/>
                <w:i/>
                <w:spacing w:val="-3"/>
                <w:sz w:val="24"/>
              </w:rPr>
              <w:t xml:space="preserve"> </w:t>
            </w:r>
            <w:r>
              <w:rPr>
                <w:b/>
                <w:i/>
                <w:sz w:val="24"/>
              </w:rPr>
              <w:t>змістовим</w:t>
            </w:r>
            <w:r>
              <w:rPr>
                <w:b/>
                <w:i/>
                <w:spacing w:val="-6"/>
                <w:sz w:val="24"/>
              </w:rPr>
              <w:t xml:space="preserve"> </w:t>
            </w:r>
            <w:r>
              <w:rPr>
                <w:b/>
                <w:i/>
                <w:sz w:val="24"/>
              </w:rPr>
              <w:t xml:space="preserve">модулем </w:t>
            </w:r>
            <w:r>
              <w:rPr>
                <w:b/>
                <w:i/>
                <w:spacing w:val="-10"/>
                <w:sz w:val="24"/>
              </w:rPr>
              <w:t>2</w:t>
            </w:r>
          </w:p>
        </w:tc>
        <w:tc>
          <w:tcPr>
            <w:tcW w:w="716" w:type="dxa"/>
            <w:shd w:val="clear" w:color="auto" w:fill="BEBEBE"/>
          </w:tcPr>
          <w:p w:rsidR="0012517F" w:rsidRDefault="0012517F">
            <w:pPr>
              <w:pStyle w:val="TableParagraph"/>
              <w:rPr>
                <w:sz w:val="20"/>
              </w:rPr>
            </w:pPr>
          </w:p>
        </w:tc>
        <w:tc>
          <w:tcPr>
            <w:tcW w:w="697" w:type="dxa"/>
            <w:shd w:val="clear" w:color="auto" w:fill="BEBEBE"/>
          </w:tcPr>
          <w:p w:rsidR="0012517F" w:rsidRDefault="0012517F">
            <w:pPr>
              <w:pStyle w:val="TableParagraph"/>
              <w:rPr>
                <w:sz w:val="20"/>
              </w:rPr>
            </w:pPr>
          </w:p>
        </w:tc>
        <w:tc>
          <w:tcPr>
            <w:tcW w:w="702" w:type="dxa"/>
            <w:shd w:val="clear" w:color="auto" w:fill="BEBEBE"/>
          </w:tcPr>
          <w:p w:rsidR="0012517F" w:rsidRDefault="006F0A98">
            <w:pPr>
              <w:pStyle w:val="TableParagraph"/>
              <w:spacing w:line="256" w:lineRule="exact"/>
              <w:ind w:left="38" w:right="33"/>
              <w:jc w:val="center"/>
              <w:rPr>
                <w:b/>
                <w:i/>
                <w:sz w:val="24"/>
              </w:rPr>
            </w:pPr>
            <w:r>
              <w:rPr>
                <w:b/>
                <w:i/>
                <w:spacing w:val="-5"/>
                <w:sz w:val="24"/>
              </w:rPr>
              <w:t>16</w:t>
            </w:r>
          </w:p>
        </w:tc>
        <w:tc>
          <w:tcPr>
            <w:tcW w:w="620" w:type="dxa"/>
            <w:shd w:val="clear" w:color="auto" w:fill="BEBEBE"/>
          </w:tcPr>
          <w:p w:rsidR="0012517F" w:rsidRDefault="0012517F">
            <w:pPr>
              <w:pStyle w:val="TableParagraph"/>
              <w:rPr>
                <w:sz w:val="20"/>
              </w:rPr>
            </w:pPr>
          </w:p>
        </w:tc>
        <w:tc>
          <w:tcPr>
            <w:tcW w:w="567" w:type="dxa"/>
            <w:shd w:val="clear" w:color="auto" w:fill="BEBEBE"/>
          </w:tcPr>
          <w:p w:rsidR="0012517F" w:rsidRDefault="0012517F">
            <w:pPr>
              <w:pStyle w:val="TableParagraph"/>
              <w:rPr>
                <w:sz w:val="20"/>
              </w:rPr>
            </w:pPr>
          </w:p>
        </w:tc>
        <w:tc>
          <w:tcPr>
            <w:tcW w:w="591" w:type="dxa"/>
            <w:shd w:val="clear" w:color="auto" w:fill="BEBEBE"/>
          </w:tcPr>
          <w:p w:rsidR="0012517F" w:rsidRDefault="0012517F">
            <w:pPr>
              <w:pStyle w:val="TableParagraph"/>
              <w:rPr>
                <w:sz w:val="20"/>
              </w:rPr>
            </w:pPr>
          </w:p>
        </w:tc>
      </w:tr>
      <w:tr w:rsidR="0012517F">
        <w:trPr>
          <w:trHeight w:val="275"/>
        </w:trPr>
        <w:tc>
          <w:tcPr>
            <w:tcW w:w="9640" w:type="dxa"/>
            <w:gridSpan w:val="7"/>
          </w:tcPr>
          <w:p w:rsidR="0012517F" w:rsidRDefault="006F0A98">
            <w:pPr>
              <w:pStyle w:val="TableParagraph"/>
              <w:spacing w:line="256" w:lineRule="exact"/>
              <w:ind w:left="45" w:right="36"/>
              <w:jc w:val="center"/>
              <w:rPr>
                <w:b/>
                <w:sz w:val="24"/>
              </w:rPr>
            </w:pPr>
            <w:r>
              <w:rPr>
                <w:b/>
                <w:sz w:val="24"/>
              </w:rPr>
              <w:t>ЗМІСТОВИЙ</w:t>
            </w:r>
            <w:r>
              <w:rPr>
                <w:b/>
                <w:spacing w:val="-3"/>
                <w:sz w:val="24"/>
              </w:rPr>
              <w:t xml:space="preserve"> </w:t>
            </w:r>
            <w:r>
              <w:rPr>
                <w:b/>
                <w:sz w:val="24"/>
              </w:rPr>
              <w:t>МОДУЛЬ</w:t>
            </w:r>
            <w:r>
              <w:rPr>
                <w:b/>
                <w:spacing w:val="-1"/>
                <w:sz w:val="24"/>
              </w:rPr>
              <w:t xml:space="preserve"> </w:t>
            </w:r>
            <w:r>
              <w:rPr>
                <w:b/>
                <w:sz w:val="24"/>
              </w:rPr>
              <w:t>3.</w:t>
            </w:r>
            <w:r>
              <w:rPr>
                <w:b/>
                <w:spacing w:val="-2"/>
                <w:sz w:val="24"/>
              </w:rPr>
              <w:t xml:space="preserve"> Футбол</w:t>
            </w:r>
          </w:p>
        </w:tc>
      </w:tr>
      <w:tr w:rsidR="0012517F">
        <w:trPr>
          <w:trHeight w:val="827"/>
        </w:trPr>
        <w:tc>
          <w:tcPr>
            <w:tcW w:w="5747" w:type="dxa"/>
          </w:tcPr>
          <w:p w:rsidR="0012517F" w:rsidRDefault="006F0A98">
            <w:pPr>
              <w:pStyle w:val="TableParagraph"/>
              <w:ind w:left="110"/>
              <w:rPr>
                <w:sz w:val="24"/>
              </w:rPr>
            </w:pPr>
            <w:r>
              <w:rPr>
                <w:sz w:val="24"/>
              </w:rPr>
              <w:t>Тема</w:t>
            </w:r>
            <w:r>
              <w:rPr>
                <w:spacing w:val="-6"/>
                <w:sz w:val="24"/>
              </w:rPr>
              <w:t xml:space="preserve"> </w:t>
            </w:r>
            <w:r>
              <w:rPr>
                <w:sz w:val="24"/>
              </w:rPr>
              <w:t>9.</w:t>
            </w:r>
            <w:r>
              <w:rPr>
                <w:spacing w:val="-5"/>
                <w:sz w:val="24"/>
              </w:rPr>
              <w:t xml:space="preserve"> </w:t>
            </w:r>
            <w:r>
              <w:rPr>
                <w:sz w:val="24"/>
              </w:rPr>
              <w:t>Розвиток</w:t>
            </w:r>
            <w:r>
              <w:rPr>
                <w:spacing w:val="-4"/>
                <w:sz w:val="24"/>
              </w:rPr>
              <w:t xml:space="preserve"> </w:t>
            </w:r>
            <w:r>
              <w:rPr>
                <w:sz w:val="24"/>
              </w:rPr>
              <w:t>футболу</w:t>
            </w:r>
            <w:r>
              <w:rPr>
                <w:spacing w:val="-9"/>
                <w:sz w:val="24"/>
              </w:rPr>
              <w:t xml:space="preserve"> </w:t>
            </w:r>
            <w:r>
              <w:rPr>
                <w:sz w:val="24"/>
              </w:rPr>
              <w:t>в</w:t>
            </w:r>
            <w:r>
              <w:rPr>
                <w:spacing w:val="-6"/>
                <w:sz w:val="24"/>
              </w:rPr>
              <w:t xml:space="preserve"> </w:t>
            </w:r>
            <w:r>
              <w:rPr>
                <w:sz w:val="24"/>
              </w:rPr>
              <w:t>Україні</w:t>
            </w:r>
            <w:r>
              <w:rPr>
                <w:spacing w:val="-5"/>
                <w:sz w:val="24"/>
              </w:rPr>
              <w:t xml:space="preserve"> </w:t>
            </w:r>
            <w:r>
              <w:rPr>
                <w:sz w:val="24"/>
              </w:rPr>
              <w:t>та</w:t>
            </w:r>
            <w:r>
              <w:rPr>
                <w:spacing w:val="-6"/>
                <w:sz w:val="24"/>
              </w:rPr>
              <w:t xml:space="preserve"> </w:t>
            </w:r>
            <w:r>
              <w:rPr>
                <w:sz w:val="24"/>
              </w:rPr>
              <w:t>за</w:t>
            </w:r>
            <w:r>
              <w:rPr>
                <w:spacing w:val="-6"/>
                <w:sz w:val="24"/>
              </w:rPr>
              <w:t xml:space="preserve"> </w:t>
            </w:r>
            <w:r>
              <w:rPr>
                <w:sz w:val="24"/>
              </w:rPr>
              <w:t>кордоном. Фізична</w:t>
            </w:r>
            <w:r>
              <w:rPr>
                <w:spacing w:val="-4"/>
                <w:sz w:val="24"/>
              </w:rPr>
              <w:t xml:space="preserve"> </w:t>
            </w:r>
            <w:r>
              <w:rPr>
                <w:sz w:val="24"/>
              </w:rPr>
              <w:t>підготовка</w:t>
            </w:r>
            <w:r>
              <w:rPr>
                <w:spacing w:val="-2"/>
                <w:sz w:val="24"/>
              </w:rPr>
              <w:t xml:space="preserve"> </w:t>
            </w:r>
            <w:r>
              <w:rPr>
                <w:sz w:val="24"/>
              </w:rPr>
              <w:t>юного</w:t>
            </w:r>
            <w:r>
              <w:rPr>
                <w:spacing w:val="-3"/>
                <w:sz w:val="24"/>
              </w:rPr>
              <w:t xml:space="preserve"> </w:t>
            </w:r>
            <w:r>
              <w:rPr>
                <w:sz w:val="24"/>
              </w:rPr>
              <w:t>футболіста.</w:t>
            </w:r>
            <w:r>
              <w:rPr>
                <w:spacing w:val="-2"/>
                <w:sz w:val="24"/>
              </w:rPr>
              <w:t xml:space="preserve"> Особливості</w:t>
            </w:r>
          </w:p>
          <w:p w:rsidR="0012517F" w:rsidRDefault="006F0A98">
            <w:pPr>
              <w:pStyle w:val="TableParagraph"/>
              <w:spacing w:line="264" w:lineRule="exact"/>
              <w:ind w:left="110"/>
              <w:rPr>
                <w:sz w:val="24"/>
              </w:rPr>
            </w:pPr>
            <w:r>
              <w:rPr>
                <w:sz w:val="24"/>
              </w:rPr>
              <w:t>підготовки</w:t>
            </w:r>
            <w:r>
              <w:rPr>
                <w:spacing w:val="-2"/>
                <w:sz w:val="24"/>
              </w:rPr>
              <w:t xml:space="preserve"> </w:t>
            </w:r>
            <w:r>
              <w:rPr>
                <w:sz w:val="24"/>
              </w:rPr>
              <w:t>дівчат</w:t>
            </w:r>
            <w:r>
              <w:rPr>
                <w:spacing w:val="1"/>
                <w:sz w:val="24"/>
              </w:rPr>
              <w:t xml:space="preserve"> </w:t>
            </w:r>
            <w:r>
              <w:rPr>
                <w:sz w:val="24"/>
              </w:rPr>
              <w:t>у</w:t>
            </w:r>
            <w:r>
              <w:rPr>
                <w:spacing w:val="-7"/>
                <w:sz w:val="24"/>
              </w:rPr>
              <w:t xml:space="preserve"> </w:t>
            </w:r>
            <w:r>
              <w:rPr>
                <w:sz w:val="24"/>
              </w:rPr>
              <w:t>футболі.</w:t>
            </w:r>
            <w:r>
              <w:rPr>
                <w:spacing w:val="-1"/>
                <w:sz w:val="24"/>
              </w:rPr>
              <w:t xml:space="preserve"> </w:t>
            </w:r>
            <w:r>
              <w:rPr>
                <w:sz w:val="24"/>
              </w:rPr>
              <w:t>Правила</w:t>
            </w:r>
            <w:r>
              <w:rPr>
                <w:spacing w:val="-3"/>
                <w:sz w:val="24"/>
              </w:rPr>
              <w:t xml:space="preserve"> </w:t>
            </w:r>
            <w:r>
              <w:rPr>
                <w:sz w:val="24"/>
              </w:rPr>
              <w:t>гри</w:t>
            </w:r>
            <w:r>
              <w:rPr>
                <w:spacing w:val="-1"/>
                <w:sz w:val="24"/>
              </w:rPr>
              <w:t xml:space="preserve"> </w:t>
            </w:r>
            <w:r>
              <w:rPr>
                <w:sz w:val="24"/>
              </w:rPr>
              <w:t>та</w:t>
            </w:r>
            <w:r>
              <w:rPr>
                <w:spacing w:val="-1"/>
                <w:sz w:val="24"/>
              </w:rPr>
              <w:t xml:space="preserve"> </w:t>
            </w:r>
            <w:r>
              <w:rPr>
                <w:spacing w:val="-2"/>
                <w:sz w:val="24"/>
              </w:rPr>
              <w:t>арбітраж</w:t>
            </w:r>
          </w:p>
        </w:tc>
        <w:tc>
          <w:tcPr>
            <w:tcW w:w="716" w:type="dxa"/>
          </w:tcPr>
          <w:p w:rsidR="0012517F" w:rsidRDefault="0012517F">
            <w:pPr>
              <w:pStyle w:val="TableParagraph"/>
              <w:rPr>
                <w:sz w:val="24"/>
              </w:rPr>
            </w:pPr>
          </w:p>
        </w:tc>
        <w:tc>
          <w:tcPr>
            <w:tcW w:w="697" w:type="dxa"/>
          </w:tcPr>
          <w:p w:rsidR="0012517F" w:rsidRDefault="0012517F">
            <w:pPr>
              <w:pStyle w:val="TableParagraph"/>
              <w:rPr>
                <w:sz w:val="24"/>
              </w:rPr>
            </w:pPr>
          </w:p>
        </w:tc>
        <w:tc>
          <w:tcPr>
            <w:tcW w:w="702" w:type="dxa"/>
          </w:tcPr>
          <w:p w:rsidR="0012517F" w:rsidRDefault="006F0A98">
            <w:pPr>
              <w:pStyle w:val="TableParagraph"/>
              <w:spacing w:line="268" w:lineRule="exact"/>
              <w:ind w:left="38" w:right="33"/>
              <w:jc w:val="center"/>
              <w:rPr>
                <w:sz w:val="24"/>
              </w:rPr>
            </w:pPr>
            <w:r>
              <w:rPr>
                <w:spacing w:val="-10"/>
                <w:sz w:val="24"/>
              </w:rPr>
              <w:t>4</w:t>
            </w:r>
          </w:p>
        </w:tc>
        <w:tc>
          <w:tcPr>
            <w:tcW w:w="620" w:type="dxa"/>
          </w:tcPr>
          <w:p w:rsidR="0012517F" w:rsidRDefault="0012517F">
            <w:pPr>
              <w:pStyle w:val="TableParagraph"/>
              <w:rPr>
                <w:sz w:val="24"/>
              </w:rPr>
            </w:pPr>
          </w:p>
        </w:tc>
        <w:tc>
          <w:tcPr>
            <w:tcW w:w="567" w:type="dxa"/>
          </w:tcPr>
          <w:p w:rsidR="0012517F" w:rsidRDefault="0012517F">
            <w:pPr>
              <w:pStyle w:val="TableParagraph"/>
              <w:rPr>
                <w:sz w:val="24"/>
              </w:rPr>
            </w:pPr>
          </w:p>
        </w:tc>
        <w:tc>
          <w:tcPr>
            <w:tcW w:w="591" w:type="dxa"/>
          </w:tcPr>
          <w:p w:rsidR="0012517F" w:rsidRDefault="0012517F">
            <w:pPr>
              <w:pStyle w:val="TableParagraph"/>
              <w:rPr>
                <w:sz w:val="24"/>
              </w:rPr>
            </w:pPr>
          </w:p>
        </w:tc>
      </w:tr>
      <w:tr w:rsidR="0012517F">
        <w:trPr>
          <w:trHeight w:val="553"/>
        </w:trPr>
        <w:tc>
          <w:tcPr>
            <w:tcW w:w="5747" w:type="dxa"/>
          </w:tcPr>
          <w:p w:rsidR="0012517F" w:rsidRDefault="006F0A98">
            <w:pPr>
              <w:pStyle w:val="TableParagraph"/>
              <w:spacing w:line="270" w:lineRule="exact"/>
              <w:ind w:left="110"/>
              <w:rPr>
                <w:sz w:val="24"/>
              </w:rPr>
            </w:pPr>
            <w:r>
              <w:rPr>
                <w:sz w:val="24"/>
              </w:rPr>
              <w:t>Тема</w:t>
            </w:r>
            <w:r>
              <w:rPr>
                <w:spacing w:val="-3"/>
                <w:sz w:val="24"/>
              </w:rPr>
              <w:t xml:space="preserve"> </w:t>
            </w:r>
            <w:r>
              <w:rPr>
                <w:sz w:val="24"/>
              </w:rPr>
              <w:t>10. Вправи</w:t>
            </w:r>
            <w:r>
              <w:rPr>
                <w:spacing w:val="-2"/>
                <w:sz w:val="24"/>
              </w:rPr>
              <w:t xml:space="preserve"> </w:t>
            </w:r>
            <w:r>
              <w:rPr>
                <w:sz w:val="24"/>
              </w:rPr>
              <w:t>з</w:t>
            </w:r>
            <w:r>
              <w:rPr>
                <w:spacing w:val="-1"/>
                <w:sz w:val="24"/>
              </w:rPr>
              <w:t xml:space="preserve"> </w:t>
            </w:r>
            <w:r>
              <w:rPr>
                <w:sz w:val="24"/>
              </w:rPr>
              <w:t>елементами</w:t>
            </w:r>
            <w:r>
              <w:rPr>
                <w:spacing w:val="-2"/>
                <w:sz w:val="24"/>
              </w:rPr>
              <w:t xml:space="preserve"> </w:t>
            </w:r>
            <w:r>
              <w:rPr>
                <w:sz w:val="24"/>
              </w:rPr>
              <w:t>футболу</w:t>
            </w:r>
            <w:r>
              <w:rPr>
                <w:spacing w:val="-7"/>
                <w:sz w:val="24"/>
              </w:rPr>
              <w:t xml:space="preserve"> </w:t>
            </w:r>
            <w:r>
              <w:rPr>
                <w:sz w:val="24"/>
              </w:rPr>
              <w:t>для</w:t>
            </w:r>
            <w:r>
              <w:rPr>
                <w:spacing w:val="-1"/>
                <w:sz w:val="24"/>
              </w:rPr>
              <w:t xml:space="preserve"> </w:t>
            </w:r>
            <w:r>
              <w:rPr>
                <w:spacing w:val="-2"/>
                <w:sz w:val="24"/>
              </w:rPr>
              <w:t>розвитку</w:t>
            </w:r>
          </w:p>
          <w:p w:rsidR="0012517F" w:rsidRDefault="006F0A98">
            <w:pPr>
              <w:pStyle w:val="TableParagraph"/>
              <w:spacing w:line="264" w:lineRule="exact"/>
              <w:ind w:left="110"/>
              <w:rPr>
                <w:sz w:val="24"/>
              </w:rPr>
            </w:pPr>
            <w:r>
              <w:rPr>
                <w:sz w:val="24"/>
              </w:rPr>
              <w:t>фізичних</w:t>
            </w:r>
            <w:r>
              <w:rPr>
                <w:spacing w:val="-4"/>
                <w:sz w:val="24"/>
              </w:rPr>
              <w:t xml:space="preserve"> </w:t>
            </w:r>
            <w:r>
              <w:rPr>
                <w:spacing w:val="-2"/>
                <w:sz w:val="24"/>
              </w:rPr>
              <w:t>якостей.</w:t>
            </w:r>
          </w:p>
        </w:tc>
        <w:tc>
          <w:tcPr>
            <w:tcW w:w="716" w:type="dxa"/>
          </w:tcPr>
          <w:p w:rsidR="0012517F" w:rsidRDefault="0012517F">
            <w:pPr>
              <w:pStyle w:val="TableParagraph"/>
              <w:rPr>
                <w:sz w:val="24"/>
              </w:rPr>
            </w:pPr>
          </w:p>
        </w:tc>
        <w:tc>
          <w:tcPr>
            <w:tcW w:w="697" w:type="dxa"/>
          </w:tcPr>
          <w:p w:rsidR="0012517F" w:rsidRDefault="0012517F">
            <w:pPr>
              <w:pStyle w:val="TableParagraph"/>
              <w:rPr>
                <w:sz w:val="24"/>
              </w:rPr>
            </w:pPr>
          </w:p>
        </w:tc>
        <w:tc>
          <w:tcPr>
            <w:tcW w:w="702" w:type="dxa"/>
          </w:tcPr>
          <w:p w:rsidR="0012517F" w:rsidRDefault="006F0A98">
            <w:pPr>
              <w:pStyle w:val="TableParagraph"/>
              <w:spacing w:line="270" w:lineRule="exact"/>
              <w:ind w:left="38" w:right="33"/>
              <w:jc w:val="center"/>
              <w:rPr>
                <w:sz w:val="24"/>
              </w:rPr>
            </w:pPr>
            <w:r>
              <w:rPr>
                <w:spacing w:val="-10"/>
                <w:sz w:val="24"/>
              </w:rPr>
              <w:t>4</w:t>
            </w:r>
          </w:p>
        </w:tc>
        <w:tc>
          <w:tcPr>
            <w:tcW w:w="620" w:type="dxa"/>
          </w:tcPr>
          <w:p w:rsidR="0012517F" w:rsidRDefault="0012517F">
            <w:pPr>
              <w:pStyle w:val="TableParagraph"/>
              <w:rPr>
                <w:sz w:val="24"/>
              </w:rPr>
            </w:pPr>
          </w:p>
        </w:tc>
        <w:tc>
          <w:tcPr>
            <w:tcW w:w="567" w:type="dxa"/>
          </w:tcPr>
          <w:p w:rsidR="0012517F" w:rsidRDefault="0012517F">
            <w:pPr>
              <w:pStyle w:val="TableParagraph"/>
              <w:rPr>
                <w:sz w:val="24"/>
              </w:rPr>
            </w:pPr>
          </w:p>
        </w:tc>
        <w:tc>
          <w:tcPr>
            <w:tcW w:w="591" w:type="dxa"/>
          </w:tcPr>
          <w:p w:rsidR="0012517F" w:rsidRDefault="0012517F">
            <w:pPr>
              <w:pStyle w:val="TableParagraph"/>
              <w:rPr>
                <w:sz w:val="24"/>
              </w:rPr>
            </w:pPr>
          </w:p>
        </w:tc>
      </w:tr>
    </w:tbl>
    <w:p w:rsidR="0012517F" w:rsidRDefault="0012517F">
      <w:pPr>
        <w:pStyle w:val="TableParagraph"/>
        <w:rPr>
          <w:sz w:val="24"/>
        </w:rPr>
        <w:sectPr w:rsidR="0012517F">
          <w:pgSz w:w="11910" w:h="16840"/>
          <w:pgMar w:top="1040" w:right="708" w:bottom="280" w:left="283" w:header="710" w:footer="0" w:gutter="0"/>
          <w:cols w:space="720"/>
        </w:sectPr>
      </w:pPr>
    </w:p>
    <w:p w:rsidR="0012517F" w:rsidRDefault="0012517F">
      <w:pPr>
        <w:pStyle w:val="a3"/>
        <w:spacing w:before="9"/>
        <w:ind w:left="0" w:firstLine="0"/>
        <w:jc w:val="left"/>
        <w:rPr>
          <w:sz w:val="14"/>
        </w:rPr>
      </w:pPr>
    </w:p>
    <w:tbl>
      <w:tblPr>
        <w:tblW w:w="0" w:type="auto"/>
        <w:tblInd w:w="1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5747"/>
        <w:gridCol w:w="716"/>
        <w:gridCol w:w="697"/>
        <w:gridCol w:w="702"/>
        <w:gridCol w:w="620"/>
        <w:gridCol w:w="567"/>
        <w:gridCol w:w="591"/>
      </w:tblGrid>
      <w:tr w:rsidR="0012517F">
        <w:trPr>
          <w:trHeight w:val="552"/>
        </w:trPr>
        <w:tc>
          <w:tcPr>
            <w:tcW w:w="5747" w:type="dxa"/>
          </w:tcPr>
          <w:p w:rsidR="0012517F" w:rsidRDefault="006F0A98">
            <w:pPr>
              <w:pStyle w:val="TableParagraph"/>
              <w:spacing w:line="268" w:lineRule="exact"/>
              <w:ind w:left="110"/>
              <w:rPr>
                <w:sz w:val="24"/>
              </w:rPr>
            </w:pPr>
            <w:r>
              <w:rPr>
                <w:sz w:val="24"/>
              </w:rPr>
              <w:t>Тема</w:t>
            </w:r>
            <w:r>
              <w:rPr>
                <w:spacing w:val="-2"/>
                <w:sz w:val="24"/>
              </w:rPr>
              <w:t xml:space="preserve"> </w:t>
            </w:r>
            <w:r>
              <w:rPr>
                <w:sz w:val="24"/>
              </w:rPr>
              <w:t>11.</w:t>
            </w:r>
            <w:r>
              <w:rPr>
                <w:spacing w:val="-1"/>
                <w:sz w:val="24"/>
              </w:rPr>
              <w:t xml:space="preserve"> </w:t>
            </w:r>
            <w:r>
              <w:rPr>
                <w:sz w:val="24"/>
              </w:rPr>
              <w:t>Елементи</w:t>
            </w:r>
            <w:r>
              <w:rPr>
                <w:spacing w:val="-1"/>
                <w:sz w:val="24"/>
              </w:rPr>
              <w:t xml:space="preserve"> </w:t>
            </w:r>
            <w:r>
              <w:rPr>
                <w:sz w:val="24"/>
              </w:rPr>
              <w:t>техніки</w:t>
            </w:r>
            <w:r>
              <w:rPr>
                <w:spacing w:val="-1"/>
                <w:sz w:val="24"/>
              </w:rPr>
              <w:t xml:space="preserve"> </w:t>
            </w:r>
            <w:r>
              <w:rPr>
                <w:sz w:val="24"/>
              </w:rPr>
              <w:t>та</w:t>
            </w:r>
            <w:r>
              <w:rPr>
                <w:spacing w:val="-1"/>
                <w:sz w:val="24"/>
              </w:rPr>
              <w:t xml:space="preserve"> </w:t>
            </w:r>
            <w:r>
              <w:rPr>
                <w:sz w:val="24"/>
              </w:rPr>
              <w:t>дій</w:t>
            </w:r>
            <w:r>
              <w:rPr>
                <w:spacing w:val="2"/>
                <w:sz w:val="24"/>
              </w:rPr>
              <w:t xml:space="preserve"> </w:t>
            </w:r>
            <w:r>
              <w:rPr>
                <w:sz w:val="24"/>
              </w:rPr>
              <w:t>у</w:t>
            </w:r>
            <w:r>
              <w:rPr>
                <w:spacing w:val="-8"/>
                <w:sz w:val="24"/>
              </w:rPr>
              <w:t xml:space="preserve"> </w:t>
            </w:r>
            <w:r>
              <w:rPr>
                <w:sz w:val="24"/>
              </w:rPr>
              <w:t>нападі</w:t>
            </w:r>
            <w:r>
              <w:rPr>
                <w:spacing w:val="-1"/>
                <w:sz w:val="24"/>
              </w:rPr>
              <w:t xml:space="preserve"> </w:t>
            </w:r>
            <w:r>
              <w:rPr>
                <w:sz w:val="24"/>
              </w:rPr>
              <w:t>і</w:t>
            </w:r>
            <w:r>
              <w:rPr>
                <w:spacing w:val="-1"/>
                <w:sz w:val="24"/>
              </w:rPr>
              <w:t xml:space="preserve"> </w:t>
            </w:r>
            <w:r>
              <w:rPr>
                <w:spacing w:val="-2"/>
                <w:sz w:val="24"/>
              </w:rPr>
              <w:t>захисті.</w:t>
            </w:r>
          </w:p>
          <w:p w:rsidR="0012517F" w:rsidRDefault="006F0A98">
            <w:pPr>
              <w:pStyle w:val="TableParagraph"/>
              <w:spacing w:line="264" w:lineRule="exact"/>
              <w:ind w:left="110"/>
              <w:rPr>
                <w:sz w:val="24"/>
              </w:rPr>
            </w:pPr>
            <w:r>
              <w:rPr>
                <w:sz w:val="24"/>
              </w:rPr>
              <w:t>Складання</w:t>
            </w:r>
            <w:r>
              <w:rPr>
                <w:spacing w:val="-8"/>
                <w:sz w:val="24"/>
              </w:rPr>
              <w:t xml:space="preserve"> </w:t>
            </w:r>
            <w:r>
              <w:rPr>
                <w:sz w:val="24"/>
              </w:rPr>
              <w:t>спортивних</w:t>
            </w:r>
            <w:r>
              <w:rPr>
                <w:spacing w:val="-5"/>
                <w:sz w:val="24"/>
              </w:rPr>
              <w:t xml:space="preserve"> </w:t>
            </w:r>
            <w:r>
              <w:rPr>
                <w:spacing w:val="-2"/>
                <w:sz w:val="24"/>
              </w:rPr>
              <w:t>нормативів.</w:t>
            </w:r>
          </w:p>
        </w:tc>
        <w:tc>
          <w:tcPr>
            <w:tcW w:w="716" w:type="dxa"/>
          </w:tcPr>
          <w:p w:rsidR="0012517F" w:rsidRDefault="0012517F">
            <w:pPr>
              <w:pStyle w:val="TableParagraph"/>
              <w:rPr>
                <w:sz w:val="24"/>
              </w:rPr>
            </w:pPr>
          </w:p>
        </w:tc>
        <w:tc>
          <w:tcPr>
            <w:tcW w:w="697" w:type="dxa"/>
          </w:tcPr>
          <w:p w:rsidR="0012517F" w:rsidRDefault="0012517F">
            <w:pPr>
              <w:pStyle w:val="TableParagraph"/>
              <w:rPr>
                <w:sz w:val="24"/>
              </w:rPr>
            </w:pPr>
          </w:p>
        </w:tc>
        <w:tc>
          <w:tcPr>
            <w:tcW w:w="702" w:type="dxa"/>
          </w:tcPr>
          <w:p w:rsidR="0012517F" w:rsidRDefault="006F0A98">
            <w:pPr>
              <w:pStyle w:val="TableParagraph"/>
              <w:spacing w:line="268" w:lineRule="exact"/>
              <w:ind w:left="38" w:right="33"/>
              <w:jc w:val="center"/>
              <w:rPr>
                <w:sz w:val="24"/>
              </w:rPr>
            </w:pPr>
            <w:r>
              <w:rPr>
                <w:spacing w:val="-10"/>
                <w:sz w:val="24"/>
              </w:rPr>
              <w:t>2</w:t>
            </w:r>
          </w:p>
        </w:tc>
        <w:tc>
          <w:tcPr>
            <w:tcW w:w="620" w:type="dxa"/>
          </w:tcPr>
          <w:p w:rsidR="0012517F" w:rsidRDefault="0012517F">
            <w:pPr>
              <w:pStyle w:val="TableParagraph"/>
              <w:rPr>
                <w:sz w:val="24"/>
              </w:rPr>
            </w:pPr>
          </w:p>
        </w:tc>
        <w:tc>
          <w:tcPr>
            <w:tcW w:w="567" w:type="dxa"/>
          </w:tcPr>
          <w:p w:rsidR="0012517F" w:rsidRDefault="0012517F">
            <w:pPr>
              <w:pStyle w:val="TableParagraph"/>
              <w:rPr>
                <w:sz w:val="24"/>
              </w:rPr>
            </w:pPr>
          </w:p>
        </w:tc>
        <w:tc>
          <w:tcPr>
            <w:tcW w:w="591" w:type="dxa"/>
          </w:tcPr>
          <w:p w:rsidR="0012517F" w:rsidRDefault="0012517F">
            <w:pPr>
              <w:pStyle w:val="TableParagraph"/>
              <w:rPr>
                <w:sz w:val="24"/>
              </w:rPr>
            </w:pPr>
          </w:p>
        </w:tc>
      </w:tr>
      <w:tr w:rsidR="0012517F">
        <w:trPr>
          <w:trHeight w:val="275"/>
        </w:trPr>
        <w:tc>
          <w:tcPr>
            <w:tcW w:w="5747" w:type="dxa"/>
            <w:shd w:val="clear" w:color="auto" w:fill="BEBEBE"/>
          </w:tcPr>
          <w:p w:rsidR="0012517F" w:rsidRDefault="006F0A98">
            <w:pPr>
              <w:pStyle w:val="TableParagraph"/>
              <w:spacing w:line="256" w:lineRule="exact"/>
              <w:ind w:left="110"/>
              <w:rPr>
                <w:b/>
                <w:i/>
                <w:sz w:val="24"/>
              </w:rPr>
            </w:pPr>
            <w:r>
              <w:rPr>
                <w:b/>
                <w:i/>
                <w:sz w:val="24"/>
              </w:rPr>
              <w:t>Разом</w:t>
            </w:r>
            <w:r>
              <w:rPr>
                <w:b/>
                <w:i/>
                <w:spacing w:val="-4"/>
                <w:sz w:val="24"/>
              </w:rPr>
              <w:t xml:space="preserve"> </w:t>
            </w:r>
            <w:r>
              <w:rPr>
                <w:b/>
                <w:i/>
                <w:sz w:val="24"/>
              </w:rPr>
              <w:t>за</w:t>
            </w:r>
            <w:r>
              <w:rPr>
                <w:b/>
                <w:i/>
                <w:spacing w:val="-3"/>
                <w:sz w:val="24"/>
              </w:rPr>
              <w:t xml:space="preserve"> </w:t>
            </w:r>
            <w:r>
              <w:rPr>
                <w:b/>
                <w:i/>
                <w:sz w:val="24"/>
              </w:rPr>
              <w:t>змістовим</w:t>
            </w:r>
            <w:r>
              <w:rPr>
                <w:b/>
                <w:i/>
                <w:spacing w:val="-6"/>
                <w:sz w:val="24"/>
              </w:rPr>
              <w:t xml:space="preserve"> </w:t>
            </w:r>
            <w:r>
              <w:rPr>
                <w:b/>
                <w:i/>
                <w:sz w:val="24"/>
              </w:rPr>
              <w:t xml:space="preserve">модулем </w:t>
            </w:r>
            <w:r>
              <w:rPr>
                <w:b/>
                <w:i/>
                <w:spacing w:val="-10"/>
                <w:sz w:val="24"/>
              </w:rPr>
              <w:t>3</w:t>
            </w:r>
          </w:p>
        </w:tc>
        <w:tc>
          <w:tcPr>
            <w:tcW w:w="716" w:type="dxa"/>
            <w:shd w:val="clear" w:color="auto" w:fill="BEBEBE"/>
          </w:tcPr>
          <w:p w:rsidR="0012517F" w:rsidRDefault="0012517F">
            <w:pPr>
              <w:pStyle w:val="TableParagraph"/>
              <w:rPr>
                <w:sz w:val="20"/>
              </w:rPr>
            </w:pPr>
          </w:p>
        </w:tc>
        <w:tc>
          <w:tcPr>
            <w:tcW w:w="697" w:type="dxa"/>
            <w:shd w:val="clear" w:color="auto" w:fill="BEBEBE"/>
          </w:tcPr>
          <w:p w:rsidR="0012517F" w:rsidRDefault="0012517F">
            <w:pPr>
              <w:pStyle w:val="TableParagraph"/>
              <w:rPr>
                <w:sz w:val="20"/>
              </w:rPr>
            </w:pPr>
          </w:p>
        </w:tc>
        <w:tc>
          <w:tcPr>
            <w:tcW w:w="702" w:type="dxa"/>
            <w:shd w:val="clear" w:color="auto" w:fill="BEBEBE"/>
          </w:tcPr>
          <w:p w:rsidR="0012517F" w:rsidRDefault="006F0A98">
            <w:pPr>
              <w:pStyle w:val="TableParagraph"/>
              <w:spacing w:line="256" w:lineRule="exact"/>
              <w:ind w:left="38" w:right="33"/>
              <w:jc w:val="center"/>
              <w:rPr>
                <w:b/>
                <w:i/>
                <w:sz w:val="24"/>
              </w:rPr>
            </w:pPr>
            <w:r>
              <w:rPr>
                <w:b/>
                <w:i/>
                <w:spacing w:val="-5"/>
                <w:sz w:val="24"/>
              </w:rPr>
              <w:t>10</w:t>
            </w:r>
          </w:p>
        </w:tc>
        <w:tc>
          <w:tcPr>
            <w:tcW w:w="620" w:type="dxa"/>
            <w:shd w:val="clear" w:color="auto" w:fill="BEBEBE"/>
          </w:tcPr>
          <w:p w:rsidR="0012517F" w:rsidRDefault="0012517F">
            <w:pPr>
              <w:pStyle w:val="TableParagraph"/>
              <w:rPr>
                <w:sz w:val="20"/>
              </w:rPr>
            </w:pPr>
          </w:p>
        </w:tc>
        <w:tc>
          <w:tcPr>
            <w:tcW w:w="567" w:type="dxa"/>
            <w:shd w:val="clear" w:color="auto" w:fill="BEBEBE"/>
          </w:tcPr>
          <w:p w:rsidR="0012517F" w:rsidRDefault="0012517F">
            <w:pPr>
              <w:pStyle w:val="TableParagraph"/>
              <w:rPr>
                <w:sz w:val="20"/>
              </w:rPr>
            </w:pPr>
          </w:p>
        </w:tc>
        <w:tc>
          <w:tcPr>
            <w:tcW w:w="591" w:type="dxa"/>
            <w:shd w:val="clear" w:color="auto" w:fill="BEBEBE"/>
          </w:tcPr>
          <w:p w:rsidR="0012517F" w:rsidRDefault="0012517F">
            <w:pPr>
              <w:pStyle w:val="TableParagraph"/>
              <w:rPr>
                <w:sz w:val="20"/>
              </w:rPr>
            </w:pPr>
          </w:p>
        </w:tc>
      </w:tr>
      <w:tr w:rsidR="0012517F">
        <w:trPr>
          <w:trHeight w:val="277"/>
        </w:trPr>
        <w:tc>
          <w:tcPr>
            <w:tcW w:w="5747" w:type="dxa"/>
            <w:shd w:val="clear" w:color="auto" w:fill="BEBEBE"/>
          </w:tcPr>
          <w:p w:rsidR="0012517F" w:rsidRDefault="006F0A98">
            <w:pPr>
              <w:pStyle w:val="TableParagraph"/>
              <w:spacing w:line="258" w:lineRule="exact"/>
              <w:ind w:left="110"/>
              <w:rPr>
                <w:b/>
                <w:i/>
                <w:sz w:val="24"/>
              </w:rPr>
            </w:pPr>
            <w:r>
              <w:rPr>
                <w:b/>
                <w:i/>
                <w:sz w:val="24"/>
              </w:rPr>
              <w:t>Усього</w:t>
            </w:r>
            <w:r>
              <w:rPr>
                <w:b/>
                <w:i/>
                <w:spacing w:val="-1"/>
                <w:sz w:val="24"/>
              </w:rPr>
              <w:t xml:space="preserve"> </w:t>
            </w:r>
            <w:r>
              <w:rPr>
                <w:b/>
                <w:i/>
                <w:sz w:val="24"/>
              </w:rPr>
              <w:t xml:space="preserve">за 1 </w:t>
            </w:r>
            <w:r>
              <w:rPr>
                <w:b/>
                <w:i/>
                <w:spacing w:val="-2"/>
                <w:sz w:val="24"/>
              </w:rPr>
              <w:t>семестр</w:t>
            </w:r>
          </w:p>
        </w:tc>
        <w:tc>
          <w:tcPr>
            <w:tcW w:w="716" w:type="dxa"/>
            <w:shd w:val="clear" w:color="auto" w:fill="BEBEBE"/>
          </w:tcPr>
          <w:p w:rsidR="0012517F" w:rsidRDefault="0012517F">
            <w:pPr>
              <w:pStyle w:val="TableParagraph"/>
              <w:rPr>
                <w:sz w:val="20"/>
              </w:rPr>
            </w:pPr>
          </w:p>
        </w:tc>
        <w:tc>
          <w:tcPr>
            <w:tcW w:w="697" w:type="dxa"/>
            <w:shd w:val="clear" w:color="auto" w:fill="BEBEBE"/>
          </w:tcPr>
          <w:p w:rsidR="0012517F" w:rsidRDefault="0012517F">
            <w:pPr>
              <w:pStyle w:val="TableParagraph"/>
              <w:rPr>
                <w:sz w:val="20"/>
              </w:rPr>
            </w:pPr>
          </w:p>
        </w:tc>
        <w:tc>
          <w:tcPr>
            <w:tcW w:w="702" w:type="dxa"/>
            <w:shd w:val="clear" w:color="auto" w:fill="BEBEBE"/>
          </w:tcPr>
          <w:p w:rsidR="0012517F" w:rsidRDefault="006F0A98">
            <w:pPr>
              <w:pStyle w:val="TableParagraph"/>
              <w:spacing w:line="258" w:lineRule="exact"/>
              <w:ind w:left="38" w:right="33"/>
              <w:jc w:val="center"/>
              <w:rPr>
                <w:b/>
                <w:i/>
                <w:sz w:val="24"/>
              </w:rPr>
            </w:pPr>
            <w:r>
              <w:rPr>
                <w:b/>
                <w:i/>
                <w:spacing w:val="-5"/>
                <w:sz w:val="24"/>
              </w:rPr>
              <w:t>32</w:t>
            </w:r>
          </w:p>
        </w:tc>
        <w:tc>
          <w:tcPr>
            <w:tcW w:w="620" w:type="dxa"/>
            <w:shd w:val="clear" w:color="auto" w:fill="BEBEBE"/>
          </w:tcPr>
          <w:p w:rsidR="0012517F" w:rsidRDefault="0012517F">
            <w:pPr>
              <w:pStyle w:val="TableParagraph"/>
              <w:rPr>
                <w:sz w:val="20"/>
              </w:rPr>
            </w:pPr>
          </w:p>
        </w:tc>
        <w:tc>
          <w:tcPr>
            <w:tcW w:w="567" w:type="dxa"/>
            <w:shd w:val="clear" w:color="auto" w:fill="BEBEBE"/>
          </w:tcPr>
          <w:p w:rsidR="0012517F" w:rsidRDefault="0012517F">
            <w:pPr>
              <w:pStyle w:val="TableParagraph"/>
              <w:rPr>
                <w:sz w:val="20"/>
              </w:rPr>
            </w:pPr>
          </w:p>
        </w:tc>
        <w:tc>
          <w:tcPr>
            <w:tcW w:w="591" w:type="dxa"/>
            <w:shd w:val="clear" w:color="auto" w:fill="BEBEBE"/>
          </w:tcPr>
          <w:p w:rsidR="0012517F" w:rsidRDefault="0012517F">
            <w:pPr>
              <w:pStyle w:val="TableParagraph"/>
              <w:rPr>
                <w:sz w:val="20"/>
              </w:rPr>
            </w:pPr>
          </w:p>
        </w:tc>
      </w:tr>
      <w:tr w:rsidR="0012517F">
        <w:trPr>
          <w:trHeight w:val="275"/>
        </w:trPr>
        <w:tc>
          <w:tcPr>
            <w:tcW w:w="9640" w:type="dxa"/>
            <w:gridSpan w:val="7"/>
          </w:tcPr>
          <w:p w:rsidR="0012517F" w:rsidRDefault="006F0A98">
            <w:pPr>
              <w:pStyle w:val="TableParagraph"/>
              <w:spacing w:line="256" w:lineRule="exact"/>
              <w:ind w:left="45" w:right="38"/>
              <w:jc w:val="center"/>
              <w:rPr>
                <w:b/>
                <w:sz w:val="24"/>
              </w:rPr>
            </w:pPr>
            <w:r>
              <w:rPr>
                <w:b/>
                <w:sz w:val="24"/>
              </w:rPr>
              <w:t>МОДУЛЬ 2. (</w:t>
            </w:r>
            <w:r>
              <w:rPr>
                <w:b/>
                <w:spacing w:val="-2"/>
                <w:sz w:val="24"/>
              </w:rPr>
              <w:t xml:space="preserve"> </w:t>
            </w:r>
            <w:r w:rsidR="0045524C">
              <w:rPr>
                <w:b/>
                <w:sz w:val="24"/>
              </w:rPr>
              <w:t>4</w:t>
            </w:r>
            <w:r>
              <w:rPr>
                <w:b/>
                <w:spacing w:val="-2"/>
                <w:sz w:val="24"/>
              </w:rPr>
              <w:t>СЕМЕСТР)</w:t>
            </w:r>
          </w:p>
        </w:tc>
      </w:tr>
      <w:tr w:rsidR="0012517F">
        <w:trPr>
          <w:trHeight w:val="275"/>
        </w:trPr>
        <w:tc>
          <w:tcPr>
            <w:tcW w:w="9640" w:type="dxa"/>
            <w:gridSpan w:val="7"/>
          </w:tcPr>
          <w:p w:rsidR="0012517F" w:rsidRDefault="006F0A98">
            <w:pPr>
              <w:pStyle w:val="TableParagraph"/>
              <w:spacing w:line="256" w:lineRule="exact"/>
              <w:ind w:left="45" w:right="34"/>
              <w:jc w:val="center"/>
              <w:rPr>
                <w:b/>
                <w:sz w:val="24"/>
              </w:rPr>
            </w:pPr>
            <w:r>
              <w:rPr>
                <w:b/>
                <w:sz w:val="24"/>
              </w:rPr>
              <w:t>ЗМІСТОВИЙ</w:t>
            </w:r>
            <w:r>
              <w:rPr>
                <w:b/>
                <w:spacing w:val="-4"/>
                <w:sz w:val="24"/>
              </w:rPr>
              <w:t xml:space="preserve"> </w:t>
            </w:r>
            <w:r>
              <w:rPr>
                <w:b/>
                <w:sz w:val="24"/>
              </w:rPr>
              <w:t>МОДУЛЬ 3.</w:t>
            </w:r>
            <w:r>
              <w:rPr>
                <w:b/>
                <w:spacing w:val="-14"/>
                <w:sz w:val="24"/>
              </w:rPr>
              <w:t xml:space="preserve"> </w:t>
            </w:r>
            <w:r>
              <w:rPr>
                <w:b/>
                <w:spacing w:val="-2"/>
                <w:sz w:val="24"/>
              </w:rPr>
              <w:t>Волейбол</w:t>
            </w:r>
          </w:p>
        </w:tc>
      </w:tr>
      <w:tr w:rsidR="0012517F">
        <w:trPr>
          <w:trHeight w:val="1103"/>
        </w:trPr>
        <w:tc>
          <w:tcPr>
            <w:tcW w:w="5747" w:type="dxa"/>
          </w:tcPr>
          <w:p w:rsidR="0012517F" w:rsidRDefault="006F0A98">
            <w:pPr>
              <w:pStyle w:val="TableParagraph"/>
              <w:ind w:left="110" w:right="98"/>
              <w:jc w:val="both"/>
              <w:rPr>
                <w:sz w:val="24"/>
              </w:rPr>
            </w:pPr>
            <w:r>
              <w:rPr>
                <w:sz w:val="24"/>
              </w:rPr>
              <w:t>Тема 13. Аналіз досягнення Українських волейболістів</w:t>
            </w:r>
            <w:r>
              <w:rPr>
                <w:spacing w:val="-15"/>
                <w:sz w:val="24"/>
              </w:rPr>
              <w:t xml:space="preserve"> </w:t>
            </w:r>
            <w:r>
              <w:rPr>
                <w:sz w:val="24"/>
              </w:rPr>
              <w:t>на</w:t>
            </w:r>
            <w:r>
              <w:rPr>
                <w:spacing w:val="-15"/>
                <w:sz w:val="24"/>
              </w:rPr>
              <w:t xml:space="preserve"> </w:t>
            </w:r>
            <w:r>
              <w:rPr>
                <w:sz w:val="24"/>
              </w:rPr>
              <w:t>міжнародній</w:t>
            </w:r>
            <w:r>
              <w:rPr>
                <w:spacing w:val="-15"/>
                <w:sz w:val="24"/>
              </w:rPr>
              <w:t xml:space="preserve"> </w:t>
            </w:r>
            <w:r>
              <w:rPr>
                <w:sz w:val="24"/>
              </w:rPr>
              <w:t>арені;</w:t>
            </w:r>
            <w:r>
              <w:rPr>
                <w:spacing w:val="-15"/>
                <w:sz w:val="24"/>
              </w:rPr>
              <w:t xml:space="preserve"> </w:t>
            </w:r>
            <w:r>
              <w:rPr>
                <w:sz w:val="24"/>
              </w:rPr>
              <w:t>волейбол</w:t>
            </w:r>
            <w:r>
              <w:rPr>
                <w:spacing w:val="-15"/>
                <w:sz w:val="24"/>
              </w:rPr>
              <w:t xml:space="preserve"> </w:t>
            </w:r>
            <w:r>
              <w:rPr>
                <w:sz w:val="24"/>
              </w:rPr>
              <w:t>як</w:t>
            </w:r>
            <w:r>
              <w:rPr>
                <w:spacing w:val="-13"/>
                <w:sz w:val="24"/>
              </w:rPr>
              <w:t xml:space="preserve"> </w:t>
            </w:r>
            <w:r>
              <w:rPr>
                <w:sz w:val="24"/>
              </w:rPr>
              <w:t>засіб фізичного</w:t>
            </w:r>
            <w:r>
              <w:rPr>
                <w:spacing w:val="77"/>
                <w:w w:val="150"/>
                <w:sz w:val="24"/>
              </w:rPr>
              <w:t xml:space="preserve">   </w:t>
            </w:r>
            <w:r>
              <w:rPr>
                <w:sz w:val="24"/>
              </w:rPr>
              <w:t>виховання;</w:t>
            </w:r>
            <w:r>
              <w:rPr>
                <w:spacing w:val="79"/>
                <w:w w:val="150"/>
                <w:sz w:val="24"/>
              </w:rPr>
              <w:t xml:space="preserve">   </w:t>
            </w:r>
            <w:r>
              <w:rPr>
                <w:sz w:val="24"/>
              </w:rPr>
              <w:t>характерні</w:t>
            </w:r>
            <w:r>
              <w:rPr>
                <w:spacing w:val="79"/>
                <w:w w:val="150"/>
                <w:sz w:val="24"/>
              </w:rPr>
              <w:t xml:space="preserve">   </w:t>
            </w:r>
            <w:r>
              <w:rPr>
                <w:spacing w:val="-2"/>
                <w:sz w:val="24"/>
              </w:rPr>
              <w:t>травми</w:t>
            </w:r>
          </w:p>
          <w:p w:rsidR="0012517F" w:rsidRDefault="006F0A98">
            <w:pPr>
              <w:pStyle w:val="TableParagraph"/>
              <w:spacing w:line="264" w:lineRule="exact"/>
              <w:ind w:left="110"/>
              <w:jc w:val="both"/>
              <w:rPr>
                <w:sz w:val="24"/>
              </w:rPr>
            </w:pPr>
            <w:r>
              <w:rPr>
                <w:sz w:val="24"/>
              </w:rPr>
              <w:t>волейболіста,</w:t>
            </w:r>
            <w:r>
              <w:rPr>
                <w:spacing w:val="-3"/>
                <w:sz w:val="24"/>
              </w:rPr>
              <w:t xml:space="preserve"> </w:t>
            </w:r>
            <w:r>
              <w:rPr>
                <w:sz w:val="24"/>
              </w:rPr>
              <w:t>правила</w:t>
            </w:r>
            <w:r>
              <w:rPr>
                <w:spacing w:val="-3"/>
                <w:sz w:val="24"/>
              </w:rPr>
              <w:t xml:space="preserve"> </w:t>
            </w:r>
            <w:r>
              <w:rPr>
                <w:spacing w:val="-2"/>
                <w:sz w:val="24"/>
              </w:rPr>
              <w:t>безпеки;</w:t>
            </w:r>
          </w:p>
        </w:tc>
        <w:tc>
          <w:tcPr>
            <w:tcW w:w="716" w:type="dxa"/>
          </w:tcPr>
          <w:p w:rsidR="0012517F" w:rsidRDefault="0012517F">
            <w:pPr>
              <w:pStyle w:val="TableParagraph"/>
              <w:rPr>
                <w:sz w:val="24"/>
              </w:rPr>
            </w:pPr>
          </w:p>
        </w:tc>
        <w:tc>
          <w:tcPr>
            <w:tcW w:w="697" w:type="dxa"/>
          </w:tcPr>
          <w:p w:rsidR="0012517F" w:rsidRDefault="0012517F">
            <w:pPr>
              <w:pStyle w:val="TableParagraph"/>
              <w:rPr>
                <w:sz w:val="24"/>
              </w:rPr>
            </w:pPr>
          </w:p>
        </w:tc>
        <w:tc>
          <w:tcPr>
            <w:tcW w:w="702" w:type="dxa"/>
          </w:tcPr>
          <w:p w:rsidR="0012517F" w:rsidRDefault="006F0A98">
            <w:pPr>
              <w:pStyle w:val="TableParagraph"/>
              <w:spacing w:line="268" w:lineRule="exact"/>
              <w:ind w:left="38" w:right="33"/>
              <w:jc w:val="center"/>
              <w:rPr>
                <w:sz w:val="24"/>
              </w:rPr>
            </w:pPr>
            <w:r>
              <w:rPr>
                <w:spacing w:val="-10"/>
                <w:sz w:val="24"/>
              </w:rPr>
              <w:t>2</w:t>
            </w:r>
          </w:p>
        </w:tc>
        <w:tc>
          <w:tcPr>
            <w:tcW w:w="620" w:type="dxa"/>
          </w:tcPr>
          <w:p w:rsidR="0012517F" w:rsidRDefault="0012517F">
            <w:pPr>
              <w:pStyle w:val="TableParagraph"/>
              <w:rPr>
                <w:sz w:val="24"/>
              </w:rPr>
            </w:pPr>
          </w:p>
        </w:tc>
        <w:tc>
          <w:tcPr>
            <w:tcW w:w="567" w:type="dxa"/>
          </w:tcPr>
          <w:p w:rsidR="0012517F" w:rsidRDefault="0012517F">
            <w:pPr>
              <w:pStyle w:val="TableParagraph"/>
              <w:rPr>
                <w:sz w:val="24"/>
              </w:rPr>
            </w:pPr>
          </w:p>
        </w:tc>
        <w:tc>
          <w:tcPr>
            <w:tcW w:w="591" w:type="dxa"/>
          </w:tcPr>
          <w:p w:rsidR="0012517F" w:rsidRDefault="0012517F">
            <w:pPr>
              <w:pStyle w:val="TableParagraph"/>
              <w:rPr>
                <w:sz w:val="24"/>
              </w:rPr>
            </w:pPr>
          </w:p>
        </w:tc>
      </w:tr>
      <w:tr w:rsidR="0012517F">
        <w:trPr>
          <w:trHeight w:val="275"/>
        </w:trPr>
        <w:tc>
          <w:tcPr>
            <w:tcW w:w="5747" w:type="dxa"/>
          </w:tcPr>
          <w:p w:rsidR="0012517F" w:rsidRDefault="006F0A98">
            <w:pPr>
              <w:pStyle w:val="TableParagraph"/>
              <w:spacing w:line="256" w:lineRule="exact"/>
              <w:ind w:left="110"/>
              <w:rPr>
                <w:sz w:val="24"/>
              </w:rPr>
            </w:pPr>
            <w:r>
              <w:rPr>
                <w:sz w:val="24"/>
              </w:rPr>
              <w:t>Тема</w:t>
            </w:r>
            <w:r>
              <w:rPr>
                <w:spacing w:val="-4"/>
                <w:sz w:val="24"/>
              </w:rPr>
              <w:t xml:space="preserve"> </w:t>
            </w:r>
            <w:r>
              <w:rPr>
                <w:sz w:val="24"/>
              </w:rPr>
              <w:t>14.</w:t>
            </w:r>
            <w:r>
              <w:rPr>
                <w:spacing w:val="-2"/>
                <w:sz w:val="24"/>
              </w:rPr>
              <w:t xml:space="preserve"> </w:t>
            </w:r>
            <w:r>
              <w:rPr>
                <w:sz w:val="24"/>
              </w:rPr>
              <w:t>Спеціальна</w:t>
            </w:r>
            <w:r>
              <w:rPr>
                <w:spacing w:val="-3"/>
                <w:sz w:val="24"/>
              </w:rPr>
              <w:t xml:space="preserve"> </w:t>
            </w:r>
            <w:r>
              <w:rPr>
                <w:sz w:val="24"/>
              </w:rPr>
              <w:t>фізична</w:t>
            </w:r>
            <w:r>
              <w:rPr>
                <w:spacing w:val="-3"/>
                <w:sz w:val="24"/>
              </w:rPr>
              <w:t xml:space="preserve"> </w:t>
            </w:r>
            <w:r>
              <w:rPr>
                <w:spacing w:val="-2"/>
                <w:sz w:val="24"/>
              </w:rPr>
              <w:t>підготовка</w:t>
            </w:r>
          </w:p>
        </w:tc>
        <w:tc>
          <w:tcPr>
            <w:tcW w:w="716" w:type="dxa"/>
          </w:tcPr>
          <w:p w:rsidR="0012517F" w:rsidRDefault="0012517F">
            <w:pPr>
              <w:pStyle w:val="TableParagraph"/>
              <w:rPr>
                <w:sz w:val="20"/>
              </w:rPr>
            </w:pPr>
          </w:p>
        </w:tc>
        <w:tc>
          <w:tcPr>
            <w:tcW w:w="697" w:type="dxa"/>
          </w:tcPr>
          <w:p w:rsidR="0012517F" w:rsidRDefault="0012517F">
            <w:pPr>
              <w:pStyle w:val="TableParagraph"/>
              <w:rPr>
                <w:sz w:val="20"/>
              </w:rPr>
            </w:pPr>
          </w:p>
        </w:tc>
        <w:tc>
          <w:tcPr>
            <w:tcW w:w="702" w:type="dxa"/>
          </w:tcPr>
          <w:p w:rsidR="0012517F" w:rsidRDefault="006F0A98">
            <w:pPr>
              <w:pStyle w:val="TableParagraph"/>
              <w:spacing w:line="256" w:lineRule="exact"/>
              <w:ind w:left="38" w:right="33"/>
              <w:jc w:val="center"/>
              <w:rPr>
                <w:sz w:val="24"/>
              </w:rPr>
            </w:pPr>
            <w:r>
              <w:rPr>
                <w:spacing w:val="-10"/>
                <w:sz w:val="24"/>
              </w:rPr>
              <w:t>4</w:t>
            </w:r>
          </w:p>
        </w:tc>
        <w:tc>
          <w:tcPr>
            <w:tcW w:w="620" w:type="dxa"/>
          </w:tcPr>
          <w:p w:rsidR="0012517F" w:rsidRDefault="0012517F">
            <w:pPr>
              <w:pStyle w:val="TableParagraph"/>
              <w:rPr>
                <w:sz w:val="20"/>
              </w:rPr>
            </w:pPr>
          </w:p>
        </w:tc>
        <w:tc>
          <w:tcPr>
            <w:tcW w:w="567" w:type="dxa"/>
          </w:tcPr>
          <w:p w:rsidR="0012517F" w:rsidRDefault="0012517F">
            <w:pPr>
              <w:pStyle w:val="TableParagraph"/>
              <w:rPr>
                <w:sz w:val="20"/>
              </w:rPr>
            </w:pPr>
          </w:p>
        </w:tc>
        <w:tc>
          <w:tcPr>
            <w:tcW w:w="591" w:type="dxa"/>
          </w:tcPr>
          <w:p w:rsidR="0012517F" w:rsidRDefault="0012517F">
            <w:pPr>
              <w:pStyle w:val="TableParagraph"/>
              <w:rPr>
                <w:sz w:val="20"/>
              </w:rPr>
            </w:pPr>
          </w:p>
        </w:tc>
      </w:tr>
      <w:tr w:rsidR="0012517F">
        <w:trPr>
          <w:trHeight w:val="275"/>
        </w:trPr>
        <w:tc>
          <w:tcPr>
            <w:tcW w:w="5747" w:type="dxa"/>
          </w:tcPr>
          <w:p w:rsidR="0012517F" w:rsidRDefault="006F0A98">
            <w:pPr>
              <w:pStyle w:val="TableParagraph"/>
              <w:spacing w:line="256" w:lineRule="exact"/>
              <w:ind w:left="110"/>
              <w:rPr>
                <w:sz w:val="24"/>
              </w:rPr>
            </w:pPr>
            <w:r>
              <w:rPr>
                <w:sz w:val="24"/>
              </w:rPr>
              <w:t>Тема</w:t>
            </w:r>
            <w:r>
              <w:rPr>
                <w:spacing w:val="-3"/>
                <w:sz w:val="24"/>
              </w:rPr>
              <w:t xml:space="preserve"> </w:t>
            </w:r>
            <w:r>
              <w:rPr>
                <w:sz w:val="24"/>
              </w:rPr>
              <w:t>15.</w:t>
            </w:r>
            <w:r>
              <w:rPr>
                <w:spacing w:val="-12"/>
                <w:sz w:val="24"/>
              </w:rPr>
              <w:t xml:space="preserve"> </w:t>
            </w:r>
            <w:r>
              <w:rPr>
                <w:sz w:val="24"/>
              </w:rPr>
              <w:t>Техніко</w:t>
            </w:r>
            <w:r>
              <w:rPr>
                <w:spacing w:val="-2"/>
                <w:sz w:val="24"/>
              </w:rPr>
              <w:t xml:space="preserve"> </w:t>
            </w:r>
            <w:proofErr w:type="spellStart"/>
            <w:r>
              <w:rPr>
                <w:sz w:val="24"/>
              </w:rPr>
              <w:t>-тактична</w:t>
            </w:r>
            <w:proofErr w:type="spellEnd"/>
            <w:r>
              <w:rPr>
                <w:spacing w:val="-2"/>
                <w:sz w:val="24"/>
              </w:rPr>
              <w:t xml:space="preserve"> підготовка</w:t>
            </w:r>
          </w:p>
        </w:tc>
        <w:tc>
          <w:tcPr>
            <w:tcW w:w="716" w:type="dxa"/>
          </w:tcPr>
          <w:p w:rsidR="0012517F" w:rsidRDefault="0012517F">
            <w:pPr>
              <w:pStyle w:val="TableParagraph"/>
              <w:rPr>
                <w:sz w:val="20"/>
              </w:rPr>
            </w:pPr>
          </w:p>
        </w:tc>
        <w:tc>
          <w:tcPr>
            <w:tcW w:w="697" w:type="dxa"/>
          </w:tcPr>
          <w:p w:rsidR="0012517F" w:rsidRDefault="0012517F">
            <w:pPr>
              <w:pStyle w:val="TableParagraph"/>
              <w:rPr>
                <w:sz w:val="20"/>
              </w:rPr>
            </w:pPr>
          </w:p>
        </w:tc>
        <w:tc>
          <w:tcPr>
            <w:tcW w:w="702" w:type="dxa"/>
          </w:tcPr>
          <w:p w:rsidR="0012517F" w:rsidRDefault="006F0A98">
            <w:pPr>
              <w:pStyle w:val="TableParagraph"/>
              <w:spacing w:line="256" w:lineRule="exact"/>
              <w:ind w:left="38" w:right="33"/>
              <w:jc w:val="center"/>
              <w:rPr>
                <w:sz w:val="24"/>
              </w:rPr>
            </w:pPr>
            <w:r>
              <w:rPr>
                <w:spacing w:val="-10"/>
                <w:sz w:val="24"/>
              </w:rPr>
              <w:t>2</w:t>
            </w:r>
          </w:p>
        </w:tc>
        <w:tc>
          <w:tcPr>
            <w:tcW w:w="620" w:type="dxa"/>
          </w:tcPr>
          <w:p w:rsidR="0012517F" w:rsidRDefault="0012517F">
            <w:pPr>
              <w:pStyle w:val="TableParagraph"/>
              <w:rPr>
                <w:sz w:val="20"/>
              </w:rPr>
            </w:pPr>
          </w:p>
        </w:tc>
        <w:tc>
          <w:tcPr>
            <w:tcW w:w="567" w:type="dxa"/>
          </w:tcPr>
          <w:p w:rsidR="0012517F" w:rsidRDefault="0012517F">
            <w:pPr>
              <w:pStyle w:val="TableParagraph"/>
              <w:rPr>
                <w:sz w:val="20"/>
              </w:rPr>
            </w:pPr>
          </w:p>
        </w:tc>
        <w:tc>
          <w:tcPr>
            <w:tcW w:w="591" w:type="dxa"/>
          </w:tcPr>
          <w:p w:rsidR="0012517F" w:rsidRDefault="0012517F">
            <w:pPr>
              <w:pStyle w:val="TableParagraph"/>
              <w:rPr>
                <w:sz w:val="20"/>
              </w:rPr>
            </w:pPr>
          </w:p>
        </w:tc>
      </w:tr>
      <w:tr w:rsidR="0012517F">
        <w:trPr>
          <w:trHeight w:val="277"/>
        </w:trPr>
        <w:tc>
          <w:tcPr>
            <w:tcW w:w="5747" w:type="dxa"/>
            <w:shd w:val="clear" w:color="auto" w:fill="BEBEBE"/>
          </w:tcPr>
          <w:p w:rsidR="0012517F" w:rsidRDefault="006F0A98">
            <w:pPr>
              <w:pStyle w:val="TableParagraph"/>
              <w:spacing w:line="258" w:lineRule="exact"/>
              <w:ind w:left="110"/>
              <w:rPr>
                <w:b/>
                <w:i/>
                <w:sz w:val="24"/>
              </w:rPr>
            </w:pPr>
            <w:r>
              <w:rPr>
                <w:b/>
                <w:i/>
                <w:sz w:val="24"/>
              </w:rPr>
              <w:t>Разом</w:t>
            </w:r>
            <w:r>
              <w:rPr>
                <w:b/>
                <w:i/>
                <w:spacing w:val="-4"/>
                <w:sz w:val="24"/>
              </w:rPr>
              <w:t xml:space="preserve"> </w:t>
            </w:r>
            <w:r>
              <w:rPr>
                <w:b/>
                <w:i/>
                <w:sz w:val="24"/>
              </w:rPr>
              <w:t>за</w:t>
            </w:r>
            <w:r>
              <w:rPr>
                <w:b/>
                <w:i/>
                <w:spacing w:val="-3"/>
                <w:sz w:val="24"/>
              </w:rPr>
              <w:t xml:space="preserve"> </w:t>
            </w:r>
            <w:r>
              <w:rPr>
                <w:b/>
                <w:i/>
                <w:sz w:val="24"/>
              </w:rPr>
              <w:t>змістовим</w:t>
            </w:r>
            <w:r>
              <w:rPr>
                <w:b/>
                <w:i/>
                <w:spacing w:val="-6"/>
                <w:sz w:val="24"/>
              </w:rPr>
              <w:t xml:space="preserve"> </w:t>
            </w:r>
            <w:r>
              <w:rPr>
                <w:b/>
                <w:i/>
                <w:sz w:val="24"/>
              </w:rPr>
              <w:t xml:space="preserve">модулем </w:t>
            </w:r>
            <w:r>
              <w:rPr>
                <w:b/>
                <w:i/>
                <w:spacing w:val="-10"/>
                <w:sz w:val="24"/>
              </w:rPr>
              <w:t>3</w:t>
            </w:r>
          </w:p>
        </w:tc>
        <w:tc>
          <w:tcPr>
            <w:tcW w:w="716" w:type="dxa"/>
            <w:shd w:val="clear" w:color="auto" w:fill="BEBEBE"/>
          </w:tcPr>
          <w:p w:rsidR="0012517F" w:rsidRDefault="0012517F">
            <w:pPr>
              <w:pStyle w:val="TableParagraph"/>
              <w:rPr>
                <w:sz w:val="20"/>
              </w:rPr>
            </w:pPr>
          </w:p>
        </w:tc>
        <w:tc>
          <w:tcPr>
            <w:tcW w:w="697" w:type="dxa"/>
            <w:shd w:val="clear" w:color="auto" w:fill="BEBEBE"/>
          </w:tcPr>
          <w:p w:rsidR="0012517F" w:rsidRDefault="0012517F">
            <w:pPr>
              <w:pStyle w:val="TableParagraph"/>
              <w:rPr>
                <w:sz w:val="20"/>
              </w:rPr>
            </w:pPr>
          </w:p>
        </w:tc>
        <w:tc>
          <w:tcPr>
            <w:tcW w:w="702" w:type="dxa"/>
            <w:shd w:val="clear" w:color="auto" w:fill="BEBEBE"/>
          </w:tcPr>
          <w:p w:rsidR="0012517F" w:rsidRDefault="006F0A98">
            <w:pPr>
              <w:pStyle w:val="TableParagraph"/>
              <w:spacing w:line="258" w:lineRule="exact"/>
              <w:ind w:left="38" w:right="33"/>
              <w:jc w:val="center"/>
              <w:rPr>
                <w:b/>
                <w:sz w:val="24"/>
              </w:rPr>
            </w:pPr>
            <w:r>
              <w:rPr>
                <w:b/>
                <w:spacing w:val="-10"/>
                <w:sz w:val="24"/>
              </w:rPr>
              <w:t>8</w:t>
            </w:r>
          </w:p>
        </w:tc>
        <w:tc>
          <w:tcPr>
            <w:tcW w:w="620" w:type="dxa"/>
            <w:shd w:val="clear" w:color="auto" w:fill="BEBEBE"/>
          </w:tcPr>
          <w:p w:rsidR="0012517F" w:rsidRDefault="0012517F">
            <w:pPr>
              <w:pStyle w:val="TableParagraph"/>
              <w:rPr>
                <w:sz w:val="20"/>
              </w:rPr>
            </w:pPr>
          </w:p>
        </w:tc>
        <w:tc>
          <w:tcPr>
            <w:tcW w:w="567" w:type="dxa"/>
            <w:shd w:val="clear" w:color="auto" w:fill="BEBEBE"/>
          </w:tcPr>
          <w:p w:rsidR="0012517F" w:rsidRDefault="0012517F">
            <w:pPr>
              <w:pStyle w:val="TableParagraph"/>
              <w:rPr>
                <w:sz w:val="20"/>
              </w:rPr>
            </w:pPr>
          </w:p>
        </w:tc>
        <w:tc>
          <w:tcPr>
            <w:tcW w:w="591" w:type="dxa"/>
            <w:shd w:val="clear" w:color="auto" w:fill="BEBEBE"/>
          </w:tcPr>
          <w:p w:rsidR="0012517F" w:rsidRDefault="0012517F">
            <w:pPr>
              <w:pStyle w:val="TableParagraph"/>
              <w:rPr>
                <w:sz w:val="20"/>
              </w:rPr>
            </w:pPr>
          </w:p>
        </w:tc>
      </w:tr>
      <w:tr w:rsidR="0012517F">
        <w:trPr>
          <w:trHeight w:val="275"/>
        </w:trPr>
        <w:tc>
          <w:tcPr>
            <w:tcW w:w="9640" w:type="dxa"/>
            <w:gridSpan w:val="7"/>
          </w:tcPr>
          <w:p w:rsidR="0012517F" w:rsidRDefault="006F0A98">
            <w:pPr>
              <w:pStyle w:val="TableParagraph"/>
              <w:spacing w:line="256" w:lineRule="exact"/>
              <w:ind w:left="45" w:right="36"/>
              <w:jc w:val="center"/>
              <w:rPr>
                <w:b/>
                <w:sz w:val="24"/>
              </w:rPr>
            </w:pPr>
            <w:r>
              <w:rPr>
                <w:b/>
                <w:sz w:val="24"/>
              </w:rPr>
              <w:t>ЗМІСТОВИЙ</w:t>
            </w:r>
            <w:r>
              <w:rPr>
                <w:b/>
                <w:spacing w:val="-4"/>
                <w:sz w:val="24"/>
              </w:rPr>
              <w:t xml:space="preserve"> </w:t>
            </w:r>
            <w:r>
              <w:rPr>
                <w:b/>
                <w:sz w:val="24"/>
              </w:rPr>
              <w:t>МОДУЛЬ 4.</w:t>
            </w:r>
            <w:r>
              <w:rPr>
                <w:b/>
                <w:spacing w:val="-12"/>
                <w:sz w:val="24"/>
              </w:rPr>
              <w:t xml:space="preserve"> </w:t>
            </w:r>
            <w:r>
              <w:rPr>
                <w:b/>
                <w:spacing w:val="-2"/>
                <w:sz w:val="24"/>
              </w:rPr>
              <w:t>Баскетбол</w:t>
            </w:r>
          </w:p>
        </w:tc>
      </w:tr>
      <w:tr w:rsidR="0012517F">
        <w:trPr>
          <w:trHeight w:val="828"/>
        </w:trPr>
        <w:tc>
          <w:tcPr>
            <w:tcW w:w="5747" w:type="dxa"/>
          </w:tcPr>
          <w:p w:rsidR="0012517F" w:rsidRDefault="006F0A98">
            <w:pPr>
              <w:pStyle w:val="TableParagraph"/>
              <w:ind w:left="110"/>
              <w:rPr>
                <w:sz w:val="24"/>
              </w:rPr>
            </w:pPr>
            <w:r>
              <w:rPr>
                <w:sz w:val="24"/>
              </w:rPr>
              <w:t>Тема</w:t>
            </w:r>
            <w:r>
              <w:rPr>
                <w:spacing w:val="-1"/>
                <w:sz w:val="24"/>
              </w:rPr>
              <w:t xml:space="preserve"> </w:t>
            </w:r>
            <w:r>
              <w:rPr>
                <w:sz w:val="24"/>
              </w:rPr>
              <w:t>16. Організація техніко-тактичних дій у</w:t>
            </w:r>
            <w:r>
              <w:rPr>
                <w:spacing w:val="-4"/>
                <w:sz w:val="24"/>
              </w:rPr>
              <w:t xml:space="preserve"> </w:t>
            </w:r>
            <w:r>
              <w:rPr>
                <w:sz w:val="24"/>
              </w:rPr>
              <w:t>процесі гри;</w:t>
            </w:r>
            <w:r>
              <w:rPr>
                <w:spacing w:val="42"/>
                <w:sz w:val="24"/>
              </w:rPr>
              <w:t xml:space="preserve"> </w:t>
            </w:r>
            <w:r>
              <w:rPr>
                <w:sz w:val="24"/>
              </w:rPr>
              <w:t>особливості</w:t>
            </w:r>
            <w:r>
              <w:rPr>
                <w:spacing w:val="42"/>
                <w:sz w:val="24"/>
              </w:rPr>
              <w:t xml:space="preserve"> </w:t>
            </w:r>
            <w:r>
              <w:rPr>
                <w:sz w:val="24"/>
              </w:rPr>
              <w:t>проведення</w:t>
            </w:r>
            <w:r>
              <w:rPr>
                <w:spacing w:val="42"/>
                <w:sz w:val="24"/>
              </w:rPr>
              <w:t xml:space="preserve"> </w:t>
            </w:r>
            <w:r>
              <w:rPr>
                <w:sz w:val="24"/>
              </w:rPr>
              <w:t>та</w:t>
            </w:r>
            <w:r>
              <w:rPr>
                <w:spacing w:val="43"/>
                <w:sz w:val="24"/>
              </w:rPr>
              <w:t xml:space="preserve"> </w:t>
            </w:r>
            <w:r>
              <w:rPr>
                <w:sz w:val="24"/>
              </w:rPr>
              <w:t>суддівство</w:t>
            </w:r>
            <w:r>
              <w:rPr>
                <w:spacing w:val="42"/>
                <w:sz w:val="24"/>
              </w:rPr>
              <w:t xml:space="preserve"> </w:t>
            </w:r>
            <w:r>
              <w:rPr>
                <w:spacing w:val="-2"/>
                <w:sz w:val="24"/>
              </w:rPr>
              <w:t>змагань;</w:t>
            </w:r>
          </w:p>
          <w:p w:rsidR="0012517F" w:rsidRDefault="006F0A98">
            <w:pPr>
              <w:pStyle w:val="TableParagraph"/>
              <w:spacing w:line="264" w:lineRule="exact"/>
              <w:ind w:left="110"/>
              <w:rPr>
                <w:sz w:val="24"/>
              </w:rPr>
            </w:pPr>
            <w:r>
              <w:rPr>
                <w:sz w:val="24"/>
              </w:rPr>
              <w:t>методика</w:t>
            </w:r>
            <w:r>
              <w:rPr>
                <w:spacing w:val="-5"/>
                <w:sz w:val="24"/>
              </w:rPr>
              <w:t xml:space="preserve"> </w:t>
            </w:r>
            <w:r>
              <w:rPr>
                <w:sz w:val="24"/>
              </w:rPr>
              <w:t>організації</w:t>
            </w:r>
            <w:r>
              <w:rPr>
                <w:spacing w:val="-3"/>
                <w:sz w:val="24"/>
              </w:rPr>
              <w:t xml:space="preserve"> </w:t>
            </w:r>
            <w:r>
              <w:rPr>
                <w:sz w:val="24"/>
              </w:rPr>
              <w:t>самостійних</w:t>
            </w:r>
            <w:r>
              <w:rPr>
                <w:spacing w:val="-4"/>
                <w:sz w:val="24"/>
              </w:rPr>
              <w:t xml:space="preserve"> </w:t>
            </w:r>
            <w:r>
              <w:rPr>
                <w:spacing w:val="-2"/>
                <w:sz w:val="24"/>
              </w:rPr>
              <w:t>занять.</w:t>
            </w:r>
          </w:p>
        </w:tc>
        <w:tc>
          <w:tcPr>
            <w:tcW w:w="716" w:type="dxa"/>
          </w:tcPr>
          <w:p w:rsidR="0012517F" w:rsidRDefault="0012517F">
            <w:pPr>
              <w:pStyle w:val="TableParagraph"/>
              <w:rPr>
                <w:sz w:val="24"/>
              </w:rPr>
            </w:pPr>
          </w:p>
        </w:tc>
        <w:tc>
          <w:tcPr>
            <w:tcW w:w="697" w:type="dxa"/>
          </w:tcPr>
          <w:p w:rsidR="0012517F" w:rsidRDefault="0012517F">
            <w:pPr>
              <w:pStyle w:val="TableParagraph"/>
              <w:rPr>
                <w:sz w:val="24"/>
              </w:rPr>
            </w:pPr>
          </w:p>
        </w:tc>
        <w:tc>
          <w:tcPr>
            <w:tcW w:w="702" w:type="dxa"/>
          </w:tcPr>
          <w:p w:rsidR="0012517F" w:rsidRDefault="006F0A98">
            <w:pPr>
              <w:pStyle w:val="TableParagraph"/>
              <w:spacing w:line="268" w:lineRule="exact"/>
              <w:ind w:left="38" w:right="33"/>
              <w:jc w:val="center"/>
              <w:rPr>
                <w:sz w:val="24"/>
              </w:rPr>
            </w:pPr>
            <w:r>
              <w:rPr>
                <w:spacing w:val="-10"/>
                <w:sz w:val="24"/>
              </w:rPr>
              <w:t>2</w:t>
            </w:r>
          </w:p>
        </w:tc>
        <w:tc>
          <w:tcPr>
            <w:tcW w:w="620" w:type="dxa"/>
          </w:tcPr>
          <w:p w:rsidR="0012517F" w:rsidRDefault="0012517F">
            <w:pPr>
              <w:pStyle w:val="TableParagraph"/>
              <w:rPr>
                <w:sz w:val="24"/>
              </w:rPr>
            </w:pPr>
          </w:p>
        </w:tc>
        <w:tc>
          <w:tcPr>
            <w:tcW w:w="567" w:type="dxa"/>
          </w:tcPr>
          <w:p w:rsidR="0012517F" w:rsidRDefault="0012517F">
            <w:pPr>
              <w:pStyle w:val="TableParagraph"/>
              <w:rPr>
                <w:sz w:val="24"/>
              </w:rPr>
            </w:pPr>
          </w:p>
        </w:tc>
        <w:tc>
          <w:tcPr>
            <w:tcW w:w="591" w:type="dxa"/>
          </w:tcPr>
          <w:p w:rsidR="0012517F" w:rsidRDefault="0012517F">
            <w:pPr>
              <w:pStyle w:val="TableParagraph"/>
              <w:rPr>
                <w:sz w:val="24"/>
              </w:rPr>
            </w:pPr>
          </w:p>
        </w:tc>
      </w:tr>
      <w:tr w:rsidR="0012517F">
        <w:trPr>
          <w:trHeight w:val="275"/>
        </w:trPr>
        <w:tc>
          <w:tcPr>
            <w:tcW w:w="5747" w:type="dxa"/>
          </w:tcPr>
          <w:p w:rsidR="0012517F" w:rsidRDefault="006F0A98">
            <w:pPr>
              <w:pStyle w:val="TableParagraph"/>
              <w:spacing w:line="256" w:lineRule="exact"/>
              <w:ind w:left="110"/>
              <w:rPr>
                <w:sz w:val="24"/>
              </w:rPr>
            </w:pPr>
            <w:r>
              <w:rPr>
                <w:sz w:val="24"/>
              </w:rPr>
              <w:t>Тема</w:t>
            </w:r>
            <w:r>
              <w:rPr>
                <w:spacing w:val="-6"/>
                <w:sz w:val="24"/>
              </w:rPr>
              <w:t xml:space="preserve"> </w:t>
            </w:r>
            <w:r>
              <w:rPr>
                <w:sz w:val="24"/>
              </w:rPr>
              <w:t>17.</w:t>
            </w:r>
            <w:r>
              <w:rPr>
                <w:spacing w:val="-12"/>
                <w:sz w:val="24"/>
              </w:rPr>
              <w:t xml:space="preserve"> </w:t>
            </w:r>
            <w:r>
              <w:rPr>
                <w:sz w:val="24"/>
              </w:rPr>
              <w:t>Спеціальна</w:t>
            </w:r>
            <w:r>
              <w:rPr>
                <w:spacing w:val="-4"/>
                <w:sz w:val="24"/>
              </w:rPr>
              <w:t xml:space="preserve"> </w:t>
            </w:r>
            <w:r>
              <w:rPr>
                <w:sz w:val="24"/>
              </w:rPr>
              <w:t>фізична</w:t>
            </w:r>
            <w:r>
              <w:rPr>
                <w:spacing w:val="-3"/>
                <w:sz w:val="24"/>
              </w:rPr>
              <w:t xml:space="preserve"> </w:t>
            </w:r>
            <w:r>
              <w:rPr>
                <w:spacing w:val="-2"/>
                <w:sz w:val="24"/>
              </w:rPr>
              <w:t>підготовка</w:t>
            </w:r>
          </w:p>
        </w:tc>
        <w:tc>
          <w:tcPr>
            <w:tcW w:w="716" w:type="dxa"/>
          </w:tcPr>
          <w:p w:rsidR="0012517F" w:rsidRDefault="0012517F">
            <w:pPr>
              <w:pStyle w:val="TableParagraph"/>
              <w:rPr>
                <w:sz w:val="20"/>
              </w:rPr>
            </w:pPr>
          </w:p>
        </w:tc>
        <w:tc>
          <w:tcPr>
            <w:tcW w:w="697" w:type="dxa"/>
          </w:tcPr>
          <w:p w:rsidR="0012517F" w:rsidRDefault="0012517F">
            <w:pPr>
              <w:pStyle w:val="TableParagraph"/>
              <w:rPr>
                <w:sz w:val="20"/>
              </w:rPr>
            </w:pPr>
          </w:p>
        </w:tc>
        <w:tc>
          <w:tcPr>
            <w:tcW w:w="702" w:type="dxa"/>
          </w:tcPr>
          <w:p w:rsidR="0012517F" w:rsidRDefault="006F0A98">
            <w:pPr>
              <w:pStyle w:val="TableParagraph"/>
              <w:spacing w:line="256" w:lineRule="exact"/>
              <w:ind w:left="38" w:right="33"/>
              <w:jc w:val="center"/>
              <w:rPr>
                <w:sz w:val="24"/>
              </w:rPr>
            </w:pPr>
            <w:r>
              <w:rPr>
                <w:spacing w:val="-10"/>
                <w:sz w:val="24"/>
              </w:rPr>
              <w:t>4</w:t>
            </w:r>
          </w:p>
        </w:tc>
        <w:tc>
          <w:tcPr>
            <w:tcW w:w="620" w:type="dxa"/>
          </w:tcPr>
          <w:p w:rsidR="0012517F" w:rsidRDefault="0012517F">
            <w:pPr>
              <w:pStyle w:val="TableParagraph"/>
              <w:rPr>
                <w:sz w:val="20"/>
              </w:rPr>
            </w:pPr>
          </w:p>
        </w:tc>
        <w:tc>
          <w:tcPr>
            <w:tcW w:w="567" w:type="dxa"/>
          </w:tcPr>
          <w:p w:rsidR="0012517F" w:rsidRDefault="0012517F">
            <w:pPr>
              <w:pStyle w:val="TableParagraph"/>
              <w:rPr>
                <w:sz w:val="20"/>
              </w:rPr>
            </w:pPr>
          </w:p>
        </w:tc>
        <w:tc>
          <w:tcPr>
            <w:tcW w:w="591" w:type="dxa"/>
          </w:tcPr>
          <w:p w:rsidR="0012517F" w:rsidRDefault="0012517F">
            <w:pPr>
              <w:pStyle w:val="TableParagraph"/>
              <w:rPr>
                <w:sz w:val="20"/>
              </w:rPr>
            </w:pPr>
          </w:p>
        </w:tc>
      </w:tr>
      <w:tr w:rsidR="0012517F">
        <w:trPr>
          <w:trHeight w:val="275"/>
        </w:trPr>
        <w:tc>
          <w:tcPr>
            <w:tcW w:w="5747" w:type="dxa"/>
          </w:tcPr>
          <w:p w:rsidR="0012517F" w:rsidRDefault="006F0A98">
            <w:pPr>
              <w:pStyle w:val="TableParagraph"/>
              <w:spacing w:line="256" w:lineRule="exact"/>
              <w:ind w:left="110"/>
              <w:rPr>
                <w:sz w:val="24"/>
              </w:rPr>
            </w:pPr>
            <w:r>
              <w:rPr>
                <w:sz w:val="24"/>
              </w:rPr>
              <w:t>Тема</w:t>
            </w:r>
            <w:r>
              <w:rPr>
                <w:spacing w:val="-3"/>
                <w:sz w:val="24"/>
              </w:rPr>
              <w:t xml:space="preserve"> </w:t>
            </w:r>
            <w:r>
              <w:rPr>
                <w:sz w:val="24"/>
              </w:rPr>
              <w:t>18.</w:t>
            </w:r>
            <w:r>
              <w:rPr>
                <w:spacing w:val="-12"/>
                <w:sz w:val="24"/>
              </w:rPr>
              <w:t xml:space="preserve"> </w:t>
            </w:r>
            <w:r>
              <w:rPr>
                <w:sz w:val="24"/>
              </w:rPr>
              <w:t>Техніко</w:t>
            </w:r>
            <w:r>
              <w:rPr>
                <w:spacing w:val="-2"/>
                <w:sz w:val="24"/>
              </w:rPr>
              <w:t xml:space="preserve"> </w:t>
            </w:r>
            <w:proofErr w:type="spellStart"/>
            <w:r>
              <w:rPr>
                <w:sz w:val="24"/>
              </w:rPr>
              <w:t>-тактична</w:t>
            </w:r>
            <w:proofErr w:type="spellEnd"/>
            <w:r>
              <w:rPr>
                <w:spacing w:val="-2"/>
                <w:sz w:val="24"/>
              </w:rPr>
              <w:t xml:space="preserve"> підготовка</w:t>
            </w:r>
          </w:p>
        </w:tc>
        <w:tc>
          <w:tcPr>
            <w:tcW w:w="716" w:type="dxa"/>
          </w:tcPr>
          <w:p w:rsidR="0012517F" w:rsidRDefault="0012517F">
            <w:pPr>
              <w:pStyle w:val="TableParagraph"/>
              <w:rPr>
                <w:sz w:val="20"/>
              </w:rPr>
            </w:pPr>
          </w:p>
        </w:tc>
        <w:tc>
          <w:tcPr>
            <w:tcW w:w="697" w:type="dxa"/>
          </w:tcPr>
          <w:p w:rsidR="0012517F" w:rsidRDefault="0012517F">
            <w:pPr>
              <w:pStyle w:val="TableParagraph"/>
              <w:rPr>
                <w:sz w:val="20"/>
              </w:rPr>
            </w:pPr>
          </w:p>
        </w:tc>
        <w:tc>
          <w:tcPr>
            <w:tcW w:w="702" w:type="dxa"/>
          </w:tcPr>
          <w:p w:rsidR="0012517F" w:rsidRDefault="006F0A98">
            <w:pPr>
              <w:pStyle w:val="TableParagraph"/>
              <w:spacing w:line="256" w:lineRule="exact"/>
              <w:ind w:left="38" w:right="33"/>
              <w:jc w:val="center"/>
              <w:rPr>
                <w:sz w:val="24"/>
              </w:rPr>
            </w:pPr>
            <w:r>
              <w:rPr>
                <w:spacing w:val="-10"/>
                <w:sz w:val="24"/>
              </w:rPr>
              <w:t>4</w:t>
            </w:r>
          </w:p>
        </w:tc>
        <w:tc>
          <w:tcPr>
            <w:tcW w:w="620" w:type="dxa"/>
          </w:tcPr>
          <w:p w:rsidR="0012517F" w:rsidRDefault="0012517F">
            <w:pPr>
              <w:pStyle w:val="TableParagraph"/>
              <w:rPr>
                <w:sz w:val="20"/>
              </w:rPr>
            </w:pPr>
          </w:p>
        </w:tc>
        <w:tc>
          <w:tcPr>
            <w:tcW w:w="567" w:type="dxa"/>
          </w:tcPr>
          <w:p w:rsidR="0012517F" w:rsidRDefault="0012517F">
            <w:pPr>
              <w:pStyle w:val="TableParagraph"/>
              <w:rPr>
                <w:sz w:val="20"/>
              </w:rPr>
            </w:pPr>
          </w:p>
        </w:tc>
        <w:tc>
          <w:tcPr>
            <w:tcW w:w="591" w:type="dxa"/>
          </w:tcPr>
          <w:p w:rsidR="0012517F" w:rsidRDefault="0012517F">
            <w:pPr>
              <w:pStyle w:val="TableParagraph"/>
              <w:rPr>
                <w:sz w:val="20"/>
              </w:rPr>
            </w:pPr>
          </w:p>
        </w:tc>
      </w:tr>
      <w:tr w:rsidR="0012517F">
        <w:trPr>
          <w:trHeight w:val="275"/>
        </w:trPr>
        <w:tc>
          <w:tcPr>
            <w:tcW w:w="5747" w:type="dxa"/>
            <w:shd w:val="clear" w:color="auto" w:fill="BEBEBE"/>
          </w:tcPr>
          <w:p w:rsidR="0012517F" w:rsidRDefault="006F0A98">
            <w:pPr>
              <w:pStyle w:val="TableParagraph"/>
              <w:spacing w:line="256" w:lineRule="exact"/>
              <w:ind w:left="143"/>
              <w:rPr>
                <w:b/>
                <w:i/>
                <w:sz w:val="24"/>
              </w:rPr>
            </w:pPr>
            <w:r>
              <w:rPr>
                <w:b/>
                <w:i/>
                <w:sz w:val="24"/>
              </w:rPr>
              <w:t>Разом</w:t>
            </w:r>
            <w:r>
              <w:rPr>
                <w:b/>
                <w:i/>
                <w:spacing w:val="-4"/>
                <w:sz w:val="24"/>
              </w:rPr>
              <w:t xml:space="preserve"> </w:t>
            </w:r>
            <w:r>
              <w:rPr>
                <w:b/>
                <w:i/>
                <w:sz w:val="24"/>
              </w:rPr>
              <w:t>за</w:t>
            </w:r>
            <w:r>
              <w:rPr>
                <w:b/>
                <w:i/>
                <w:spacing w:val="-3"/>
                <w:sz w:val="24"/>
              </w:rPr>
              <w:t xml:space="preserve"> </w:t>
            </w:r>
            <w:r>
              <w:rPr>
                <w:b/>
                <w:i/>
                <w:sz w:val="24"/>
              </w:rPr>
              <w:t>змістовим</w:t>
            </w:r>
            <w:r>
              <w:rPr>
                <w:b/>
                <w:i/>
                <w:spacing w:val="-6"/>
                <w:sz w:val="24"/>
              </w:rPr>
              <w:t xml:space="preserve"> </w:t>
            </w:r>
            <w:r>
              <w:rPr>
                <w:b/>
                <w:i/>
                <w:sz w:val="24"/>
              </w:rPr>
              <w:t xml:space="preserve">модулем </w:t>
            </w:r>
            <w:r>
              <w:rPr>
                <w:b/>
                <w:i/>
                <w:spacing w:val="-10"/>
                <w:sz w:val="24"/>
              </w:rPr>
              <w:t>4</w:t>
            </w:r>
          </w:p>
        </w:tc>
        <w:tc>
          <w:tcPr>
            <w:tcW w:w="716" w:type="dxa"/>
            <w:shd w:val="clear" w:color="auto" w:fill="BEBEBE"/>
          </w:tcPr>
          <w:p w:rsidR="0012517F" w:rsidRDefault="0012517F">
            <w:pPr>
              <w:pStyle w:val="TableParagraph"/>
              <w:rPr>
                <w:sz w:val="20"/>
              </w:rPr>
            </w:pPr>
          </w:p>
        </w:tc>
        <w:tc>
          <w:tcPr>
            <w:tcW w:w="697" w:type="dxa"/>
            <w:shd w:val="clear" w:color="auto" w:fill="BEBEBE"/>
          </w:tcPr>
          <w:p w:rsidR="0012517F" w:rsidRDefault="0012517F">
            <w:pPr>
              <w:pStyle w:val="TableParagraph"/>
              <w:rPr>
                <w:sz w:val="20"/>
              </w:rPr>
            </w:pPr>
          </w:p>
        </w:tc>
        <w:tc>
          <w:tcPr>
            <w:tcW w:w="702" w:type="dxa"/>
            <w:shd w:val="clear" w:color="auto" w:fill="BEBEBE"/>
          </w:tcPr>
          <w:p w:rsidR="0012517F" w:rsidRDefault="006F0A98">
            <w:pPr>
              <w:pStyle w:val="TableParagraph"/>
              <w:spacing w:line="256" w:lineRule="exact"/>
              <w:ind w:left="38"/>
              <w:jc w:val="center"/>
              <w:rPr>
                <w:b/>
                <w:sz w:val="24"/>
              </w:rPr>
            </w:pPr>
            <w:r>
              <w:rPr>
                <w:b/>
                <w:spacing w:val="-5"/>
                <w:sz w:val="24"/>
              </w:rPr>
              <w:t>10</w:t>
            </w:r>
          </w:p>
        </w:tc>
        <w:tc>
          <w:tcPr>
            <w:tcW w:w="620" w:type="dxa"/>
            <w:shd w:val="clear" w:color="auto" w:fill="BEBEBE"/>
          </w:tcPr>
          <w:p w:rsidR="0012517F" w:rsidRDefault="0012517F">
            <w:pPr>
              <w:pStyle w:val="TableParagraph"/>
              <w:rPr>
                <w:sz w:val="20"/>
              </w:rPr>
            </w:pPr>
          </w:p>
        </w:tc>
        <w:tc>
          <w:tcPr>
            <w:tcW w:w="567" w:type="dxa"/>
            <w:shd w:val="clear" w:color="auto" w:fill="BEBEBE"/>
          </w:tcPr>
          <w:p w:rsidR="0012517F" w:rsidRDefault="0012517F">
            <w:pPr>
              <w:pStyle w:val="TableParagraph"/>
              <w:rPr>
                <w:sz w:val="20"/>
              </w:rPr>
            </w:pPr>
          </w:p>
        </w:tc>
        <w:tc>
          <w:tcPr>
            <w:tcW w:w="591" w:type="dxa"/>
            <w:shd w:val="clear" w:color="auto" w:fill="BEBEBE"/>
          </w:tcPr>
          <w:p w:rsidR="0012517F" w:rsidRDefault="0012517F">
            <w:pPr>
              <w:pStyle w:val="TableParagraph"/>
              <w:rPr>
                <w:sz w:val="20"/>
              </w:rPr>
            </w:pPr>
          </w:p>
        </w:tc>
      </w:tr>
      <w:tr w:rsidR="0012517F">
        <w:trPr>
          <w:trHeight w:val="275"/>
        </w:trPr>
        <w:tc>
          <w:tcPr>
            <w:tcW w:w="9640" w:type="dxa"/>
            <w:gridSpan w:val="7"/>
          </w:tcPr>
          <w:p w:rsidR="0012517F" w:rsidRDefault="006F0A98">
            <w:pPr>
              <w:pStyle w:val="TableParagraph"/>
              <w:spacing w:line="256" w:lineRule="exact"/>
              <w:ind w:left="45" w:right="3"/>
              <w:jc w:val="center"/>
              <w:rPr>
                <w:b/>
                <w:sz w:val="24"/>
              </w:rPr>
            </w:pPr>
            <w:r>
              <w:rPr>
                <w:b/>
                <w:sz w:val="24"/>
              </w:rPr>
              <w:t>ЗМІСТОВИЙ</w:t>
            </w:r>
            <w:r>
              <w:rPr>
                <w:b/>
                <w:spacing w:val="-4"/>
                <w:sz w:val="24"/>
              </w:rPr>
              <w:t xml:space="preserve"> </w:t>
            </w:r>
            <w:r>
              <w:rPr>
                <w:b/>
                <w:sz w:val="24"/>
              </w:rPr>
              <w:t>МОДУЛЬ 5.</w:t>
            </w:r>
            <w:r>
              <w:rPr>
                <w:b/>
                <w:spacing w:val="-14"/>
                <w:sz w:val="24"/>
              </w:rPr>
              <w:t xml:space="preserve"> </w:t>
            </w:r>
            <w:r>
              <w:rPr>
                <w:b/>
                <w:spacing w:val="-2"/>
                <w:sz w:val="24"/>
              </w:rPr>
              <w:t>Гімнастика</w:t>
            </w:r>
          </w:p>
        </w:tc>
      </w:tr>
      <w:tr w:rsidR="0012517F">
        <w:trPr>
          <w:trHeight w:val="554"/>
        </w:trPr>
        <w:tc>
          <w:tcPr>
            <w:tcW w:w="5747" w:type="dxa"/>
          </w:tcPr>
          <w:p w:rsidR="0012517F" w:rsidRDefault="006F0A98">
            <w:pPr>
              <w:pStyle w:val="TableParagraph"/>
              <w:spacing w:line="270" w:lineRule="exact"/>
              <w:ind w:left="143"/>
              <w:rPr>
                <w:sz w:val="24"/>
              </w:rPr>
            </w:pPr>
            <w:r>
              <w:rPr>
                <w:sz w:val="24"/>
              </w:rPr>
              <w:t>Тема</w:t>
            </w:r>
            <w:r>
              <w:rPr>
                <w:spacing w:val="-4"/>
                <w:sz w:val="24"/>
              </w:rPr>
              <w:t xml:space="preserve"> </w:t>
            </w:r>
            <w:r>
              <w:rPr>
                <w:sz w:val="24"/>
              </w:rPr>
              <w:t>19.</w:t>
            </w:r>
            <w:r>
              <w:rPr>
                <w:spacing w:val="-11"/>
                <w:sz w:val="24"/>
              </w:rPr>
              <w:t xml:space="preserve"> </w:t>
            </w:r>
            <w:r>
              <w:rPr>
                <w:sz w:val="24"/>
              </w:rPr>
              <w:t>Методика</w:t>
            </w:r>
            <w:r>
              <w:rPr>
                <w:spacing w:val="-2"/>
                <w:sz w:val="24"/>
              </w:rPr>
              <w:t xml:space="preserve"> </w:t>
            </w:r>
            <w:r>
              <w:rPr>
                <w:sz w:val="24"/>
              </w:rPr>
              <w:t>розвитку</w:t>
            </w:r>
            <w:r>
              <w:rPr>
                <w:spacing w:val="-9"/>
                <w:sz w:val="24"/>
              </w:rPr>
              <w:t xml:space="preserve"> </w:t>
            </w:r>
            <w:r>
              <w:rPr>
                <w:sz w:val="24"/>
              </w:rPr>
              <w:t>гнучкості.</w:t>
            </w:r>
            <w:r>
              <w:rPr>
                <w:spacing w:val="2"/>
                <w:sz w:val="24"/>
              </w:rPr>
              <w:t xml:space="preserve"> </w:t>
            </w:r>
            <w:r>
              <w:rPr>
                <w:spacing w:val="-2"/>
                <w:sz w:val="24"/>
              </w:rPr>
              <w:t>Правила</w:t>
            </w:r>
          </w:p>
          <w:p w:rsidR="0012517F" w:rsidRDefault="006F0A98">
            <w:pPr>
              <w:pStyle w:val="TableParagraph"/>
              <w:spacing w:line="264" w:lineRule="exact"/>
              <w:ind w:left="110"/>
              <w:rPr>
                <w:sz w:val="24"/>
              </w:rPr>
            </w:pPr>
            <w:r>
              <w:rPr>
                <w:sz w:val="24"/>
              </w:rPr>
              <w:t>безпеки</w:t>
            </w:r>
            <w:r>
              <w:rPr>
                <w:spacing w:val="-3"/>
                <w:sz w:val="24"/>
              </w:rPr>
              <w:t xml:space="preserve"> </w:t>
            </w:r>
            <w:r>
              <w:rPr>
                <w:sz w:val="24"/>
              </w:rPr>
              <w:t>життєдіяльності</w:t>
            </w:r>
            <w:r>
              <w:rPr>
                <w:spacing w:val="-2"/>
                <w:sz w:val="24"/>
              </w:rPr>
              <w:t xml:space="preserve"> </w:t>
            </w:r>
            <w:r>
              <w:rPr>
                <w:sz w:val="24"/>
              </w:rPr>
              <w:t>на</w:t>
            </w:r>
            <w:r>
              <w:rPr>
                <w:spacing w:val="-4"/>
                <w:sz w:val="24"/>
              </w:rPr>
              <w:t xml:space="preserve"> </w:t>
            </w:r>
            <w:r>
              <w:rPr>
                <w:sz w:val="24"/>
              </w:rPr>
              <w:t xml:space="preserve">заняттях </w:t>
            </w:r>
            <w:r>
              <w:rPr>
                <w:spacing w:val="-2"/>
                <w:sz w:val="24"/>
              </w:rPr>
              <w:t>гімнастики.</w:t>
            </w:r>
          </w:p>
        </w:tc>
        <w:tc>
          <w:tcPr>
            <w:tcW w:w="716" w:type="dxa"/>
          </w:tcPr>
          <w:p w:rsidR="0012517F" w:rsidRDefault="0012517F">
            <w:pPr>
              <w:pStyle w:val="TableParagraph"/>
              <w:rPr>
                <w:sz w:val="24"/>
              </w:rPr>
            </w:pPr>
          </w:p>
        </w:tc>
        <w:tc>
          <w:tcPr>
            <w:tcW w:w="697" w:type="dxa"/>
          </w:tcPr>
          <w:p w:rsidR="0012517F" w:rsidRDefault="0012517F">
            <w:pPr>
              <w:pStyle w:val="TableParagraph"/>
              <w:rPr>
                <w:sz w:val="24"/>
              </w:rPr>
            </w:pPr>
          </w:p>
        </w:tc>
        <w:tc>
          <w:tcPr>
            <w:tcW w:w="702" w:type="dxa"/>
          </w:tcPr>
          <w:p w:rsidR="0012517F" w:rsidRDefault="006F0A98">
            <w:pPr>
              <w:pStyle w:val="TableParagraph"/>
              <w:spacing w:line="270" w:lineRule="exact"/>
              <w:ind w:left="38"/>
              <w:jc w:val="center"/>
              <w:rPr>
                <w:sz w:val="24"/>
              </w:rPr>
            </w:pPr>
            <w:r>
              <w:rPr>
                <w:spacing w:val="-10"/>
                <w:sz w:val="24"/>
              </w:rPr>
              <w:t>2</w:t>
            </w:r>
          </w:p>
        </w:tc>
        <w:tc>
          <w:tcPr>
            <w:tcW w:w="620" w:type="dxa"/>
          </w:tcPr>
          <w:p w:rsidR="0012517F" w:rsidRDefault="0012517F">
            <w:pPr>
              <w:pStyle w:val="TableParagraph"/>
              <w:rPr>
                <w:sz w:val="24"/>
              </w:rPr>
            </w:pPr>
          </w:p>
        </w:tc>
        <w:tc>
          <w:tcPr>
            <w:tcW w:w="567" w:type="dxa"/>
          </w:tcPr>
          <w:p w:rsidR="0012517F" w:rsidRDefault="0012517F">
            <w:pPr>
              <w:pStyle w:val="TableParagraph"/>
              <w:rPr>
                <w:sz w:val="24"/>
              </w:rPr>
            </w:pPr>
          </w:p>
        </w:tc>
        <w:tc>
          <w:tcPr>
            <w:tcW w:w="591" w:type="dxa"/>
          </w:tcPr>
          <w:p w:rsidR="0012517F" w:rsidRDefault="0012517F">
            <w:pPr>
              <w:pStyle w:val="TableParagraph"/>
              <w:rPr>
                <w:sz w:val="24"/>
              </w:rPr>
            </w:pPr>
          </w:p>
        </w:tc>
      </w:tr>
      <w:tr w:rsidR="0012517F">
        <w:trPr>
          <w:trHeight w:val="275"/>
        </w:trPr>
        <w:tc>
          <w:tcPr>
            <w:tcW w:w="5747" w:type="dxa"/>
          </w:tcPr>
          <w:p w:rsidR="0012517F" w:rsidRDefault="006F0A98">
            <w:pPr>
              <w:pStyle w:val="TableParagraph"/>
              <w:spacing w:line="256" w:lineRule="exact"/>
              <w:ind w:left="143"/>
              <w:rPr>
                <w:sz w:val="24"/>
              </w:rPr>
            </w:pPr>
            <w:r>
              <w:rPr>
                <w:sz w:val="24"/>
              </w:rPr>
              <w:t>Тема</w:t>
            </w:r>
            <w:r>
              <w:rPr>
                <w:spacing w:val="-4"/>
                <w:sz w:val="24"/>
              </w:rPr>
              <w:t xml:space="preserve"> </w:t>
            </w:r>
            <w:r>
              <w:rPr>
                <w:sz w:val="24"/>
              </w:rPr>
              <w:t>20.</w:t>
            </w:r>
            <w:r>
              <w:rPr>
                <w:spacing w:val="-12"/>
                <w:sz w:val="24"/>
              </w:rPr>
              <w:t xml:space="preserve"> </w:t>
            </w:r>
            <w:r>
              <w:rPr>
                <w:sz w:val="24"/>
              </w:rPr>
              <w:t>Спеціальна</w:t>
            </w:r>
            <w:r>
              <w:rPr>
                <w:spacing w:val="-4"/>
                <w:sz w:val="24"/>
              </w:rPr>
              <w:t xml:space="preserve"> </w:t>
            </w:r>
            <w:r>
              <w:rPr>
                <w:sz w:val="24"/>
              </w:rPr>
              <w:t>фізична</w:t>
            </w:r>
            <w:r>
              <w:rPr>
                <w:spacing w:val="-3"/>
                <w:sz w:val="24"/>
              </w:rPr>
              <w:t xml:space="preserve"> </w:t>
            </w:r>
            <w:r>
              <w:rPr>
                <w:spacing w:val="-2"/>
                <w:sz w:val="24"/>
              </w:rPr>
              <w:t>підготовка.</w:t>
            </w:r>
          </w:p>
        </w:tc>
        <w:tc>
          <w:tcPr>
            <w:tcW w:w="716" w:type="dxa"/>
          </w:tcPr>
          <w:p w:rsidR="0012517F" w:rsidRDefault="0012517F">
            <w:pPr>
              <w:pStyle w:val="TableParagraph"/>
              <w:rPr>
                <w:sz w:val="20"/>
              </w:rPr>
            </w:pPr>
          </w:p>
        </w:tc>
        <w:tc>
          <w:tcPr>
            <w:tcW w:w="697" w:type="dxa"/>
          </w:tcPr>
          <w:p w:rsidR="0012517F" w:rsidRDefault="0012517F">
            <w:pPr>
              <w:pStyle w:val="TableParagraph"/>
              <w:rPr>
                <w:sz w:val="20"/>
              </w:rPr>
            </w:pPr>
          </w:p>
        </w:tc>
        <w:tc>
          <w:tcPr>
            <w:tcW w:w="702" w:type="dxa"/>
          </w:tcPr>
          <w:p w:rsidR="0012517F" w:rsidRDefault="006F0A98">
            <w:pPr>
              <w:pStyle w:val="TableParagraph"/>
              <w:spacing w:line="256" w:lineRule="exact"/>
              <w:ind w:left="38"/>
              <w:jc w:val="center"/>
              <w:rPr>
                <w:sz w:val="24"/>
              </w:rPr>
            </w:pPr>
            <w:r>
              <w:rPr>
                <w:spacing w:val="-10"/>
                <w:sz w:val="24"/>
              </w:rPr>
              <w:t>2</w:t>
            </w:r>
          </w:p>
        </w:tc>
        <w:tc>
          <w:tcPr>
            <w:tcW w:w="620" w:type="dxa"/>
          </w:tcPr>
          <w:p w:rsidR="0012517F" w:rsidRDefault="0012517F">
            <w:pPr>
              <w:pStyle w:val="TableParagraph"/>
              <w:rPr>
                <w:sz w:val="20"/>
              </w:rPr>
            </w:pPr>
          </w:p>
        </w:tc>
        <w:tc>
          <w:tcPr>
            <w:tcW w:w="567" w:type="dxa"/>
          </w:tcPr>
          <w:p w:rsidR="0012517F" w:rsidRDefault="0012517F">
            <w:pPr>
              <w:pStyle w:val="TableParagraph"/>
              <w:rPr>
                <w:sz w:val="20"/>
              </w:rPr>
            </w:pPr>
          </w:p>
        </w:tc>
        <w:tc>
          <w:tcPr>
            <w:tcW w:w="591" w:type="dxa"/>
          </w:tcPr>
          <w:p w:rsidR="0012517F" w:rsidRDefault="0012517F">
            <w:pPr>
              <w:pStyle w:val="TableParagraph"/>
              <w:rPr>
                <w:sz w:val="20"/>
              </w:rPr>
            </w:pPr>
          </w:p>
        </w:tc>
      </w:tr>
      <w:tr w:rsidR="0012517F">
        <w:trPr>
          <w:trHeight w:val="275"/>
        </w:trPr>
        <w:tc>
          <w:tcPr>
            <w:tcW w:w="5747" w:type="dxa"/>
          </w:tcPr>
          <w:p w:rsidR="0012517F" w:rsidRDefault="006F0A98">
            <w:pPr>
              <w:pStyle w:val="TableParagraph"/>
              <w:spacing w:line="256" w:lineRule="exact"/>
              <w:ind w:left="143"/>
              <w:rPr>
                <w:sz w:val="24"/>
              </w:rPr>
            </w:pPr>
            <w:r>
              <w:rPr>
                <w:sz w:val="24"/>
              </w:rPr>
              <w:t>Тема</w:t>
            </w:r>
            <w:r>
              <w:rPr>
                <w:spacing w:val="-3"/>
                <w:sz w:val="24"/>
              </w:rPr>
              <w:t xml:space="preserve"> </w:t>
            </w:r>
            <w:r>
              <w:rPr>
                <w:sz w:val="24"/>
              </w:rPr>
              <w:t>21.</w:t>
            </w:r>
            <w:r>
              <w:rPr>
                <w:spacing w:val="-11"/>
                <w:sz w:val="24"/>
              </w:rPr>
              <w:t xml:space="preserve"> </w:t>
            </w:r>
            <w:r>
              <w:rPr>
                <w:sz w:val="24"/>
              </w:rPr>
              <w:t>Стрибки.</w:t>
            </w:r>
            <w:r>
              <w:rPr>
                <w:spacing w:val="-1"/>
                <w:sz w:val="24"/>
              </w:rPr>
              <w:t xml:space="preserve"> </w:t>
            </w:r>
            <w:r>
              <w:rPr>
                <w:sz w:val="24"/>
              </w:rPr>
              <w:t>Лазіння.</w:t>
            </w:r>
            <w:r>
              <w:rPr>
                <w:spacing w:val="-1"/>
                <w:sz w:val="24"/>
              </w:rPr>
              <w:t xml:space="preserve"> </w:t>
            </w:r>
            <w:r>
              <w:rPr>
                <w:spacing w:val="-2"/>
                <w:sz w:val="24"/>
              </w:rPr>
              <w:t>Рівновага.</w:t>
            </w:r>
          </w:p>
        </w:tc>
        <w:tc>
          <w:tcPr>
            <w:tcW w:w="716" w:type="dxa"/>
          </w:tcPr>
          <w:p w:rsidR="0012517F" w:rsidRDefault="0012517F">
            <w:pPr>
              <w:pStyle w:val="TableParagraph"/>
              <w:rPr>
                <w:sz w:val="20"/>
              </w:rPr>
            </w:pPr>
          </w:p>
        </w:tc>
        <w:tc>
          <w:tcPr>
            <w:tcW w:w="697" w:type="dxa"/>
          </w:tcPr>
          <w:p w:rsidR="0012517F" w:rsidRDefault="0012517F">
            <w:pPr>
              <w:pStyle w:val="TableParagraph"/>
              <w:rPr>
                <w:sz w:val="20"/>
              </w:rPr>
            </w:pPr>
          </w:p>
        </w:tc>
        <w:tc>
          <w:tcPr>
            <w:tcW w:w="702" w:type="dxa"/>
          </w:tcPr>
          <w:p w:rsidR="0012517F" w:rsidRDefault="006F0A98">
            <w:pPr>
              <w:pStyle w:val="TableParagraph"/>
              <w:spacing w:line="256" w:lineRule="exact"/>
              <w:ind w:left="38"/>
              <w:jc w:val="center"/>
              <w:rPr>
                <w:sz w:val="24"/>
              </w:rPr>
            </w:pPr>
            <w:r>
              <w:rPr>
                <w:spacing w:val="-10"/>
                <w:sz w:val="24"/>
              </w:rPr>
              <w:t>2</w:t>
            </w:r>
          </w:p>
        </w:tc>
        <w:tc>
          <w:tcPr>
            <w:tcW w:w="620" w:type="dxa"/>
          </w:tcPr>
          <w:p w:rsidR="0012517F" w:rsidRDefault="0012517F">
            <w:pPr>
              <w:pStyle w:val="TableParagraph"/>
              <w:rPr>
                <w:sz w:val="20"/>
              </w:rPr>
            </w:pPr>
          </w:p>
        </w:tc>
        <w:tc>
          <w:tcPr>
            <w:tcW w:w="567" w:type="dxa"/>
          </w:tcPr>
          <w:p w:rsidR="0012517F" w:rsidRDefault="0012517F">
            <w:pPr>
              <w:pStyle w:val="TableParagraph"/>
              <w:rPr>
                <w:sz w:val="20"/>
              </w:rPr>
            </w:pPr>
          </w:p>
        </w:tc>
        <w:tc>
          <w:tcPr>
            <w:tcW w:w="591" w:type="dxa"/>
          </w:tcPr>
          <w:p w:rsidR="0012517F" w:rsidRDefault="0012517F">
            <w:pPr>
              <w:pStyle w:val="TableParagraph"/>
              <w:rPr>
                <w:sz w:val="20"/>
              </w:rPr>
            </w:pPr>
          </w:p>
        </w:tc>
      </w:tr>
      <w:tr w:rsidR="0012517F">
        <w:trPr>
          <w:trHeight w:val="552"/>
        </w:trPr>
        <w:tc>
          <w:tcPr>
            <w:tcW w:w="5747" w:type="dxa"/>
          </w:tcPr>
          <w:p w:rsidR="0012517F" w:rsidRDefault="006F0A98">
            <w:pPr>
              <w:pStyle w:val="TableParagraph"/>
              <w:spacing w:line="268" w:lineRule="exact"/>
              <w:ind w:left="143"/>
              <w:rPr>
                <w:sz w:val="24"/>
              </w:rPr>
            </w:pPr>
            <w:r>
              <w:rPr>
                <w:sz w:val="24"/>
              </w:rPr>
              <w:t>Тема</w:t>
            </w:r>
            <w:r>
              <w:rPr>
                <w:spacing w:val="-3"/>
                <w:sz w:val="24"/>
              </w:rPr>
              <w:t xml:space="preserve"> </w:t>
            </w:r>
            <w:r>
              <w:rPr>
                <w:sz w:val="24"/>
              </w:rPr>
              <w:t>22.</w:t>
            </w:r>
            <w:r>
              <w:rPr>
                <w:spacing w:val="-2"/>
                <w:sz w:val="24"/>
              </w:rPr>
              <w:t xml:space="preserve"> </w:t>
            </w:r>
            <w:r>
              <w:rPr>
                <w:sz w:val="24"/>
              </w:rPr>
              <w:t>Акробатика.</w:t>
            </w:r>
            <w:r>
              <w:rPr>
                <w:spacing w:val="-2"/>
                <w:sz w:val="24"/>
              </w:rPr>
              <w:t xml:space="preserve"> </w:t>
            </w:r>
            <w:r>
              <w:rPr>
                <w:sz w:val="24"/>
              </w:rPr>
              <w:t>Елементи</w:t>
            </w:r>
            <w:r>
              <w:rPr>
                <w:spacing w:val="-1"/>
                <w:sz w:val="24"/>
              </w:rPr>
              <w:t xml:space="preserve"> </w:t>
            </w:r>
            <w:r>
              <w:rPr>
                <w:spacing w:val="-2"/>
                <w:sz w:val="24"/>
              </w:rPr>
              <w:t>художньої</w:t>
            </w:r>
          </w:p>
          <w:p w:rsidR="0012517F" w:rsidRDefault="006F0A98">
            <w:pPr>
              <w:pStyle w:val="TableParagraph"/>
              <w:spacing w:line="264" w:lineRule="exact"/>
              <w:ind w:left="110"/>
              <w:rPr>
                <w:sz w:val="24"/>
              </w:rPr>
            </w:pPr>
            <w:r>
              <w:rPr>
                <w:sz w:val="24"/>
              </w:rPr>
              <w:t>гімнастики.</w:t>
            </w:r>
            <w:r>
              <w:rPr>
                <w:spacing w:val="-6"/>
                <w:sz w:val="24"/>
              </w:rPr>
              <w:t xml:space="preserve"> </w:t>
            </w:r>
            <w:r>
              <w:rPr>
                <w:sz w:val="24"/>
              </w:rPr>
              <w:t>Ритмічна</w:t>
            </w:r>
            <w:r>
              <w:rPr>
                <w:spacing w:val="-4"/>
                <w:sz w:val="24"/>
              </w:rPr>
              <w:t xml:space="preserve"> </w:t>
            </w:r>
            <w:r>
              <w:rPr>
                <w:sz w:val="24"/>
              </w:rPr>
              <w:t>гімнастика</w:t>
            </w:r>
            <w:r>
              <w:rPr>
                <w:spacing w:val="-4"/>
                <w:sz w:val="24"/>
              </w:rPr>
              <w:t xml:space="preserve"> </w:t>
            </w:r>
            <w:r>
              <w:rPr>
                <w:sz w:val="24"/>
              </w:rPr>
              <w:t>та</w:t>
            </w:r>
            <w:r>
              <w:rPr>
                <w:spacing w:val="-2"/>
                <w:sz w:val="24"/>
              </w:rPr>
              <w:t xml:space="preserve"> аеробіка.</w:t>
            </w:r>
          </w:p>
        </w:tc>
        <w:tc>
          <w:tcPr>
            <w:tcW w:w="716" w:type="dxa"/>
          </w:tcPr>
          <w:p w:rsidR="0012517F" w:rsidRDefault="0012517F">
            <w:pPr>
              <w:pStyle w:val="TableParagraph"/>
              <w:rPr>
                <w:sz w:val="24"/>
              </w:rPr>
            </w:pPr>
          </w:p>
        </w:tc>
        <w:tc>
          <w:tcPr>
            <w:tcW w:w="697" w:type="dxa"/>
          </w:tcPr>
          <w:p w:rsidR="0012517F" w:rsidRDefault="0012517F">
            <w:pPr>
              <w:pStyle w:val="TableParagraph"/>
              <w:rPr>
                <w:sz w:val="24"/>
              </w:rPr>
            </w:pPr>
          </w:p>
        </w:tc>
        <w:tc>
          <w:tcPr>
            <w:tcW w:w="702" w:type="dxa"/>
          </w:tcPr>
          <w:p w:rsidR="0012517F" w:rsidRDefault="006F0A98">
            <w:pPr>
              <w:pStyle w:val="TableParagraph"/>
              <w:spacing w:line="268" w:lineRule="exact"/>
              <w:ind w:left="38"/>
              <w:jc w:val="center"/>
              <w:rPr>
                <w:sz w:val="24"/>
              </w:rPr>
            </w:pPr>
            <w:r>
              <w:rPr>
                <w:spacing w:val="-10"/>
                <w:sz w:val="24"/>
              </w:rPr>
              <w:t>2</w:t>
            </w:r>
          </w:p>
        </w:tc>
        <w:tc>
          <w:tcPr>
            <w:tcW w:w="620" w:type="dxa"/>
          </w:tcPr>
          <w:p w:rsidR="0012517F" w:rsidRDefault="0012517F">
            <w:pPr>
              <w:pStyle w:val="TableParagraph"/>
              <w:rPr>
                <w:sz w:val="24"/>
              </w:rPr>
            </w:pPr>
          </w:p>
        </w:tc>
        <w:tc>
          <w:tcPr>
            <w:tcW w:w="567" w:type="dxa"/>
          </w:tcPr>
          <w:p w:rsidR="0012517F" w:rsidRDefault="0012517F">
            <w:pPr>
              <w:pStyle w:val="TableParagraph"/>
              <w:rPr>
                <w:sz w:val="24"/>
              </w:rPr>
            </w:pPr>
          </w:p>
        </w:tc>
        <w:tc>
          <w:tcPr>
            <w:tcW w:w="591" w:type="dxa"/>
          </w:tcPr>
          <w:p w:rsidR="0012517F" w:rsidRDefault="0012517F">
            <w:pPr>
              <w:pStyle w:val="TableParagraph"/>
              <w:rPr>
                <w:sz w:val="24"/>
              </w:rPr>
            </w:pPr>
          </w:p>
        </w:tc>
      </w:tr>
      <w:tr w:rsidR="0012517F">
        <w:trPr>
          <w:trHeight w:val="551"/>
        </w:trPr>
        <w:tc>
          <w:tcPr>
            <w:tcW w:w="5747" w:type="dxa"/>
          </w:tcPr>
          <w:p w:rsidR="0012517F" w:rsidRDefault="006F0A98">
            <w:pPr>
              <w:pStyle w:val="TableParagraph"/>
              <w:spacing w:line="268" w:lineRule="exact"/>
              <w:ind w:left="143"/>
              <w:rPr>
                <w:sz w:val="24"/>
              </w:rPr>
            </w:pPr>
            <w:r>
              <w:rPr>
                <w:sz w:val="24"/>
              </w:rPr>
              <w:t>Тема</w:t>
            </w:r>
            <w:r>
              <w:rPr>
                <w:spacing w:val="-3"/>
                <w:sz w:val="24"/>
              </w:rPr>
              <w:t xml:space="preserve"> </w:t>
            </w:r>
            <w:r>
              <w:rPr>
                <w:sz w:val="24"/>
              </w:rPr>
              <w:t>23.</w:t>
            </w:r>
            <w:r>
              <w:rPr>
                <w:spacing w:val="-1"/>
                <w:sz w:val="24"/>
              </w:rPr>
              <w:t xml:space="preserve"> </w:t>
            </w:r>
            <w:r>
              <w:rPr>
                <w:sz w:val="24"/>
              </w:rPr>
              <w:t>Смуга</w:t>
            </w:r>
            <w:r>
              <w:rPr>
                <w:spacing w:val="-2"/>
                <w:sz w:val="24"/>
              </w:rPr>
              <w:t xml:space="preserve"> </w:t>
            </w:r>
            <w:r>
              <w:rPr>
                <w:sz w:val="24"/>
              </w:rPr>
              <w:t>перешкод.</w:t>
            </w:r>
            <w:r>
              <w:rPr>
                <w:spacing w:val="-1"/>
                <w:sz w:val="24"/>
              </w:rPr>
              <w:t xml:space="preserve"> </w:t>
            </w:r>
            <w:r>
              <w:rPr>
                <w:sz w:val="24"/>
              </w:rPr>
              <w:t>Вправи</w:t>
            </w:r>
            <w:r>
              <w:rPr>
                <w:spacing w:val="-1"/>
                <w:sz w:val="24"/>
              </w:rPr>
              <w:t xml:space="preserve"> </w:t>
            </w:r>
            <w:r>
              <w:rPr>
                <w:sz w:val="24"/>
              </w:rPr>
              <w:t>на</w:t>
            </w:r>
            <w:r>
              <w:rPr>
                <w:spacing w:val="-2"/>
                <w:sz w:val="24"/>
              </w:rPr>
              <w:t xml:space="preserve"> тренажерах.</w:t>
            </w:r>
          </w:p>
          <w:p w:rsidR="0012517F" w:rsidRDefault="006F0A98">
            <w:pPr>
              <w:pStyle w:val="TableParagraph"/>
              <w:spacing w:line="264" w:lineRule="exact"/>
              <w:ind w:left="110"/>
              <w:rPr>
                <w:sz w:val="24"/>
              </w:rPr>
            </w:pPr>
            <w:r>
              <w:rPr>
                <w:sz w:val="24"/>
              </w:rPr>
              <w:t>Колове</w:t>
            </w:r>
            <w:r>
              <w:rPr>
                <w:spacing w:val="-2"/>
                <w:sz w:val="24"/>
              </w:rPr>
              <w:t xml:space="preserve"> тренування.</w:t>
            </w:r>
          </w:p>
        </w:tc>
        <w:tc>
          <w:tcPr>
            <w:tcW w:w="716" w:type="dxa"/>
          </w:tcPr>
          <w:p w:rsidR="0012517F" w:rsidRDefault="0012517F">
            <w:pPr>
              <w:pStyle w:val="TableParagraph"/>
              <w:rPr>
                <w:sz w:val="24"/>
              </w:rPr>
            </w:pPr>
          </w:p>
        </w:tc>
        <w:tc>
          <w:tcPr>
            <w:tcW w:w="697" w:type="dxa"/>
          </w:tcPr>
          <w:p w:rsidR="0012517F" w:rsidRDefault="0012517F">
            <w:pPr>
              <w:pStyle w:val="TableParagraph"/>
              <w:rPr>
                <w:sz w:val="24"/>
              </w:rPr>
            </w:pPr>
          </w:p>
        </w:tc>
        <w:tc>
          <w:tcPr>
            <w:tcW w:w="702" w:type="dxa"/>
          </w:tcPr>
          <w:p w:rsidR="0012517F" w:rsidRDefault="006F0A98">
            <w:pPr>
              <w:pStyle w:val="TableParagraph"/>
              <w:spacing w:line="268" w:lineRule="exact"/>
              <w:ind w:left="38"/>
              <w:jc w:val="center"/>
              <w:rPr>
                <w:sz w:val="24"/>
              </w:rPr>
            </w:pPr>
            <w:r>
              <w:rPr>
                <w:spacing w:val="-10"/>
                <w:sz w:val="24"/>
              </w:rPr>
              <w:t>2</w:t>
            </w:r>
          </w:p>
        </w:tc>
        <w:tc>
          <w:tcPr>
            <w:tcW w:w="620" w:type="dxa"/>
          </w:tcPr>
          <w:p w:rsidR="0012517F" w:rsidRDefault="0012517F">
            <w:pPr>
              <w:pStyle w:val="TableParagraph"/>
              <w:rPr>
                <w:sz w:val="24"/>
              </w:rPr>
            </w:pPr>
          </w:p>
        </w:tc>
        <w:tc>
          <w:tcPr>
            <w:tcW w:w="567" w:type="dxa"/>
          </w:tcPr>
          <w:p w:rsidR="0012517F" w:rsidRDefault="0012517F">
            <w:pPr>
              <w:pStyle w:val="TableParagraph"/>
              <w:rPr>
                <w:sz w:val="24"/>
              </w:rPr>
            </w:pPr>
          </w:p>
        </w:tc>
        <w:tc>
          <w:tcPr>
            <w:tcW w:w="591" w:type="dxa"/>
          </w:tcPr>
          <w:p w:rsidR="0012517F" w:rsidRDefault="0012517F">
            <w:pPr>
              <w:pStyle w:val="TableParagraph"/>
              <w:rPr>
                <w:sz w:val="24"/>
              </w:rPr>
            </w:pPr>
          </w:p>
        </w:tc>
      </w:tr>
      <w:tr w:rsidR="0012517F">
        <w:trPr>
          <w:trHeight w:val="275"/>
        </w:trPr>
        <w:tc>
          <w:tcPr>
            <w:tcW w:w="5747" w:type="dxa"/>
          </w:tcPr>
          <w:p w:rsidR="0012517F" w:rsidRDefault="006F0A98">
            <w:pPr>
              <w:pStyle w:val="TableParagraph"/>
              <w:spacing w:line="256" w:lineRule="exact"/>
              <w:ind w:left="143"/>
              <w:rPr>
                <w:sz w:val="24"/>
              </w:rPr>
            </w:pPr>
            <w:r>
              <w:rPr>
                <w:sz w:val="24"/>
              </w:rPr>
              <w:t>Тема</w:t>
            </w:r>
            <w:r>
              <w:rPr>
                <w:spacing w:val="-4"/>
                <w:sz w:val="24"/>
              </w:rPr>
              <w:t xml:space="preserve"> </w:t>
            </w:r>
            <w:r>
              <w:rPr>
                <w:sz w:val="24"/>
              </w:rPr>
              <w:t>24.</w:t>
            </w:r>
            <w:r>
              <w:rPr>
                <w:spacing w:val="-3"/>
                <w:sz w:val="24"/>
              </w:rPr>
              <w:t xml:space="preserve"> </w:t>
            </w:r>
            <w:r>
              <w:rPr>
                <w:sz w:val="24"/>
              </w:rPr>
              <w:t>Атлетична</w:t>
            </w:r>
            <w:r>
              <w:rPr>
                <w:spacing w:val="-3"/>
                <w:sz w:val="24"/>
              </w:rPr>
              <w:t xml:space="preserve"> </w:t>
            </w:r>
            <w:r>
              <w:rPr>
                <w:spacing w:val="-2"/>
                <w:sz w:val="24"/>
              </w:rPr>
              <w:t>гімнастика</w:t>
            </w:r>
          </w:p>
        </w:tc>
        <w:tc>
          <w:tcPr>
            <w:tcW w:w="716" w:type="dxa"/>
          </w:tcPr>
          <w:p w:rsidR="0012517F" w:rsidRDefault="0012517F">
            <w:pPr>
              <w:pStyle w:val="TableParagraph"/>
              <w:rPr>
                <w:sz w:val="20"/>
              </w:rPr>
            </w:pPr>
          </w:p>
        </w:tc>
        <w:tc>
          <w:tcPr>
            <w:tcW w:w="697" w:type="dxa"/>
          </w:tcPr>
          <w:p w:rsidR="0012517F" w:rsidRDefault="0012517F">
            <w:pPr>
              <w:pStyle w:val="TableParagraph"/>
              <w:rPr>
                <w:sz w:val="20"/>
              </w:rPr>
            </w:pPr>
          </w:p>
        </w:tc>
        <w:tc>
          <w:tcPr>
            <w:tcW w:w="702" w:type="dxa"/>
          </w:tcPr>
          <w:p w:rsidR="0012517F" w:rsidRDefault="006F0A98">
            <w:pPr>
              <w:pStyle w:val="TableParagraph"/>
              <w:spacing w:line="256" w:lineRule="exact"/>
              <w:ind w:left="38"/>
              <w:jc w:val="center"/>
              <w:rPr>
                <w:sz w:val="24"/>
              </w:rPr>
            </w:pPr>
            <w:r>
              <w:rPr>
                <w:spacing w:val="-10"/>
                <w:sz w:val="24"/>
              </w:rPr>
              <w:t>2</w:t>
            </w:r>
          </w:p>
        </w:tc>
        <w:tc>
          <w:tcPr>
            <w:tcW w:w="620" w:type="dxa"/>
          </w:tcPr>
          <w:p w:rsidR="0012517F" w:rsidRDefault="0012517F">
            <w:pPr>
              <w:pStyle w:val="TableParagraph"/>
              <w:rPr>
                <w:sz w:val="20"/>
              </w:rPr>
            </w:pPr>
          </w:p>
        </w:tc>
        <w:tc>
          <w:tcPr>
            <w:tcW w:w="567" w:type="dxa"/>
          </w:tcPr>
          <w:p w:rsidR="0012517F" w:rsidRDefault="0012517F">
            <w:pPr>
              <w:pStyle w:val="TableParagraph"/>
              <w:rPr>
                <w:sz w:val="20"/>
              </w:rPr>
            </w:pPr>
          </w:p>
        </w:tc>
        <w:tc>
          <w:tcPr>
            <w:tcW w:w="591" w:type="dxa"/>
          </w:tcPr>
          <w:p w:rsidR="0012517F" w:rsidRDefault="0012517F">
            <w:pPr>
              <w:pStyle w:val="TableParagraph"/>
              <w:rPr>
                <w:sz w:val="20"/>
              </w:rPr>
            </w:pPr>
          </w:p>
        </w:tc>
      </w:tr>
      <w:tr w:rsidR="0012517F">
        <w:trPr>
          <w:trHeight w:val="275"/>
        </w:trPr>
        <w:tc>
          <w:tcPr>
            <w:tcW w:w="5747" w:type="dxa"/>
            <w:shd w:val="clear" w:color="auto" w:fill="BEBEBE"/>
          </w:tcPr>
          <w:p w:rsidR="0012517F" w:rsidRDefault="006F0A98">
            <w:pPr>
              <w:pStyle w:val="TableParagraph"/>
              <w:spacing w:line="256" w:lineRule="exact"/>
              <w:ind w:left="143"/>
              <w:rPr>
                <w:b/>
                <w:i/>
                <w:sz w:val="24"/>
              </w:rPr>
            </w:pPr>
            <w:r>
              <w:rPr>
                <w:b/>
                <w:i/>
                <w:sz w:val="24"/>
              </w:rPr>
              <w:t>Разом</w:t>
            </w:r>
            <w:r>
              <w:rPr>
                <w:b/>
                <w:i/>
                <w:spacing w:val="-4"/>
                <w:sz w:val="24"/>
              </w:rPr>
              <w:t xml:space="preserve"> </w:t>
            </w:r>
            <w:r>
              <w:rPr>
                <w:b/>
                <w:i/>
                <w:sz w:val="24"/>
              </w:rPr>
              <w:t>за</w:t>
            </w:r>
            <w:r>
              <w:rPr>
                <w:b/>
                <w:i/>
                <w:spacing w:val="-3"/>
                <w:sz w:val="24"/>
              </w:rPr>
              <w:t xml:space="preserve"> </w:t>
            </w:r>
            <w:r>
              <w:rPr>
                <w:b/>
                <w:i/>
                <w:sz w:val="24"/>
              </w:rPr>
              <w:t>змістовим</w:t>
            </w:r>
            <w:r>
              <w:rPr>
                <w:b/>
                <w:i/>
                <w:spacing w:val="-6"/>
                <w:sz w:val="24"/>
              </w:rPr>
              <w:t xml:space="preserve"> </w:t>
            </w:r>
            <w:r>
              <w:rPr>
                <w:b/>
                <w:i/>
                <w:sz w:val="24"/>
              </w:rPr>
              <w:t xml:space="preserve">модулем </w:t>
            </w:r>
            <w:r>
              <w:rPr>
                <w:b/>
                <w:i/>
                <w:spacing w:val="-10"/>
                <w:sz w:val="24"/>
              </w:rPr>
              <w:t>5</w:t>
            </w:r>
          </w:p>
        </w:tc>
        <w:tc>
          <w:tcPr>
            <w:tcW w:w="716" w:type="dxa"/>
            <w:shd w:val="clear" w:color="auto" w:fill="BEBEBE"/>
          </w:tcPr>
          <w:p w:rsidR="0012517F" w:rsidRDefault="0012517F">
            <w:pPr>
              <w:pStyle w:val="TableParagraph"/>
              <w:rPr>
                <w:sz w:val="20"/>
              </w:rPr>
            </w:pPr>
          </w:p>
        </w:tc>
        <w:tc>
          <w:tcPr>
            <w:tcW w:w="697" w:type="dxa"/>
            <w:shd w:val="clear" w:color="auto" w:fill="BEBEBE"/>
          </w:tcPr>
          <w:p w:rsidR="0012517F" w:rsidRDefault="0012517F">
            <w:pPr>
              <w:pStyle w:val="TableParagraph"/>
              <w:rPr>
                <w:sz w:val="20"/>
              </w:rPr>
            </w:pPr>
          </w:p>
        </w:tc>
        <w:tc>
          <w:tcPr>
            <w:tcW w:w="702" w:type="dxa"/>
            <w:shd w:val="clear" w:color="auto" w:fill="BEBEBE"/>
          </w:tcPr>
          <w:p w:rsidR="0012517F" w:rsidRDefault="006F0A98">
            <w:pPr>
              <w:pStyle w:val="TableParagraph"/>
              <w:spacing w:line="256" w:lineRule="exact"/>
              <w:ind w:left="38"/>
              <w:jc w:val="center"/>
              <w:rPr>
                <w:b/>
                <w:sz w:val="24"/>
              </w:rPr>
            </w:pPr>
            <w:r>
              <w:rPr>
                <w:b/>
                <w:spacing w:val="-5"/>
                <w:sz w:val="24"/>
              </w:rPr>
              <w:t>12</w:t>
            </w:r>
          </w:p>
        </w:tc>
        <w:tc>
          <w:tcPr>
            <w:tcW w:w="620" w:type="dxa"/>
            <w:shd w:val="clear" w:color="auto" w:fill="BEBEBE"/>
          </w:tcPr>
          <w:p w:rsidR="0012517F" w:rsidRDefault="0012517F">
            <w:pPr>
              <w:pStyle w:val="TableParagraph"/>
              <w:rPr>
                <w:sz w:val="20"/>
              </w:rPr>
            </w:pPr>
          </w:p>
        </w:tc>
        <w:tc>
          <w:tcPr>
            <w:tcW w:w="567" w:type="dxa"/>
            <w:shd w:val="clear" w:color="auto" w:fill="BEBEBE"/>
          </w:tcPr>
          <w:p w:rsidR="0012517F" w:rsidRDefault="0012517F">
            <w:pPr>
              <w:pStyle w:val="TableParagraph"/>
              <w:rPr>
                <w:sz w:val="20"/>
              </w:rPr>
            </w:pPr>
          </w:p>
        </w:tc>
        <w:tc>
          <w:tcPr>
            <w:tcW w:w="591" w:type="dxa"/>
            <w:shd w:val="clear" w:color="auto" w:fill="BEBEBE"/>
          </w:tcPr>
          <w:p w:rsidR="0012517F" w:rsidRDefault="0012517F">
            <w:pPr>
              <w:pStyle w:val="TableParagraph"/>
              <w:rPr>
                <w:sz w:val="20"/>
              </w:rPr>
            </w:pPr>
          </w:p>
        </w:tc>
      </w:tr>
      <w:tr w:rsidR="0012517F">
        <w:trPr>
          <w:trHeight w:val="278"/>
        </w:trPr>
        <w:tc>
          <w:tcPr>
            <w:tcW w:w="9640" w:type="dxa"/>
            <w:gridSpan w:val="7"/>
          </w:tcPr>
          <w:p w:rsidR="0012517F" w:rsidRDefault="006F0A98">
            <w:pPr>
              <w:pStyle w:val="TableParagraph"/>
              <w:spacing w:line="258" w:lineRule="exact"/>
              <w:ind w:left="45"/>
              <w:jc w:val="center"/>
              <w:rPr>
                <w:b/>
                <w:sz w:val="24"/>
              </w:rPr>
            </w:pPr>
            <w:r>
              <w:rPr>
                <w:b/>
                <w:sz w:val="24"/>
              </w:rPr>
              <w:t>ЗМІСТОВИЙ</w:t>
            </w:r>
            <w:r>
              <w:rPr>
                <w:b/>
                <w:spacing w:val="-3"/>
                <w:sz w:val="24"/>
              </w:rPr>
              <w:t xml:space="preserve"> </w:t>
            </w:r>
            <w:r>
              <w:rPr>
                <w:b/>
                <w:sz w:val="24"/>
              </w:rPr>
              <w:t>МОДУЛЬ</w:t>
            </w:r>
            <w:r>
              <w:rPr>
                <w:b/>
                <w:spacing w:val="-1"/>
                <w:sz w:val="24"/>
              </w:rPr>
              <w:t xml:space="preserve"> </w:t>
            </w:r>
            <w:r>
              <w:rPr>
                <w:b/>
                <w:sz w:val="24"/>
              </w:rPr>
              <w:t>6.</w:t>
            </w:r>
            <w:r>
              <w:rPr>
                <w:b/>
                <w:spacing w:val="-5"/>
                <w:sz w:val="24"/>
              </w:rPr>
              <w:t xml:space="preserve"> </w:t>
            </w:r>
            <w:r>
              <w:rPr>
                <w:b/>
                <w:spacing w:val="-2"/>
                <w:sz w:val="24"/>
              </w:rPr>
              <w:t>Туризм</w:t>
            </w:r>
          </w:p>
        </w:tc>
      </w:tr>
      <w:tr w:rsidR="0012517F">
        <w:trPr>
          <w:trHeight w:val="551"/>
        </w:trPr>
        <w:tc>
          <w:tcPr>
            <w:tcW w:w="5747" w:type="dxa"/>
          </w:tcPr>
          <w:p w:rsidR="0012517F" w:rsidRDefault="006F0A98">
            <w:pPr>
              <w:pStyle w:val="TableParagraph"/>
              <w:spacing w:line="268" w:lineRule="exact"/>
              <w:ind w:left="143"/>
              <w:rPr>
                <w:sz w:val="24"/>
              </w:rPr>
            </w:pPr>
            <w:r>
              <w:rPr>
                <w:sz w:val="24"/>
              </w:rPr>
              <w:t>Тема</w:t>
            </w:r>
            <w:r>
              <w:rPr>
                <w:spacing w:val="-3"/>
                <w:sz w:val="24"/>
              </w:rPr>
              <w:t xml:space="preserve"> </w:t>
            </w:r>
            <w:r>
              <w:rPr>
                <w:sz w:val="24"/>
              </w:rPr>
              <w:t>25.</w:t>
            </w:r>
            <w:r>
              <w:rPr>
                <w:spacing w:val="-1"/>
                <w:sz w:val="24"/>
              </w:rPr>
              <w:t xml:space="preserve"> </w:t>
            </w:r>
            <w:r>
              <w:rPr>
                <w:sz w:val="24"/>
              </w:rPr>
              <w:t>Правила</w:t>
            </w:r>
            <w:r>
              <w:rPr>
                <w:spacing w:val="-2"/>
                <w:sz w:val="24"/>
              </w:rPr>
              <w:t xml:space="preserve"> </w:t>
            </w:r>
            <w:r>
              <w:rPr>
                <w:sz w:val="24"/>
              </w:rPr>
              <w:t>проведення</w:t>
            </w:r>
            <w:r>
              <w:rPr>
                <w:spacing w:val="-1"/>
                <w:sz w:val="24"/>
              </w:rPr>
              <w:t xml:space="preserve"> </w:t>
            </w:r>
            <w:r>
              <w:rPr>
                <w:spacing w:val="-2"/>
                <w:sz w:val="24"/>
              </w:rPr>
              <w:t>туристських</w:t>
            </w:r>
          </w:p>
          <w:p w:rsidR="0012517F" w:rsidRDefault="006F0A98">
            <w:pPr>
              <w:pStyle w:val="TableParagraph"/>
              <w:spacing w:line="264" w:lineRule="exact"/>
              <w:ind w:left="110"/>
              <w:rPr>
                <w:sz w:val="24"/>
              </w:rPr>
            </w:pPr>
            <w:r>
              <w:rPr>
                <w:sz w:val="24"/>
              </w:rPr>
              <w:t>подорожей</w:t>
            </w:r>
            <w:r>
              <w:rPr>
                <w:spacing w:val="-3"/>
                <w:sz w:val="24"/>
              </w:rPr>
              <w:t xml:space="preserve"> </w:t>
            </w:r>
            <w:r>
              <w:rPr>
                <w:sz w:val="24"/>
              </w:rPr>
              <w:t>зі</w:t>
            </w:r>
            <w:r>
              <w:rPr>
                <w:spacing w:val="-3"/>
                <w:sz w:val="24"/>
              </w:rPr>
              <w:t xml:space="preserve"> </w:t>
            </w:r>
            <w:r>
              <w:rPr>
                <w:sz w:val="24"/>
              </w:rPr>
              <w:t>здобувачами</w:t>
            </w:r>
            <w:r>
              <w:rPr>
                <w:spacing w:val="-1"/>
                <w:sz w:val="24"/>
              </w:rPr>
              <w:t xml:space="preserve"> </w:t>
            </w:r>
            <w:r>
              <w:rPr>
                <w:spacing w:val="-2"/>
                <w:sz w:val="24"/>
              </w:rPr>
              <w:t>освіти.</w:t>
            </w:r>
          </w:p>
        </w:tc>
        <w:tc>
          <w:tcPr>
            <w:tcW w:w="716" w:type="dxa"/>
          </w:tcPr>
          <w:p w:rsidR="0012517F" w:rsidRDefault="0012517F">
            <w:pPr>
              <w:pStyle w:val="TableParagraph"/>
              <w:rPr>
                <w:sz w:val="24"/>
              </w:rPr>
            </w:pPr>
          </w:p>
        </w:tc>
        <w:tc>
          <w:tcPr>
            <w:tcW w:w="697" w:type="dxa"/>
          </w:tcPr>
          <w:p w:rsidR="0012517F" w:rsidRDefault="0012517F">
            <w:pPr>
              <w:pStyle w:val="TableParagraph"/>
              <w:rPr>
                <w:sz w:val="24"/>
              </w:rPr>
            </w:pPr>
          </w:p>
        </w:tc>
        <w:tc>
          <w:tcPr>
            <w:tcW w:w="702" w:type="dxa"/>
          </w:tcPr>
          <w:p w:rsidR="0012517F" w:rsidRDefault="006F0A98">
            <w:pPr>
              <w:pStyle w:val="TableParagraph"/>
              <w:spacing w:line="268" w:lineRule="exact"/>
              <w:ind w:left="38"/>
              <w:jc w:val="center"/>
              <w:rPr>
                <w:sz w:val="24"/>
              </w:rPr>
            </w:pPr>
            <w:r>
              <w:rPr>
                <w:spacing w:val="-10"/>
                <w:sz w:val="24"/>
              </w:rPr>
              <w:t>2</w:t>
            </w:r>
          </w:p>
        </w:tc>
        <w:tc>
          <w:tcPr>
            <w:tcW w:w="620" w:type="dxa"/>
          </w:tcPr>
          <w:p w:rsidR="0012517F" w:rsidRDefault="0012517F">
            <w:pPr>
              <w:pStyle w:val="TableParagraph"/>
              <w:rPr>
                <w:sz w:val="24"/>
              </w:rPr>
            </w:pPr>
          </w:p>
        </w:tc>
        <w:tc>
          <w:tcPr>
            <w:tcW w:w="567" w:type="dxa"/>
          </w:tcPr>
          <w:p w:rsidR="0012517F" w:rsidRDefault="0012517F">
            <w:pPr>
              <w:pStyle w:val="TableParagraph"/>
              <w:rPr>
                <w:sz w:val="24"/>
              </w:rPr>
            </w:pPr>
          </w:p>
        </w:tc>
        <w:tc>
          <w:tcPr>
            <w:tcW w:w="591" w:type="dxa"/>
          </w:tcPr>
          <w:p w:rsidR="0012517F" w:rsidRDefault="0012517F">
            <w:pPr>
              <w:pStyle w:val="TableParagraph"/>
              <w:rPr>
                <w:sz w:val="24"/>
              </w:rPr>
            </w:pPr>
          </w:p>
        </w:tc>
      </w:tr>
      <w:tr w:rsidR="0012517F">
        <w:trPr>
          <w:trHeight w:val="275"/>
        </w:trPr>
        <w:tc>
          <w:tcPr>
            <w:tcW w:w="5747" w:type="dxa"/>
          </w:tcPr>
          <w:p w:rsidR="0012517F" w:rsidRDefault="006F0A98">
            <w:pPr>
              <w:pStyle w:val="TableParagraph"/>
              <w:spacing w:line="256" w:lineRule="exact"/>
              <w:ind w:left="143"/>
              <w:rPr>
                <w:sz w:val="24"/>
              </w:rPr>
            </w:pPr>
            <w:r>
              <w:rPr>
                <w:sz w:val="24"/>
              </w:rPr>
              <w:t>Тема</w:t>
            </w:r>
            <w:r>
              <w:rPr>
                <w:spacing w:val="-4"/>
                <w:sz w:val="24"/>
              </w:rPr>
              <w:t xml:space="preserve"> </w:t>
            </w:r>
            <w:r>
              <w:rPr>
                <w:sz w:val="24"/>
              </w:rPr>
              <w:t>26.</w:t>
            </w:r>
            <w:r>
              <w:rPr>
                <w:spacing w:val="-2"/>
                <w:sz w:val="24"/>
              </w:rPr>
              <w:t xml:space="preserve"> </w:t>
            </w:r>
            <w:r>
              <w:rPr>
                <w:sz w:val="24"/>
              </w:rPr>
              <w:t>Спеціальна</w:t>
            </w:r>
            <w:r>
              <w:rPr>
                <w:spacing w:val="-6"/>
                <w:sz w:val="24"/>
              </w:rPr>
              <w:t xml:space="preserve"> </w:t>
            </w:r>
            <w:r>
              <w:rPr>
                <w:sz w:val="24"/>
              </w:rPr>
              <w:t>фізична</w:t>
            </w:r>
            <w:r>
              <w:rPr>
                <w:spacing w:val="-4"/>
                <w:sz w:val="24"/>
              </w:rPr>
              <w:t xml:space="preserve"> </w:t>
            </w:r>
            <w:r>
              <w:rPr>
                <w:spacing w:val="-2"/>
                <w:sz w:val="24"/>
              </w:rPr>
              <w:t>підготовка</w:t>
            </w:r>
          </w:p>
        </w:tc>
        <w:tc>
          <w:tcPr>
            <w:tcW w:w="716" w:type="dxa"/>
          </w:tcPr>
          <w:p w:rsidR="0012517F" w:rsidRDefault="0012517F">
            <w:pPr>
              <w:pStyle w:val="TableParagraph"/>
              <w:rPr>
                <w:sz w:val="20"/>
              </w:rPr>
            </w:pPr>
          </w:p>
        </w:tc>
        <w:tc>
          <w:tcPr>
            <w:tcW w:w="697" w:type="dxa"/>
          </w:tcPr>
          <w:p w:rsidR="0012517F" w:rsidRDefault="0012517F">
            <w:pPr>
              <w:pStyle w:val="TableParagraph"/>
              <w:rPr>
                <w:sz w:val="20"/>
              </w:rPr>
            </w:pPr>
          </w:p>
        </w:tc>
        <w:tc>
          <w:tcPr>
            <w:tcW w:w="702" w:type="dxa"/>
          </w:tcPr>
          <w:p w:rsidR="0012517F" w:rsidRDefault="006F0A98">
            <w:pPr>
              <w:pStyle w:val="TableParagraph"/>
              <w:spacing w:line="256" w:lineRule="exact"/>
              <w:ind w:left="38"/>
              <w:jc w:val="center"/>
              <w:rPr>
                <w:sz w:val="24"/>
              </w:rPr>
            </w:pPr>
            <w:r>
              <w:rPr>
                <w:spacing w:val="-10"/>
                <w:sz w:val="24"/>
              </w:rPr>
              <w:t>4</w:t>
            </w:r>
          </w:p>
        </w:tc>
        <w:tc>
          <w:tcPr>
            <w:tcW w:w="620" w:type="dxa"/>
          </w:tcPr>
          <w:p w:rsidR="0012517F" w:rsidRDefault="0012517F">
            <w:pPr>
              <w:pStyle w:val="TableParagraph"/>
              <w:rPr>
                <w:sz w:val="20"/>
              </w:rPr>
            </w:pPr>
          </w:p>
        </w:tc>
        <w:tc>
          <w:tcPr>
            <w:tcW w:w="567" w:type="dxa"/>
          </w:tcPr>
          <w:p w:rsidR="0012517F" w:rsidRDefault="0012517F">
            <w:pPr>
              <w:pStyle w:val="TableParagraph"/>
              <w:rPr>
                <w:sz w:val="20"/>
              </w:rPr>
            </w:pPr>
          </w:p>
        </w:tc>
        <w:tc>
          <w:tcPr>
            <w:tcW w:w="591" w:type="dxa"/>
          </w:tcPr>
          <w:p w:rsidR="0012517F" w:rsidRDefault="0012517F">
            <w:pPr>
              <w:pStyle w:val="TableParagraph"/>
              <w:rPr>
                <w:sz w:val="20"/>
              </w:rPr>
            </w:pPr>
          </w:p>
        </w:tc>
      </w:tr>
      <w:tr w:rsidR="0012517F">
        <w:trPr>
          <w:trHeight w:val="275"/>
        </w:trPr>
        <w:tc>
          <w:tcPr>
            <w:tcW w:w="5747" w:type="dxa"/>
          </w:tcPr>
          <w:p w:rsidR="0012517F" w:rsidRDefault="006F0A98">
            <w:pPr>
              <w:pStyle w:val="TableParagraph"/>
              <w:spacing w:line="256" w:lineRule="exact"/>
              <w:ind w:left="143"/>
              <w:rPr>
                <w:sz w:val="24"/>
              </w:rPr>
            </w:pPr>
            <w:r>
              <w:rPr>
                <w:sz w:val="24"/>
              </w:rPr>
              <w:t>Тема</w:t>
            </w:r>
            <w:r>
              <w:rPr>
                <w:spacing w:val="-2"/>
                <w:sz w:val="24"/>
              </w:rPr>
              <w:t xml:space="preserve"> </w:t>
            </w:r>
            <w:r>
              <w:rPr>
                <w:sz w:val="24"/>
              </w:rPr>
              <w:t>27.</w:t>
            </w:r>
            <w:r>
              <w:rPr>
                <w:spacing w:val="-1"/>
                <w:sz w:val="24"/>
              </w:rPr>
              <w:t xml:space="preserve"> </w:t>
            </w:r>
            <w:r>
              <w:rPr>
                <w:sz w:val="24"/>
              </w:rPr>
              <w:t>Технічна</w:t>
            </w:r>
            <w:r>
              <w:rPr>
                <w:spacing w:val="-2"/>
                <w:sz w:val="24"/>
              </w:rPr>
              <w:t xml:space="preserve"> підготовка.</w:t>
            </w:r>
          </w:p>
        </w:tc>
        <w:tc>
          <w:tcPr>
            <w:tcW w:w="716" w:type="dxa"/>
          </w:tcPr>
          <w:p w:rsidR="0012517F" w:rsidRDefault="0012517F">
            <w:pPr>
              <w:pStyle w:val="TableParagraph"/>
              <w:rPr>
                <w:sz w:val="20"/>
              </w:rPr>
            </w:pPr>
          </w:p>
        </w:tc>
        <w:tc>
          <w:tcPr>
            <w:tcW w:w="697" w:type="dxa"/>
          </w:tcPr>
          <w:p w:rsidR="0012517F" w:rsidRDefault="0012517F">
            <w:pPr>
              <w:pStyle w:val="TableParagraph"/>
              <w:rPr>
                <w:sz w:val="20"/>
              </w:rPr>
            </w:pPr>
          </w:p>
        </w:tc>
        <w:tc>
          <w:tcPr>
            <w:tcW w:w="702" w:type="dxa"/>
          </w:tcPr>
          <w:p w:rsidR="0012517F" w:rsidRDefault="006F0A98">
            <w:pPr>
              <w:pStyle w:val="TableParagraph"/>
              <w:spacing w:line="256" w:lineRule="exact"/>
              <w:ind w:left="38"/>
              <w:jc w:val="center"/>
              <w:rPr>
                <w:sz w:val="24"/>
              </w:rPr>
            </w:pPr>
            <w:r>
              <w:rPr>
                <w:spacing w:val="-10"/>
                <w:sz w:val="24"/>
              </w:rPr>
              <w:t>2</w:t>
            </w:r>
          </w:p>
        </w:tc>
        <w:tc>
          <w:tcPr>
            <w:tcW w:w="620" w:type="dxa"/>
          </w:tcPr>
          <w:p w:rsidR="0012517F" w:rsidRDefault="0012517F">
            <w:pPr>
              <w:pStyle w:val="TableParagraph"/>
              <w:rPr>
                <w:sz w:val="20"/>
              </w:rPr>
            </w:pPr>
          </w:p>
        </w:tc>
        <w:tc>
          <w:tcPr>
            <w:tcW w:w="567" w:type="dxa"/>
          </w:tcPr>
          <w:p w:rsidR="0012517F" w:rsidRDefault="0012517F">
            <w:pPr>
              <w:pStyle w:val="TableParagraph"/>
              <w:rPr>
                <w:sz w:val="20"/>
              </w:rPr>
            </w:pPr>
          </w:p>
        </w:tc>
        <w:tc>
          <w:tcPr>
            <w:tcW w:w="591" w:type="dxa"/>
          </w:tcPr>
          <w:p w:rsidR="0012517F" w:rsidRDefault="0012517F">
            <w:pPr>
              <w:pStyle w:val="TableParagraph"/>
              <w:rPr>
                <w:sz w:val="20"/>
              </w:rPr>
            </w:pPr>
          </w:p>
        </w:tc>
      </w:tr>
      <w:tr w:rsidR="0012517F">
        <w:trPr>
          <w:trHeight w:val="275"/>
        </w:trPr>
        <w:tc>
          <w:tcPr>
            <w:tcW w:w="5747" w:type="dxa"/>
          </w:tcPr>
          <w:p w:rsidR="0012517F" w:rsidRDefault="006F0A98">
            <w:pPr>
              <w:pStyle w:val="TableParagraph"/>
              <w:spacing w:line="256" w:lineRule="exact"/>
              <w:ind w:left="143"/>
              <w:rPr>
                <w:sz w:val="24"/>
              </w:rPr>
            </w:pPr>
            <w:r>
              <w:rPr>
                <w:sz w:val="24"/>
              </w:rPr>
              <w:t>Тема</w:t>
            </w:r>
            <w:r>
              <w:rPr>
                <w:spacing w:val="-5"/>
                <w:sz w:val="24"/>
              </w:rPr>
              <w:t xml:space="preserve"> </w:t>
            </w:r>
            <w:r>
              <w:rPr>
                <w:sz w:val="24"/>
              </w:rPr>
              <w:t>28.</w:t>
            </w:r>
            <w:r>
              <w:rPr>
                <w:spacing w:val="-3"/>
                <w:sz w:val="24"/>
              </w:rPr>
              <w:t xml:space="preserve"> </w:t>
            </w:r>
            <w:r>
              <w:rPr>
                <w:sz w:val="24"/>
              </w:rPr>
              <w:t>Складання</w:t>
            </w:r>
            <w:r>
              <w:rPr>
                <w:spacing w:val="-3"/>
                <w:sz w:val="24"/>
              </w:rPr>
              <w:t xml:space="preserve"> </w:t>
            </w:r>
            <w:r>
              <w:rPr>
                <w:sz w:val="24"/>
              </w:rPr>
              <w:t>спортивних</w:t>
            </w:r>
            <w:r>
              <w:rPr>
                <w:spacing w:val="-1"/>
                <w:sz w:val="24"/>
              </w:rPr>
              <w:t xml:space="preserve"> </w:t>
            </w:r>
            <w:r>
              <w:rPr>
                <w:spacing w:val="-2"/>
                <w:sz w:val="24"/>
              </w:rPr>
              <w:t>нормативів.</w:t>
            </w:r>
          </w:p>
        </w:tc>
        <w:tc>
          <w:tcPr>
            <w:tcW w:w="716" w:type="dxa"/>
          </w:tcPr>
          <w:p w:rsidR="0012517F" w:rsidRDefault="0012517F">
            <w:pPr>
              <w:pStyle w:val="TableParagraph"/>
              <w:rPr>
                <w:sz w:val="20"/>
              </w:rPr>
            </w:pPr>
          </w:p>
        </w:tc>
        <w:tc>
          <w:tcPr>
            <w:tcW w:w="697" w:type="dxa"/>
          </w:tcPr>
          <w:p w:rsidR="0012517F" w:rsidRDefault="0012517F">
            <w:pPr>
              <w:pStyle w:val="TableParagraph"/>
              <w:rPr>
                <w:sz w:val="20"/>
              </w:rPr>
            </w:pPr>
          </w:p>
        </w:tc>
        <w:tc>
          <w:tcPr>
            <w:tcW w:w="702" w:type="dxa"/>
          </w:tcPr>
          <w:p w:rsidR="0012517F" w:rsidRDefault="006F0A98">
            <w:pPr>
              <w:pStyle w:val="TableParagraph"/>
              <w:spacing w:line="256" w:lineRule="exact"/>
              <w:ind w:left="38"/>
              <w:jc w:val="center"/>
              <w:rPr>
                <w:sz w:val="24"/>
              </w:rPr>
            </w:pPr>
            <w:r>
              <w:rPr>
                <w:spacing w:val="-10"/>
                <w:sz w:val="24"/>
              </w:rPr>
              <w:t>2</w:t>
            </w:r>
          </w:p>
        </w:tc>
        <w:tc>
          <w:tcPr>
            <w:tcW w:w="620" w:type="dxa"/>
          </w:tcPr>
          <w:p w:rsidR="0012517F" w:rsidRDefault="0012517F">
            <w:pPr>
              <w:pStyle w:val="TableParagraph"/>
              <w:rPr>
                <w:sz w:val="20"/>
              </w:rPr>
            </w:pPr>
          </w:p>
        </w:tc>
        <w:tc>
          <w:tcPr>
            <w:tcW w:w="567" w:type="dxa"/>
          </w:tcPr>
          <w:p w:rsidR="0012517F" w:rsidRDefault="0012517F">
            <w:pPr>
              <w:pStyle w:val="TableParagraph"/>
              <w:rPr>
                <w:sz w:val="20"/>
              </w:rPr>
            </w:pPr>
          </w:p>
        </w:tc>
        <w:tc>
          <w:tcPr>
            <w:tcW w:w="591" w:type="dxa"/>
          </w:tcPr>
          <w:p w:rsidR="0012517F" w:rsidRDefault="0012517F">
            <w:pPr>
              <w:pStyle w:val="TableParagraph"/>
              <w:rPr>
                <w:sz w:val="20"/>
              </w:rPr>
            </w:pPr>
          </w:p>
        </w:tc>
      </w:tr>
      <w:tr w:rsidR="0012517F">
        <w:trPr>
          <w:trHeight w:val="275"/>
        </w:trPr>
        <w:tc>
          <w:tcPr>
            <w:tcW w:w="5747" w:type="dxa"/>
            <w:shd w:val="clear" w:color="auto" w:fill="BEBEBE"/>
          </w:tcPr>
          <w:p w:rsidR="0012517F" w:rsidRDefault="006F0A98">
            <w:pPr>
              <w:pStyle w:val="TableParagraph"/>
              <w:spacing w:line="256" w:lineRule="exact"/>
              <w:ind w:left="143"/>
              <w:rPr>
                <w:b/>
                <w:i/>
                <w:sz w:val="24"/>
              </w:rPr>
            </w:pPr>
            <w:r>
              <w:rPr>
                <w:b/>
                <w:i/>
                <w:sz w:val="24"/>
              </w:rPr>
              <w:t>Разом</w:t>
            </w:r>
            <w:r>
              <w:rPr>
                <w:b/>
                <w:i/>
                <w:spacing w:val="-4"/>
                <w:sz w:val="24"/>
              </w:rPr>
              <w:t xml:space="preserve"> </w:t>
            </w:r>
            <w:r>
              <w:rPr>
                <w:b/>
                <w:i/>
                <w:sz w:val="24"/>
              </w:rPr>
              <w:t>за</w:t>
            </w:r>
            <w:r>
              <w:rPr>
                <w:b/>
                <w:i/>
                <w:spacing w:val="-4"/>
                <w:sz w:val="24"/>
              </w:rPr>
              <w:t xml:space="preserve"> </w:t>
            </w:r>
            <w:r>
              <w:rPr>
                <w:b/>
                <w:i/>
                <w:sz w:val="24"/>
              </w:rPr>
              <w:t>змістовим</w:t>
            </w:r>
            <w:r>
              <w:rPr>
                <w:b/>
                <w:i/>
                <w:spacing w:val="-5"/>
                <w:sz w:val="24"/>
              </w:rPr>
              <w:t xml:space="preserve"> </w:t>
            </w:r>
            <w:r>
              <w:rPr>
                <w:b/>
                <w:i/>
                <w:sz w:val="24"/>
              </w:rPr>
              <w:t>модулем</w:t>
            </w:r>
            <w:r>
              <w:rPr>
                <w:b/>
                <w:i/>
                <w:spacing w:val="-3"/>
                <w:sz w:val="24"/>
              </w:rPr>
              <w:t xml:space="preserve"> </w:t>
            </w:r>
            <w:r>
              <w:rPr>
                <w:b/>
                <w:i/>
                <w:spacing w:val="-5"/>
                <w:sz w:val="24"/>
              </w:rPr>
              <w:t>6.</w:t>
            </w:r>
          </w:p>
        </w:tc>
        <w:tc>
          <w:tcPr>
            <w:tcW w:w="716" w:type="dxa"/>
            <w:shd w:val="clear" w:color="auto" w:fill="BEBEBE"/>
          </w:tcPr>
          <w:p w:rsidR="0012517F" w:rsidRDefault="0012517F">
            <w:pPr>
              <w:pStyle w:val="TableParagraph"/>
              <w:rPr>
                <w:sz w:val="20"/>
              </w:rPr>
            </w:pPr>
          </w:p>
        </w:tc>
        <w:tc>
          <w:tcPr>
            <w:tcW w:w="697" w:type="dxa"/>
            <w:shd w:val="clear" w:color="auto" w:fill="BEBEBE"/>
          </w:tcPr>
          <w:p w:rsidR="0012517F" w:rsidRDefault="0012517F">
            <w:pPr>
              <w:pStyle w:val="TableParagraph"/>
              <w:rPr>
                <w:sz w:val="20"/>
              </w:rPr>
            </w:pPr>
          </w:p>
        </w:tc>
        <w:tc>
          <w:tcPr>
            <w:tcW w:w="702" w:type="dxa"/>
            <w:shd w:val="clear" w:color="auto" w:fill="C0C0C0"/>
          </w:tcPr>
          <w:p w:rsidR="0012517F" w:rsidRDefault="006F0A98">
            <w:pPr>
              <w:pStyle w:val="TableParagraph"/>
              <w:spacing w:line="256" w:lineRule="exact"/>
              <w:ind w:left="38"/>
              <w:jc w:val="center"/>
              <w:rPr>
                <w:b/>
                <w:sz w:val="24"/>
              </w:rPr>
            </w:pPr>
            <w:r>
              <w:rPr>
                <w:b/>
                <w:spacing w:val="-5"/>
                <w:sz w:val="24"/>
              </w:rPr>
              <w:t>10</w:t>
            </w:r>
          </w:p>
        </w:tc>
        <w:tc>
          <w:tcPr>
            <w:tcW w:w="620" w:type="dxa"/>
            <w:shd w:val="clear" w:color="auto" w:fill="BEBEBE"/>
          </w:tcPr>
          <w:p w:rsidR="0012517F" w:rsidRDefault="0012517F">
            <w:pPr>
              <w:pStyle w:val="TableParagraph"/>
              <w:rPr>
                <w:sz w:val="20"/>
              </w:rPr>
            </w:pPr>
          </w:p>
        </w:tc>
        <w:tc>
          <w:tcPr>
            <w:tcW w:w="567" w:type="dxa"/>
            <w:shd w:val="clear" w:color="auto" w:fill="BEBEBE"/>
          </w:tcPr>
          <w:p w:rsidR="0012517F" w:rsidRDefault="0012517F">
            <w:pPr>
              <w:pStyle w:val="TableParagraph"/>
              <w:rPr>
                <w:sz w:val="20"/>
              </w:rPr>
            </w:pPr>
          </w:p>
        </w:tc>
        <w:tc>
          <w:tcPr>
            <w:tcW w:w="591" w:type="dxa"/>
            <w:shd w:val="clear" w:color="auto" w:fill="BEBEBE"/>
          </w:tcPr>
          <w:p w:rsidR="0012517F" w:rsidRDefault="0012517F">
            <w:pPr>
              <w:pStyle w:val="TableParagraph"/>
              <w:rPr>
                <w:sz w:val="20"/>
              </w:rPr>
            </w:pPr>
          </w:p>
        </w:tc>
      </w:tr>
      <w:tr w:rsidR="0012517F">
        <w:trPr>
          <w:trHeight w:val="278"/>
        </w:trPr>
        <w:tc>
          <w:tcPr>
            <w:tcW w:w="5747" w:type="dxa"/>
            <w:shd w:val="clear" w:color="auto" w:fill="BEBEBE"/>
          </w:tcPr>
          <w:p w:rsidR="0012517F" w:rsidRDefault="006F0A98">
            <w:pPr>
              <w:pStyle w:val="TableParagraph"/>
              <w:spacing w:line="258" w:lineRule="exact"/>
              <w:ind w:left="143"/>
              <w:rPr>
                <w:b/>
                <w:i/>
                <w:sz w:val="24"/>
              </w:rPr>
            </w:pPr>
            <w:r>
              <w:rPr>
                <w:b/>
                <w:i/>
                <w:sz w:val="24"/>
              </w:rPr>
              <w:t>Усього</w:t>
            </w:r>
            <w:r>
              <w:rPr>
                <w:b/>
                <w:i/>
                <w:spacing w:val="-1"/>
                <w:sz w:val="24"/>
              </w:rPr>
              <w:t xml:space="preserve"> </w:t>
            </w:r>
            <w:r>
              <w:rPr>
                <w:b/>
                <w:i/>
                <w:sz w:val="24"/>
              </w:rPr>
              <w:t xml:space="preserve">за 2 </w:t>
            </w:r>
            <w:r>
              <w:rPr>
                <w:b/>
                <w:i/>
                <w:spacing w:val="-2"/>
                <w:sz w:val="24"/>
              </w:rPr>
              <w:t>семестр</w:t>
            </w:r>
          </w:p>
        </w:tc>
        <w:tc>
          <w:tcPr>
            <w:tcW w:w="716" w:type="dxa"/>
            <w:shd w:val="clear" w:color="auto" w:fill="BEBEBE"/>
          </w:tcPr>
          <w:p w:rsidR="0012517F" w:rsidRDefault="0012517F">
            <w:pPr>
              <w:pStyle w:val="TableParagraph"/>
              <w:rPr>
                <w:sz w:val="20"/>
              </w:rPr>
            </w:pPr>
          </w:p>
        </w:tc>
        <w:tc>
          <w:tcPr>
            <w:tcW w:w="697" w:type="dxa"/>
            <w:shd w:val="clear" w:color="auto" w:fill="BEBEBE"/>
          </w:tcPr>
          <w:p w:rsidR="0012517F" w:rsidRDefault="0012517F">
            <w:pPr>
              <w:pStyle w:val="TableParagraph"/>
              <w:rPr>
                <w:sz w:val="20"/>
              </w:rPr>
            </w:pPr>
          </w:p>
        </w:tc>
        <w:tc>
          <w:tcPr>
            <w:tcW w:w="702" w:type="dxa"/>
            <w:shd w:val="clear" w:color="auto" w:fill="C0C0C0"/>
          </w:tcPr>
          <w:p w:rsidR="0012517F" w:rsidRDefault="006F0A98">
            <w:pPr>
              <w:pStyle w:val="TableParagraph"/>
              <w:spacing w:line="258" w:lineRule="exact"/>
              <w:ind w:left="38"/>
              <w:jc w:val="center"/>
              <w:rPr>
                <w:b/>
                <w:sz w:val="24"/>
              </w:rPr>
            </w:pPr>
            <w:r>
              <w:rPr>
                <w:b/>
                <w:spacing w:val="-5"/>
                <w:sz w:val="24"/>
              </w:rPr>
              <w:t>40</w:t>
            </w:r>
          </w:p>
        </w:tc>
        <w:tc>
          <w:tcPr>
            <w:tcW w:w="620" w:type="dxa"/>
            <w:shd w:val="clear" w:color="auto" w:fill="BEBEBE"/>
          </w:tcPr>
          <w:p w:rsidR="0012517F" w:rsidRDefault="0012517F">
            <w:pPr>
              <w:pStyle w:val="TableParagraph"/>
              <w:rPr>
                <w:sz w:val="20"/>
              </w:rPr>
            </w:pPr>
          </w:p>
        </w:tc>
        <w:tc>
          <w:tcPr>
            <w:tcW w:w="567" w:type="dxa"/>
            <w:shd w:val="clear" w:color="auto" w:fill="BEBEBE"/>
          </w:tcPr>
          <w:p w:rsidR="0012517F" w:rsidRDefault="0012517F">
            <w:pPr>
              <w:pStyle w:val="TableParagraph"/>
              <w:rPr>
                <w:sz w:val="20"/>
              </w:rPr>
            </w:pPr>
          </w:p>
        </w:tc>
        <w:tc>
          <w:tcPr>
            <w:tcW w:w="591" w:type="dxa"/>
            <w:shd w:val="clear" w:color="auto" w:fill="BEBEBE"/>
          </w:tcPr>
          <w:p w:rsidR="0012517F" w:rsidRDefault="0012517F">
            <w:pPr>
              <w:pStyle w:val="TableParagraph"/>
              <w:rPr>
                <w:sz w:val="20"/>
              </w:rPr>
            </w:pPr>
          </w:p>
        </w:tc>
      </w:tr>
      <w:tr w:rsidR="0012517F">
        <w:trPr>
          <w:trHeight w:val="276"/>
        </w:trPr>
        <w:tc>
          <w:tcPr>
            <w:tcW w:w="5747" w:type="dxa"/>
            <w:shd w:val="clear" w:color="auto" w:fill="808080"/>
          </w:tcPr>
          <w:p w:rsidR="0012517F" w:rsidRDefault="006F0A98">
            <w:pPr>
              <w:pStyle w:val="TableParagraph"/>
              <w:spacing w:line="256" w:lineRule="exact"/>
              <w:ind w:left="110"/>
              <w:rPr>
                <w:b/>
                <w:sz w:val="24"/>
              </w:rPr>
            </w:pPr>
            <w:r>
              <w:rPr>
                <w:b/>
                <w:sz w:val="24"/>
              </w:rPr>
              <w:t>Усього</w:t>
            </w:r>
            <w:r>
              <w:rPr>
                <w:b/>
                <w:spacing w:val="-1"/>
                <w:sz w:val="24"/>
              </w:rPr>
              <w:t xml:space="preserve"> </w:t>
            </w:r>
            <w:r>
              <w:rPr>
                <w:b/>
                <w:sz w:val="24"/>
              </w:rPr>
              <w:t>годин</w:t>
            </w:r>
            <w:r>
              <w:rPr>
                <w:b/>
                <w:spacing w:val="-1"/>
                <w:sz w:val="24"/>
              </w:rPr>
              <w:t xml:space="preserve"> </w:t>
            </w:r>
            <w:r>
              <w:rPr>
                <w:b/>
                <w:sz w:val="24"/>
              </w:rPr>
              <w:t>за</w:t>
            </w:r>
            <w:r>
              <w:rPr>
                <w:b/>
                <w:spacing w:val="-1"/>
                <w:sz w:val="24"/>
              </w:rPr>
              <w:t xml:space="preserve"> </w:t>
            </w:r>
            <w:r>
              <w:rPr>
                <w:b/>
                <w:spacing w:val="-5"/>
                <w:sz w:val="24"/>
              </w:rPr>
              <w:t>рік</w:t>
            </w:r>
          </w:p>
        </w:tc>
        <w:tc>
          <w:tcPr>
            <w:tcW w:w="716" w:type="dxa"/>
            <w:shd w:val="clear" w:color="auto" w:fill="808080"/>
          </w:tcPr>
          <w:p w:rsidR="0012517F" w:rsidRDefault="006F0A98">
            <w:pPr>
              <w:pStyle w:val="TableParagraph"/>
              <w:spacing w:line="256" w:lineRule="exact"/>
              <w:ind w:left="241"/>
              <w:rPr>
                <w:b/>
                <w:sz w:val="24"/>
              </w:rPr>
            </w:pPr>
            <w:r>
              <w:rPr>
                <w:b/>
                <w:spacing w:val="-5"/>
                <w:sz w:val="24"/>
              </w:rPr>
              <w:t>74</w:t>
            </w:r>
          </w:p>
        </w:tc>
        <w:tc>
          <w:tcPr>
            <w:tcW w:w="697" w:type="dxa"/>
            <w:shd w:val="clear" w:color="auto" w:fill="808080"/>
          </w:tcPr>
          <w:p w:rsidR="0012517F" w:rsidRDefault="0012517F">
            <w:pPr>
              <w:pStyle w:val="TableParagraph"/>
              <w:rPr>
                <w:sz w:val="20"/>
              </w:rPr>
            </w:pPr>
          </w:p>
        </w:tc>
        <w:tc>
          <w:tcPr>
            <w:tcW w:w="702" w:type="dxa"/>
            <w:shd w:val="clear" w:color="auto" w:fill="808080"/>
          </w:tcPr>
          <w:p w:rsidR="0012517F" w:rsidRDefault="006F0A98">
            <w:pPr>
              <w:pStyle w:val="TableParagraph"/>
              <w:spacing w:line="256" w:lineRule="exact"/>
              <w:ind w:left="38" w:right="33"/>
              <w:jc w:val="center"/>
              <w:rPr>
                <w:b/>
                <w:sz w:val="24"/>
              </w:rPr>
            </w:pPr>
            <w:r>
              <w:rPr>
                <w:b/>
                <w:spacing w:val="-5"/>
                <w:sz w:val="24"/>
              </w:rPr>
              <w:t>74</w:t>
            </w:r>
          </w:p>
        </w:tc>
        <w:tc>
          <w:tcPr>
            <w:tcW w:w="620" w:type="dxa"/>
            <w:shd w:val="clear" w:color="auto" w:fill="808080"/>
          </w:tcPr>
          <w:p w:rsidR="0012517F" w:rsidRDefault="0012517F">
            <w:pPr>
              <w:pStyle w:val="TableParagraph"/>
              <w:rPr>
                <w:sz w:val="20"/>
              </w:rPr>
            </w:pPr>
          </w:p>
        </w:tc>
        <w:tc>
          <w:tcPr>
            <w:tcW w:w="567" w:type="dxa"/>
            <w:shd w:val="clear" w:color="auto" w:fill="808080"/>
          </w:tcPr>
          <w:p w:rsidR="0012517F" w:rsidRDefault="0012517F">
            <w:pPr>
              <w:pStyle w:val="TableParagraph"/>
              <w:rPr>
                <w:sz w:val="20"/>
              </w:rPr>
            </w:pPr>
          </w:p>
        </w:tc>
        <w:tc>
          <w:tcPr>
            <w:tcW w:w="591" w:type="dxa"/>
            <w:shd w:val="clear" w:color="auto" w:fill="808080"/>
          </w:tcPr>
          <w:p w:rsidR="0012517F" w:rsidRDefault="0012517F">
            <w:pPr>
              <w:pStyle w:val="TableParagraph"/>
              <w:rPr>
                <w:sz w:val="20"/>
              </w:rPr>
            </w:pPr>
          </w:p>
        </w:tc>
      </w:tr>
      <w:tr w:rsidR="0012517F">
        <w:trPr>
          <w:trHeight w:val="316"/>
        </w:trPr>
        <w:tc>
          <w:tcPr>
            <w:tcW w:w="9640" w:type="dxa"/>
            <w:gridSpan w:val="7"/>
          </w:tcPr>
          <w:p w:rsidR="0012517F" w:rsidRDefault="006F0A98">
            <w:pPr>
              <w:pStyle w:val="TableParagraph"/>
              <w:spacing w:line="275" w:lineRule="exact"/>
              <w:ind w:left="45" w:right="38"/>
              <w:jc w:val="center"/>
              <w:rPr>
                <w:b/>
                <w:sz w:val="24"/>
              </w:rPr>
            </w:pPr>
            <w:r>
              <w:rPr>
                <w:b/>
                <w:sz w:val="24"/>
              </w:rPr>
              <w:t>МОДУЛЬ</w:t>
            </w:r>
            <w:r>
              <w:rPr>
                <w:b/>
                <w:spacing w:val="1"/>
                <w:sz w:val="24"/>
              </w:rPr>
              <w:t xml:space="preserve"> </w:t>
            </w:r>
            <w:r>
              <w:rPr>
                <w:b/>
                <w:sz w:val="24"/>
              </w:rPr>
              <w:t>3.</w:t>
            </w:r>
            <w:r>
              <w:rPr>
                <w:b/>
                <w:spacing w:val="58"/>
                <w:sz w:val="24"/>
              </w:rPr>
              <w:t xml:space="preserve"> </w:t>
            </w:r>
            <w:r w:rsidR="0045524C">
              <w:rPr>
                <w:b/>
                <w:sz w:val="24"/>
              </w:rPr>
              <w:t>(</w:t>
            </w:r>
            <w:r w:rsidR="0045524C">
              <w:rPr>
                <w:b/>
                <w:sz w:val="24"/>
                <w:lang w:val="ru-RU"/>
              </w:rPr>
              <w:t>5</w:t>
            </w:r>
            <w:r>
              <w:rPr>
                <w:b/>
                <w:sz w:val="24"/>
              </w:rPr>
              <w:t xml:space="preserve"> </w:t>
            </w:r>
            <w:r>
              <w:rPr>
                <w:b/>
                <w:spacing w:val="-2"/>
                <w:sz w:val="24"/>
              </w:rPr>
              <w:t>СЕМЕСТР)</w:t>
            </w:r>
          </w:p>
        </w:tc>
      </w:tr>
      <w:tr w:rsidR="0012517F">
        <w:trPr>
          <w:trHeight w:val="318"/>
        </w:trPr>
        <w:tc>
          <w:tcPr>
            <w:tcW w:w="9640" w:type="dxa"/>
            <w:gridSpan w:val="7"/>
          </w:tcPr>
          <w:p w:rsidR="0012517F" w:rsidRDefault="006F0A98">
            <w:pPr>
              <w:pStyle w:val="TableParagraph"/>
              <w:spacing w:line="275" w:lineRule="exact"/>
              <w:ind w:left="45" w:right="34"/>
              <w:jc w:val="center"/>
              <w:rPr>
                <w:b/>
                <w:sz w:val="24"/>
              </w:rPr>
            </w:pPr>
            <w:r>
              <w:rPr>
                <w:b/>
                <w:sz w:val="24"/>
              </w:rPr>
              <w:t>ЗМІСТОВИЙ</w:t>
            </w:r>
            <w:r>
              <w:rPr>
                <w:b/>
                <w:spacing w:val="-7"/>
                <w:sz w:val="24"/>
              </w:rPr>
              <w:t xml:space="preserve"> </w:t>
            </w:r>
            <w:r>
              <w:rPr>
                <w:b/>
                <w:sz w:val="24"/>
              </w:rPr>
              <w:t>МОДУЛЬ</w:t>
            </w:r>
            <w:r>
              <w:rPr>
                <w:b/>
                <w:spacing w:val="-4"/>
                <w:sz w:val="24"/>
              </w:rPr>
              <w:t xml:space="preserve"> </w:t>
            </w:r>
            <w:r>
              <w:rPr>
                <w:b/>
                <w:sz w:val="24"/>
              </w:rPr>
              <w:t>1.</w:t>
            </w:r>
            <w:r>
              <w:rPr>
                <w:b/>
                <w:spacing w:val="-10"/>
                <w:sz w:val="24"/>
              </w:rPr>
              <w:t xml:space="preserve"> </w:t>
            </w:r>
            <w:proofErr w:type="spellStart"/>
            <w:r>
              <w:rPr>
                <w:b/>
                <w:sz w:val="24"/>
              </w:rPr>
              <w:t>Теоретико-методичні</w:t>
            </w:r>
            <w:proofErr w:type="spellEnd"/>
            <w:r>
              <w:rPr>
                <w:b/>
                <w:spacing w:val="-3"/>
                <w:sz w:val="24"/>
              </w:rPr>
              <w:t xml:space="preserve"> </w:t>
            </w:r>
            <w:r>
              <w:rPr>
                <w:b/>
                <w:spacing w:val="-2"/>
                <w:sz w:val="24"/>
              </w:rPr>
              <w:t>знання</w:t>
            </w:r>
          </w:p>
        </w:tc>
      </w:tr>
      <w:tr w:rsidR="0012517F">
        <w:trPr>
          <w:trHeight w:val="827"/>
        </w:trPr>
        <w:tc>
          <w:tcPr>
            <w:tcW w:w="5747" w:type="dxa"/>
          </w:tcPr>
          <w:p w:rsidR="0012517F" w:rsidRDefault="006F0A98">
            <w:pPr>
              <w:pStyle w:val="TableParagraph"/>
              <w:tabs>
                <w:tab w:val="left" w:pos="926"/>
                <w:tab w:val="left" w:pos="1415"/>
                <w:tab w:val="left" w:pos="3005"/>
                <w:tab w:val="left" w:pos="4346"/>
                <w:tab w:val="left" w:pos="5565"/>
              </w:tabs>
              <w:spacing w:line="268" w:lineRule="exact"/>
              <w:ind w:left="110"/>
              <w:rPr>
                <w:sz w:val="24"/>
              </w:rPr>
            </w:pPr>
            <w:r>
              <w:rPr>
                <w:spacing w:val="-4"/>
                <w:sz w:val="24"/>
              </w:rPr>
              <w:t>Тема</w:t>
            </w:r>
            <w:r>
              <w:rPr>
                <w:sz w:val="24"/>
              </w:rPr>
              <w:tab/>
            </w:r>
            <w:r>
              <w:rPr>
                <w:spacing w:val="-5"/>
                <w:sz w:val="24"/>
              </w:rPr>
              <w:t>1.</w:t>
            </w:r>
            <w:r>
              <w:rPr>
                <w:sz w:val="24"/>
              </w:rPr>
              <w:tab/>
            </w:r>
            <w:r>
              <w:rPr>
                <w:spacing w:val="-2"/>
                <w:sz w:val="24"/>
              </w:rPr>
              <w:t>Особливості</w:t>
            </w:r>
            <w:r>
              <w:rPr>
                <w:sz w:val="24"/>
              </w:rPr>
              <w:tab/>
            </w:r>
            <w:r>
              <w:rPr>
                <w:spacing w:val="-2"/>
                <w:sz w:val="24"/>
              </w:rPr>
              <w:t>фізичного</w:t>
            </w:r>
            <w:r>
              <w:rPr>
                <w:sz w:val="24"/>
              </w:rPr>
              <w:tab/>
            </w:r>
            <w:r>
              <w:rPr>
                <w:spacing w:val="-2"/>
                <w:sz w:val="24"/>
              </w:rPr>
              <w:t>розвитку</w:t>
            </w:r>
            <w:r>
              <w:rPr>
                <w:sz w:val="24"/>
              </w:rPr>
              <w:tab/>
            </w:r>
            <w:r>
              <w:rPr>
                <w:spacing w:val="-10"/>
                <w:sz w:val="24"/>
              </w:rPr>
              <w:t>і</w:t>
            </w:r>
          </w:p>
          <w:p w:rsidR="0012517F" w:rsidRDefault="006F0A98">
            <w:pPr>
              <w:pStyle w:val="TableParagraph"/>
              <w:tabs>
                <w:tab w:val="left" w:pos="2140"/>
                <w:tab w:val="left" w:pos="2968"/>
                <w:tab w:val="left" w:pos="4239"/>
                <w:tab w:val="left" w:pos="4618"/>
              </w:tabs>
              <w:spacing w:line="270" w:lineRule="atLeast"/>
              <w:ind w:left="110" w:right="97"/>
              <w:rPr>
                <w:sz w:val="24"/>
              </w:rPr>
            </w:pPr>
            <w:r>
              <w:rPr>
                <w:spacing w:val="-2"/>
                <w:sz w:val="24"/>
              </w:rPr>
              <w:t>функціонального</w:t>
            </w:r>
            <w:r>
              <w:rPr>
                <w:sz w:val="24"/>
              </w:rPr>
              <w:tab/>
            </w:r>
            <w:r>
              <w:rPr>
                <w:spacing w:val="-2"/>
                <w:sz w:val="24"/>
              </w:rPr>
              <w:t>стану</w:t>
            </w:r>
            <w:r>
              <w:rPr>
                <w:sz w:val="24"/>
              </w:rPr>
              <w:tab/>
            </w:r>
            <w:r>
              <w:rPr>
                <w:spacing w:val="-2"/>
                <w:sz w:val="24"/>
              </w:rPr>
              <w:t>організму</w:t>
            </w:r>
            <w:r>
              <w:rPr>
                <w:sz w:val="24"/>
              </w:rPr>
              <w:tab/>
            </w:r>
            <w:r>
              <w:rPr>
                <w:spacing w:val="-10"/>
                <w:sz w:val="24"/>
              </w:rPr>
              <w:t>в</w:t>
            </w:r>
            <w:r>
              <w:rPr>
                <w:sz w:val="24"/>
              </w:rPr>
              <w:tab/>
            </w:r>
            <w:r>
              <w:rPr>
                <w:spacing w:val="-2"/>
                <w:sz w:val="24"/>
              </w:rPr>
              <w:t xml:space="preserve">старшому </w:t>
            </w:r>
            <w:r>
              <w:rPr>
                <w:sz w:val="24"/>
              </w:rPr>
              <w:t>шкільному віці.</w:t>
            </w:r>
          </w:p>
        </w:tc>
        <w:tc>
          <w:tcPr>
            <w:tcW w:w="716" w:type="dxa"/>
          </w:tcPr>
          <w:p w:rsidR="0012517F" w:rsidRDefault="0012517F">
            <w:pPr>
              <w:pStyle w:val="TableParagraph"/>
              <w:rPr>
                <w:sz w:val="24"/>
              </w:rPr>
            </w:pPr>
          </w:p>
        </w:tc>
        <w:tc>
          <w:tcPr>
            <w:tcW w:w="697" w:type="dxa"/>
          </w:tcPr>
          <w:p w:rsidR="0012517F" w:rsidRDefault="0012517F">
            <w:pPr>
              <w:pStyle w:val="TableParagraph"/>
              <w:rPr>
                <w:sz w:val="24"/>
              </w:rPr>
            </w:pPr>
          </w:p>
        </w:tc>
        <w:tc>
          <w:tcPr>
            <w:tcW w:w="702" w:type="dxa"/>
          </w:tcPr>
          <w:p w:rsidR="0012517F" w:rsidRDefault="006F0A98">
            <w:pPr>
              <w:pStyle w:val="TableParagraph"/>
              <w:spacing w:line="268" w:lineRule="exact"/>
              <w:ind w:left="38" w:right="33"/>
              <w:jc w:val="center"/>
              <w:rPr>
                <w:sz w:val="24"/>
              </w:rPr>
            </w:pPr>
            <w:r>
              <w:rPr>
                <w:spacing w:val="-10"/>
                <w:sz w:val="24"/>
              </w:rPr>
              <w:t>2</w:t>
            </w:r>
          </w:p>
        </w:tc>
        <w:tc>
          <w:tcPr>
            <w:tcW w:w="620" w:type="dxa"/>
          </w:tcPr>
          <w:p w:rsidR="0012517F" w:rsidRDefault="0012517F">
            <w:pPr>
              <w:pStyle w:val="TableParagraph"/>
              <w:rPr>
                <w:sz w:val="24"/>
              </w:rPr>
            </w:pPr>
          </w:p>
        </w:tc>
        <w:tc>
          <w:tcPr>
            <w:tcW w:w="567" w:type="dxa"/>
          </w:tcPr>
          <w:p w:rsidR="0012517F" w:rsidRDefault="0012517F">
            <w:pPr>
              <w:pStyle w:val="TableParagraph"/>
              <w:rPr>
                <w:sz w:val="24"/>
              </w:rPr>
            </w:pPr>
          </w:p>
        </w:tc>
        <w:tc>
          <w:tcPr>
            <w:tcW w:w="591" w:type="dxa"/>
          </w:tcPr>
          <w:p w:rsidR="0012517F" w:rsidRDefault="0012517F">
            <w:pPr>
              <w:pStyle w:val="TableParagraph"/>
              <w:rPr>
                <w:sz w:val="24"/>
              </w:rPr>
            </w:pPr>
          </w:p>
        </w:tc>
      </w:tr>
      <w:tr w:rsidR="0012517F">
        <w:trPr>
          <w:trHeight w:val="1379"/>
        </w:trPr>
        <w:tc>
          <w:tcPr>
            <w:tcW w:w="5747" w:type="dxa"/>
          </w:tcPr>
          <w:p w:rsidR="0012517F" w:rsidRDefault="006F0A98">
            <w:pPr>
              <w:pStyle w:val="TableParagraph"/>
              <w:ind w:left="110" w:right="96"/>
              <w:jc w:val="both"/>
              <w:rPr>
                <w:sz w:val="24"/>
              </w:rPr>
            </w:pPr>
            <w:r>
              <w:rPr>
                <w:sz w:val="24"/>
              </w:rPr>
              <w:t>Тема 2.</w:t>
            </w:r>
            <w:r>
              <w:rPr>
                <w:spacing w:val="40"/>
                <w:sz w:val="24"/>
              </w:rPr>
              <w:t xml:space="preserve"> </w:t>
            </w:r>
            <w:r>
              <w:rPr>
                <w:sz w:val="24"/>
              </w:rPr>
              <w:t>Вміння, навички та фізичні якості, необхідні для успішної самореалізації у майбутній професії (відповідно до обраного профілю чи омріяної професії).</w:t>
            </w:r>
            <w:r>
              <w:rPr>
                <w:spacing w:val="70"/>
                <w:sz w:val="24"/>
              </w:rPr>
              <w:t xml:space="preserve">   </w:t>
            </w:r>
            <w:r>
              <w:rPr>
                <w:sz w:val="24"/>
              </w:rPr>
              <w:t>Вправи</w:t>
            </w:r>
            <w:r>
              <w:rPr>
                <w:spacing w:val="64"/>
                <w:sz w:val="24"/>
              </w:rPr>
              <w:t xml:space="preserve">   </w:t>
            </w:r>
            <w:r>
              <w:rPr>
                <w:sz w:val="24"/>
              </w:rPr>
              <w:t>професійно-</w:t>
            </w:r>
            <w:r>
              <w:rPr>
                <w:spacing w:val="-2"/>
                <w:sz w:val="24"/>
              </w:rPr>
              <w:t>відновлювальної</w:t>
            </w:r>
          </w:p>
          <w:p w:rsidR="0012517F" w:rsidRDefault="006F0A98">
            <w:pPr>
              <w:pStyle w:val="TableParagraph"/>
              <w:spacing w:line="264" w:lineRule="exact"/>
              <w:ind w:left="110"/>
              <w:rPr>
                <w:sz w:val="24"/>
              </w:rPr>
            </w:pPr>
            <w:r>
              <w:rPr>
                <w:spacing w:val="-2"/>
                <w:sz w:val="24"/>
              </w:rPr>
              <w:t>спрямованості.</w:t>
            </w:r>
          </w:p>
        </w:tc>
        <w:tc>
          <w:tcPr>
            <w:tcW w:w="716" w:type="dxa"/>
          </w:tcPr>
          <w:p w:rsidR="0012517F" w:rsidRDefault="0012517F">
            <w:pPr>
              <w:pStyle w:val="TableParagraph"/>
              <w:rPr>
                <w:sz w:val="24"/>
              </w:rPr>
            </w:pPr>
          </w:p>
        </w:tc>
        <w:tc>
          <w:tcPr>
            <w:tcW w:w="697" w:type="dxa"/>
          </w:tcPr>
          <w:p w:rsidR="0012517F" w:rsidRDefault="0012517F">
            <w:pPr>
              <w:pStyle w:val="TableParagraph"/>
              <w:rPr>
                <w:sz w:val="24"/>
              </w:rPr>
            </w:pPr>
          </w:p>
        </w:tc>
        <w:tc>
          <w:tcPr>
            <w:tcW w:w="702" w:type="dxa"/>
          </w:tcPr>
          <w:p w:rsidR="0012517F" w:rsidRDefault="006F0A98">
            <w:pPr>
              <w:pStyle w:val="TableParagraph"/>
              <w:spacing w:line="268" w:lineRule="exact"/>
              <w:ind w:left="38" w:right="33"/>
              <w:jc w:val="center"/>
              <w:rPr>
                <w:sz w:val="24"/>
              </w:rPr>
            </w:pPr>
            <w:r>
              <w:rPr>
                <w:spacing w:val="-10"/>
                <w:sz w:val="24"/>
              </w:rPr>
              <w:t>2</w:t>
            </w:r>
          </w:p>
        </w:tc>
        <w:tc>
          <w:tcPr>
            <w:tcW w:w="620" w:type="dxa"/>
          </w:tcPr>
          <w:p w:rsidR="0012517F" w:rsidRDefault="0012517F">
            <w:pPr>
              <w:pStyle w:val="TableParagraph"/>
              <w:rPr>
                <w:sz w:val="24"/>
              </w:rPr>
            </w:pPr>
          </w:p>
        </w:tc>
        <w:tc>
          <w:tcPr>
            <w:tcW w:w="567" w:type="dxa"/>
          </w:tcPr>
          <w:p w:rsidR="0012517F" w:rsidRDefault="0012517F">
            <w:pPr>
              <w:pStyle w:val="TableParagraph"/>
              <w:rPr>
                <w:sz w:val="24"/>
              </w:rPr>
            </w:pPr>
          </w:p>
        </w:tc>
        <w:tc>
          <w:tcPr>
            <w:tcW w:w="591" w:type="dxa"/>
          </w:tcPr>
          <w:p w:rsidR="0012517F" w:rsidRDefault="0012517F">
            <w:pPr>
              <w:pStyle w:val="TableParagraph"/>
              <w:rPr>
                <w:sz w:val="24"/>
              </w:rPr>
            </w:pPr>
          </w:p>
        </w:tc>
      </w:tr>
      <w:tr w:rsidR="0012517F">
        <w:trPr>
          <w:trHeight w:val="275"/>
        </w:trPr>
        <w:tc>
          <w:tcPr>
            <w:tcW w:w="5747" w:type="dxa"/>
            <w:shd w:val="clear" w:color="auto" w:fill="BEBEBE"/>
          </w:tcPr>
          <w:p w:rsidR="0012517F" w:rsidRDefault="006F0A98">
            <w:pPr>
              <w:pStyle w:val="TableParagraph"/>
              <w:spacing w:line="256" w:lineRule="exact"/>
              <w:ind w:left="110"/>
              <w:rPr>
                <w:b/>
                <w:i/>
                <w:sz w:val="24"/>
              </w:rPr>
            </w:pPr>
            <w:r>
              <w:rPr>
                <w:b/>
                <w:i/>
                <w:sz w:val="24"/>
              </w:rPr>
              <w:t>Разом</w:t>
            </w:r>
            <w:r>
              <w:rPr>
                <w:b/>
                <w:i/>
                <w:spacing w:val="-4"/>
                <w:sz w:val="24"/>
              </w:rPr>
              <w:t xml:space="preserve"> </w:t>
            </w:r>
            <w:r>
              <w:rPr>
                <w:b/>
                <w:i/>
                <w:sz w:val="24"/>
              </w:rPr>
              <w:t>за</w:t>
            </w:r>
            <w:r>
              <w:rPr>
                <w:b/>
                <w:i/>
                <w:spacing w:val="-4"/>
                <w:sz w:val="24"/>
              </w:rPr>
              <w:t xml:space="preserve"> </w:t>
            </w:r>
            <w:r>
              <w:rPr>
                <w:b/>
                <w:i/>
                <w:sz w:val="24"/>
              </w:rPr>
              <w:t>змістовим</w:t>
            </w:r>
            <w:r>
              <w:rPr>
                <w:b/>
                <w:i/>
                <w:spacing w:val="-5"/>
                <w:sz w:val="24"/>
              </w:rPr>
              <w:t xml:space="preserve"> </w:t>
            </w:r>
            <w:r>
              <w:rPr>
                <w:b/>
                <w:i/>
                <w:sz w:val="24"/>
              </w:rPr>
              <w:t>модулем</w:t>
            </w:r>
            <w:r>
              <w:rPr>
                <w:b/>
                <w:i/>
                <w:spacing w:val="-3"/>
                <w:sz w:val="24"/>
              </w:rPr>
              <w:t xml:space="preserve"> </w:t>
            </w:r>
            <w:r>
              <w:rPr>
                <w:b/>
                <w:i/>
                <w:spacing w:val="-10"/>
                <w:sz w:val="24"/>
              </w:rPr>
              <w:t>1</w:t>
            </w:r>
          </w:p>
        </w:tc>
        <w:tc>
          <w:tcPr>
            <w:tcW w:w="716" w:type="dxa"/>
            <w:shd w:val="clear" w:color="auto" w:fill="BEBEBE"/>
          </w:tcPr>
          <w:p w:rsidR="0012517F" w:rsidRDefault="0012517F">
            <w:pPr>
              <w:pStyle w:val="TableParagraph"/>
              <w:rPr>
                <w:sz w:val="20"/>
              </w:rPr>
            </w:pPr>
          </w:p>
        </w:tc>
        <w:tc>
          <w:tcPr>
            <w:tcW w:w="697" w:type="dxa"/>
            <w:shd w:val="clear" w:color="auto" w:fill="BEBEBE"/>
          </w:tcPr>
          <w:p w:rsidR="0012517F" w:rsidRDefault="0012517F">
            <w:pPr>
              <w:pStyle w:val="TableParagraph"/>
              <w:rPr>
                <w:sz w:val="20"/>
              </w:rPr>
            </w:pPr>
          </w:p>
        </w:tc>
        <w:tc>
          <w:tcPr>
            <w:tcW w:w="702" w:type="dxa"/>
            <w:shd w:val="clear" w:color="auto" w:fill="BEBEBE"/>
          </w:tcPr>
          <w:p w:rsidR="0012517F" w:rsidRDefault="006F0A98">
            <w:pPr>
              <w:pStyle w:val="TableParagraph"/>
              <w:spacing w:line="256" w:lineRule="exact"/>
              <w:ind w:left="38" w:right="33"/>
              <w:jc w:val="center"/>
              <w:rPr>
                <w:b/>
                <w:i/>
                <w:sz w:val="24"/>
              </w:rPr>
            </w:pPr>
            <w:r>
              <w:rPr>
                <w:b/>
                <w:i/>
                <w:spacing w:val="-10"/>
                <w:sz w:val="24"/>
              </w:rPr>
              <w:t>4</w:t>
            </w:r>
          </w:p>
        </w:tc>
        <w:tc>
          <w:tcPr>
            <w:tcW w:w="620" w:type="dxa"/>
            <w:shd w:val="clear" w:color="auto" w:fill="BEBEBE"/>
          </w:tcPr>
          <w:p w:rsidR="0012517F" w:rsidRDefault="0012517F">
            <w:pPr>
              <w:pStyle w:val="TableParagraph"/>
              <w:rPr>
                <w:sz w:val="20"/>
              </w:rPr>
            </w:pPr>
          </w:p>
        </w:tc>
        <w:tc>
          <w:tcPr>
            <w:tcW w:w="567" w:type="dxa"/>
            <w:shd w:val="clear" w:color="auto" w:fill="BEBEBE"/>
          </w:tcPr>
          <w:p w:rsidR="0012517F" w:rsidRDefault="0012517F">
            <w:pPr>
              <w:pStyle w:val="TableParagraph"/>
              <w:rPr>
                <w:sz w:val="20"/>
              </w:rPr>
            </w:pPr>
          </w:p>
        </w:tc>
        <w:tc>
          <w:tcPr>
            <w:tcW w:w="591" w:type="dxa"/>
            <w:shd w:val="clear" w:color="auto" w:fill="BEBEBE"/>
          </w:tcPr>
          <w:p w:rsidR="0012517F" w:rsidRDefault="0012517F">
            <w:pPr>
              <w:pStyle w:val="TableParagraph"/>
              <w:rPr>
                <w:sz w:val="20"/>
              </w:rPr>
            </w:pPr>
          </w:p>
        </w:tc>
      </w:tr>
    </w:tbl>
    <w:p w:rsidR="0012517F" w:rsidRDefault="0012517F">
      <w:pPr>
        <w:pStyle w:val="TableParagraph"/>
        <w:rPr>
          <w:sz w:val="20"/>
        </w:rPr>
        <w:sectPr w:rsidR="0012517F">
          <w:pgSz w:w="11910" w:h="16840"/>
          <w:pgMar w:top="1040" w:right="708" w:bottom="280" w:left="283" w:header="710" w:footer="0" w:gutter="0"/>
          <w:cols w:space="720"/>
        </w:sectPr>
      </w:pPr>
    </w:p>
    <w:p w:rsidR="0012517F" w:rsidRDefault="0012517F">
      <w:pPr>
        <w:pStyle w:val="a3"/>
        <w:spacing w:before="9"/>
        <w:ind w:left="0" w:firstLine="0"/>
        <w:jc w:val="left"/>
        <w:rPr>
          <w:sz w:val="14"/>
        </w:rPr>
      </w:pPr>
    </w:p>
    <w:tbl>
      <w:tblPr>
        <w:tblW w:w="0" w:type="auto"/>
        <w:tblInd w:w="1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5747"/>
        <w:gridCol w:w="716"/>
        <w:gridCol w:w="697"/>
        <w:gridCol w:w="702"/>
        <w:gridCol w:w="620"/>
        <w:gridCol w:w="567"/>
        <w:gridCol w:w="591"/>
      </w:tblGrid>
      <w:tr w:rsidR="0012517F">
        <w:trPr>
          <w:trHeight w:val="275"/>
        </w:trPr>
        <w:tc>
          <w:tcPr>
            <w:tcW w:w="9640" w:type="dxa"/>
            <w:gridSpan w:val="7"/>
          </w:tcPr>
          <w:p w:rsidR="0012517F" w:rsidRDefault="006F0A98">
            <w:pPr>
              <w:pStyle w:val="TableParagraph"/>
              <w:spacing w:line="256" w:lineRule="exact"/>
              <w:ind w:left="45" w:right="31"/>
              <w:jc w:val="center"/>
              <w:rPr>
                <w:b/>
                <w:sz w:val="24"/>
              </w:rPr>
            </w:pPr>
            <w:r>
              <w:rPr>
                <w:b/>
                <w:sz w:val="24"/>
              </w:rPr>
              <w:t>ЗМІСТОВИЙ</w:t>
            </w:r>
            <w:r>
              <w:rPr>
                <w:b/>
                <w:spacing w:val="-3"/>
                <w:sz w:val="24"/>
              </w:rPr>
              <w:t xml:space="preserve"> </w:t>
            </w:r>
            <w:r>
              <w:rPr>
                <w:b/>
                <w:sz w:val="24"/>
              </w:rPr>
              <w:t>МОДУЛЬ 2.</w:t>
            </w:r>
            <w:r>
              <w:rPr>
                <w:b/>
                <w:spacing w:val="-6"/>
                <w:sz w:val="24"/>
              </w:rPr>
              <w:t xml:space="preserve"> </w:t>
            </w:r>
            <w:r>
              <w:rPr>
                <w:b/>
                <w:sz w:val="24"/>
              </w:rPr>
              <w:t>Легка</w:t>
            </w:r>
            <w:r>
              <w:rPr>
                <w:b/>
                <w:spacing w:val="-7"/>
                <w:sz w:val="24"/>
              </w:rPr>
              <w:t xml:space="preserve"> </w:t>
            </w:r>
            <w:r>
              <w:rPr>
                <w:b/>
                <w:spacing w:val="-2"/>
                <w:sz w:val="24"/>
              </w:rPr>
              <w:t>атлетика</w:t>
            </w:r>
          </w:p>
        </w:tc>
      </w:tr>
      <w:tr w:rsidR="0012517F">
        <w:trPr>
          <w:trHeight w:val="1103"/>
        </w:trPr>
        <w:tc>
          <w:tcPr>
            <w:tcW w:w="5747" w:type="dxa"/>
          </w:tcPr>
          <w:p w:rsidR="0012517F" w:rsidRDefault="006F0A98">
            <w:pPr>
              <w:pStyle w:val="TableParagraph"/>
              <w:tabs>
                <w:tab w:val="left" w:pos="990"/>
                <w:tab w:val="left" w:pos="1542"/>
                <w:tab w:val="left" w:pos="2866"/>
                <w:tab w:val="left" w:pos="4507"/>
                <w:tab w:val="left" w:pos="5284"/>
              </w:tabs>
              <w:ind w:left="110" w:right="98"/>
              <w:rPr>
                <w:sz w:val="24"/>
              </w:rPr>
            </w:pPr>
            <w:r>
              <w:rPr>
                <w:spacing w:val="-4"/>
                <w:sz w:val="24"/>
              </w:rPr>
              <w:t>Тема</w:t>
            </w:r>
            <w:r>
              <w:rPr>
                <w:sz w:val="24"/>
              </w:rPr>
              <w:tab/>
            </w:r>
            <w:r>
              <w:rPr>
                <w:spacing w:val="-6"/>
                <w:sz w:val="24"/>
              </w:rPr>
              <w:t>3.</w:t>
            </w:r>
            <w:r>
              <w:rPr>
                <w:sz w:val="24"/>
              </w:rPr>
              <w:tab/>
            </w:r>
            <w:r>
              <w:rPr>
                <w:spacing w:val="-2"/>
                <w:sz w:val="24"/>
              </w:rPr>
              <w:t>Значення</w:t>
            </w:r>
            <w:r>
              <w:rPr>
                <w:sz w:val="24"/>
              </w:rPr>
              <w:tab/>
            </w:r>
            <w:r>
              <w:rPr>
                <w:spacing w:val="-2"/>
                <w:sz w:val="24"/>
              </w:rPr>
              <w:t>оздоровчого</w:t>
            </w:r>
            <w:r>
              <w:rPr>
                <w:sz w:val="24"/>
              </w:rPr>
              <w:tab/>
            </w:r>
            <w:r>
              <w:rPr>
                <w:spacing w:val="-4"/>
                <w:sz w:val="24"/>
              </w:rPr>
              <w:t>бігу</w:t>
            </w:r>
            <w:r>
              <w:rPr>
                <w:sz w:val="24"/>
              </w:rPr>
              <w:tab/>
            </w:r>
            <w:r>
              <w:rPr>
                <w:spacing w:val="-4"/>
                <w:sz w:val="24"/>
              </w:rPr>
              <w:t xml:space="preserve">для </w:t>
            </w:r>
            <w:r>
              <w:rPr>
                <w:sz w:val="24"/>
              </w:rPr>
              <w:t>функціонування</w:t>
            </w:r>
            <w:r>
              <w:rPr>
                <w:spacing w:val="22"/>
                <w:sz w:val="24"/>
              </w:rPr>
              <w:t xml:space="preserve"> </w:t>
            </w:r>
            <w:r>
              <w:rPr>
                <w:sz w:val="24"/>
              </w:rPr>
              <w:t>серцево-судинної,</w:t>
            </w:r>
            <w:r>
              <w:rPr>
                <w:spacing w:val="24"/>
                <w:sz w:val="24"/>
              </w:rPr>
              <w:t xml:space="preserve"> </w:t>
            </w:r>
            <w:r>
              <w:rPr>
                <w:sz w:val="24"/>
              </w:rPr>
              <w:t>дихальної</w:t>
            </w:r>
            <w:r>
              <w:rPr>
                <w:spacing w:val="21"/>
                <w:sz w:val="24"/>
              </w:rPr>
              <w:t xml:space="preserve"> </w:t>
            </w:r>
            <w:r>
              <w:rPr>
                <w:spacing w:val="-2"/>
                <w:sz w:val="24"/>
              </w:rPr>
              <w:t>систем</w:t>
            </w:r>
          </w:p>
          <w:p w:rsidR="0012517F" w:rsidRDefault="006F0A98">
            <w:pPr>
              <w:pStyle w:val="TableParagraph"/>
              <w:spacing w:line="270" w:lineRule="atLeast"/>
              <w:ind w:left="110"/>
              <w:rPr>
                <w:sz w:val="24"/>
              </w:rPr>
            </w:pPr>
            <w:r>
              <w:rPr>
                <w:sz w:val="24"/>
              </w:rPr>
              <w:t>та</w:t>
            </w:r>
            <w:r>
              <w:rPr>
                <w:spacing w:val="36"/>
                <w:sz w:val="24"/>
              </w:rPr>
              <w:t xml:space="preserve"> </w:t>
            </w:r>
            <w:r>
              <w:rPr>
                <w:sz w:val="24"/>
              </w:rPr>
              <w:t>м’язової</w:t>
            </w:r>
            <w:r>
              <w:rPr>
                <w:spacing w:val="37"/>
                <w:sz w:val="24"/>
              </w:rPr>
              <w:t xml:space="preserve"> </w:t>
            </w:r>
            <w:r>
              <w:rPr>
                <w:sz w:val="24"/>
              </w:rPr>
              <w:t>систем.</w:t>
            </w:r>
            <w:r>
              <w:rPr>
                <w:spacing w:val="36"/>
                <w:sz w:val="24"/>
              </w:rPr>
              <w:t xml:space="preserve"> </w:t>
            </w:r>
            <w:r>
              <w:rPr>
                <w:sz w:val="24"/>
              </w:rPr>
              <w:t>Правила</w:t>
            </w:r>
            <w:r>
              <w:rPr>
                <w:spacing w:val="36"/>
                <w:sz w:val="24"/>
              </w:rPr>
              <w:t xml:space="preserve"> </w:t>
            </w:r>
            <w:r>
              <w:rPr>
                <w:sz w:val="24"/>
              </w:rPr>
              <w:t>безпеки</w:t>
            </w:r>
            <w:r>
              <w:rPr>
                <w:spacing w:val="36"/>
                <w:sz w:val="24"/>
              </w:rPr>
              <w:t xml:space="preserve"> </w:t>
            </w:r>
            <w:r>
              <w:rPr>
                <w:sz w:val="24"/>
              </w:rPr>
              <w:t>під</w:t>
            </w:r>
            <w:r>
              <w:rPr>
                <w:spacing w:val="37"/>
                <w:sz w:val="24"/>
              </w:rPr>
              <w:t xml:space="preserve"> </w:t>
            </w:r>
            <w:r>
              <w:rPr>
                <w:sz w:val="24"/>
              </w:rPr>
              <w:t>час</w:t>
            </w:r>
            <w:r>
              <w:rPr>
                <w:spacing w:val="34"/>
                <w:sz w:val="24"/>
              </w:rPr>
              <w:t xml:space="preserve"> </w:t>
            </w:r>
            <w:r>
              <w:rPr>
                <w:sz w:val="24"/>
              </w:rPr>
              <w:t>занять легкою атлетикою.</w:t>
            </w:r>
          </w:p>
        </w:tc>
        <w:tc>
          <w:tcPr>
            <w:tcW w:w="716" w:type="dxa"/>
          </w:tcPr>
          <w:p w:rsidR="0012517F" w:rsidRDefault="0012517F">
            <w:pPr>
              <w:pStyle w:val="TableParagraph"/>
              <w:rPr>
                <w:sz w:val="24"/>
              </w:rPr>
            </w:pPr>
          </w:p>
        </w:tc>
        <w:tc>
          <w:tcPr>
            <w:tcW w:w="697" w:type="dxa"/>
          </w:tcPr>
          <w:p w:rsidR="0012517F" w:rsidRDefault="0012517F">
            <w:pPr>
              <w:pStyle w:val="TableParagraph"/>
              <w:rPr>
                <w:sz w:val="24"/>
              </w:rPr>
            </w:pPr>
          </w:p>
        </w:tc>
        <w:tc>
          <w:tcPr>
            <w:tcW w:w="702" w:type="dxa"/>
          </w:tcPr>
          <w:p w:rsidR="0012517F" w:rsidRDefault="006F0A98">
            <w:pPr>
              <w:pStyle w:val="TableParagraph"/>
              <w:spacing w:line="268" w:lineRule="exact"/>
              <w:ind w:left="38" w:right="33"/>
              <w:jc w:val="center"/>
              <w:rPr>
                <w:sz w:val="24"/>
              </w:rPr>
            </w:pPr>
            <w:r>
              <w:rPr>
                <w:spacing w:val="-10"/>
                <w:sz w:val="24"/>
              </w:rPr>
              <w:t>2</w:t>
            </w:r>
          </w:p>
        </w:tc>
        <w:tc>
          <w:tcPr>
            <w:tcW w:w="620" w:type="dxa"/>
          </w:tcPr>
          <w:p w:rsidR="0012517F" w:rsidRDefault="0012517F">
            <w:pPr>
              <w:pStyle w:val="TableParagraph"/>
              <w:rPr>
                <w:sz w:val="24"/>
              </w:rPr>
            </w:pPr>
          </w:p>
        </w:tc>
        <w:tc>
          <w:tcPr>
            <w:tcW w:w="567" w:type="dxa"/>
          </w:tcPr>
          <w:p w:rsidR="0012517F" w:rsidRDefault="0012517F">
            <w:pPr>
              <w:pStyle w:val="TableParagraph"/>
              <w:rPr>
                <w:sz w:val="24"/>
              </w:rPr>
            </w:pPr>
          </w:p>
        </w:tc>
        <w:tc>
          <w:tcPr>
            <w:tcW w:w="591" w:type="dxa"/>
          </w:tcPr>
          <w:p w:rsidR="0012517F" w:rsidRDefault="0012517F">
            <w:pPr>
              <w:pStyle w:val="TableParagraph"/>
              <w:rPr>
                <w:sz w:val="24"/>
              </w:rPr>
            </w:pPr>
          </w:p>
        </w:tc>
      </w:tr>
      <w:tr w:rsidR="0012517F">
        <w:trPr>
          <w:trHeight w:val="278"/>
        </w:trPr>
        <w:tc>
          <w:tcPr>
            <w:tcW w:w="5747" w:type="dxa"/>
          </w:tcPr>
          <w:p w:rsidR="0012517F" w:rsidRDefault="006F0A98">
            <w:pPr>
              <w:pStyle w:val="TableParagraph"/>
              <w:spacing w:line="258" w:lineRule="exact"/>
              <w:ind w:left="110"/>
              <w:rPr>
                <w:sz w:val="24"/>
              </w:rPr>
            </w:pPr>
            <w:r>
              <w:rPr>
                <w:sz w:val="24"/>
              </w:rPr>
              <w:t>Тема</w:t>
            </w:r>
            <w:r>
              <w:rPr>
                <w:spacing w:val="-4"/>
                <w:sz w:val="24"/>
              </w:rPr>
              <w:t xml:space="preserve"> </w:t>
            </w:r>
            <w:r>
              <w:rPr>
                <w:sz w:val="24"/>
              </w:rPr>
              <w:t>4.</w:t>
            </w:r>
            <w:r>
              <w:rPr>
                <w:spacing w:val="-12"/>
                <w:sz w:val="24"/>
              </w:rPr>
              <w:t xml:space="preserve"> </w:t>
            </w:r>
            <w:r>
              <w:rPr>
                <w:sz w:val="24"/>
              </w:rPr>
              <w:t>Спеціальна</w:t>
            </w:r>
            <w:r>
              <w:rPr>
                <w:spacing w:val="-4"/>
                <w:sz w:val="24"/>
              </w:rPr>
              <w:t xml:space="preserve"> </w:t>
            </w:r>
            <w:r>
              <w:rPr>
                <w:sz w:val="24"/>
              </w:rPr>
              <w:t>фізична</w:t>
            </w:r>
            <w:r>
              <w:rPr>
                <w:spacing w:val="-3"/>
                <w:sz w:val="24"/>
              </w:rPr>
              <w:t xml:space="preserve"> </w:t>
            </w:r>
            <w:r>
              <w:rPr>
                <w:spacing w:val="-2"/>
                <w:sz w:val="24"/>
              </w:rPr>
              <w:t>підготовка.</w:t>
            </w:r>
          </w:p>
        </w:tc>
        <w:tc>
          <w:tcPr>
            <w:tcW w:w="716" w:type="dxa"/>
          </w:tcPr>
          <w:p w:rsidR="0012517F" w:rsidRDefault="0012517F">
            <w:pPr>
              <w:pStyle w:val="TableParagraph"/>
              <w:rPr>
                <w:sz w:val="20"/>
              </w:rPr>
            </w:pPr>
          </w:p>
        </w:tc>
        <w:tc>
          <w:tcPr>
            <w:tcW w:w="697" w:type="dxa"/>
          </w:tcPr>
          <w:p w:rsidR="0012517F" w:rsidRDefault="0012517F">
            <w:pPr>
              <w:pStyle w:val="TableParagraph"/>
              <w:rPr>
                <w:sz w:val="20"/>
              </w:rPr>
            </w:pPr>
          </w:p>
        </w:tc>
        <w:tc>
          <w:tcPr>
            <w:tcW w:w="702" w:type="dxa"/>
          </w:tcPr>
          <w:p w:rsidR="0012517F" w:rsidRDefault="006F0A98">
            <w:pPr>
              <w:pStyle w:val="TableParagraph"/>
              <w:spacing w:line="258" w:lineRule="exact"/>
              <w:ind w:left="38" w:right="33"/>
              <w:jc w:val="center"/>
              <w:rPr>
                <w:sz w:val="24"/>
              </w:rPr>
            </w:pPr>
            <w:r>
              <w:rPr>
                <w:spacing w:val="-10"/>
                <w:sz w:val="24"/>
              </w:rPr>
              <w:t>4</w:t>
            </w:r>
          </w:p>
        </w:tc>
        <w:tc>
          <w:tcPr>
            <w:tcW w:w="620" w:type="dxa"/>
          </w:tcPr>
          <w:p w:rsidR="0012517F" w:rsidRDefault="0012517F">
            <w:pPr>
              <w:pStyle w:val="TableParagraph"/>
              <w:rPr>
                <w:sz w:val="20"/>
              </w:rPr>
            </w:pPr>
          </w:p>
        </w:tc>
        <w:tc>
          <w:tcPr>
            <w:tcW w:w="567" w:type="dxa"/>
          </w:tcPr>
          <w:p w:rsidR="0012517F" w:rsidRDefault="0012517F">
            <w:pPr>
              <w:pStyle w:val="TableParagraph"/>
              <w:rPr>
                <w:sz w:val="20"/>
              </w:rPr>
            </w:pPr>
          </w:p>
        </w:tc>
        <w:tc>
          <w:tcPr>
            <w:tcW w:w="591" w:type="dxa"/>
          </w:tcPr>
          <w:p w:rsidR="0012517F" w:rsidRDefault="0012517F">
            <w:pPr>
              <w:pStyle w:val="TableParagraph"/>
              <w:rPr>
                <w:sz w:val="20"/>
              </w:rPr>
            </w:pPr>
          </w:p>
        </w:tc>
      </w:tr>
      <w:tr w:rsidR="0012517F">
        <w:trPr>
          <w:trHeight w:val="275"/>
        </w:trPr>
        <w:tc>
          <w:tcPr>
            <w:tcW w:w="5747" w:type="dxa"/>
          </w:tcPr>
          <w:p w:rsidR="0012517F" w:rsidRDefault="006F0A98">
            <w:pPr>
              <w:pStyle w:val="TableParagraph"/>
              <w:spacing w:line="256" w:lineRule="exact"/>
              <w:ind w:left="110"/>
              <w:rPr>
                <w:sz w:val="24"/>
              </w:rPr>
            </w:pPr>
            <w:r>
              <w:rPr>
                <w:sz w:val="24"/>
              </w:rPr>
              <w:t>Тема</w:t>
            </w:r>
            <w:r>
              <w:rPr>
                <w:spacing w:val="-12"/>
                <w:sz w:val="24"/>
              </w:rPr>
              <w:t xml:space="preserve"> </w:t>
            </w:r>
            <w:r>
              <w:rPr>
                <w:sz w:val="24"/>
              </w:rPr>
              <w:t>5.</w:t>
            </w:r>
            <w:r>
              <w:rPr>
                <w:spacing w:val="-14"/>
                <w:sz w:val="24"/>
              </w:rPr>
              <w:t xml:space="preserve"> </w:t>
            </w:r>
            <w:r>
              <w:rPr>
                <w:sz w:val="24"/>
              </w:rPr>
              <w:t>Біг.</w:t>
            </w:r>
            <w:r>
              <w:rPr>
                <w:spacing w:val="-15"/>
                <w:sz w:val="24"/>
              </w:rPr>
              <w:t xml:space="preserve"> </w:t>
            </w:r>
            <w:r>
              <w:rPr>
                <w:sz w:val="24"/>
              </w:rPr>
              <w:t>Стрибки.</w:t>
            </w:r>
            <w:r>
              <w:rPr>
                <w:spacing w:val="-11"/>
                <w:sz w:val="24"/>
              </w:rPr>
              <w:t xml:space="preserve"> </w:t>
            </w:r>
            <w:r>
              <w:rPr>
                <w:spacing w:val="-2"/>
                <w:sz w:val="24"/>
              </w:rPr>
              <w:t>Метання.</w:t>
            </w:r>
          </w:p>
        </w:tc>
        <w:tc>
          <w:tcPr>
            <w:tcW w:w="716" w:type="dxa"/>
          </w:tcPr>
          <w:p w:rsidR="0012517F" w:rsidRDefault="0012517F">
            <w:pPr>
              <w:pStyle w:val="TableParagraph"/>
              <w:rPr>
                <w:sz w:val="20"/>
              </w:rPr>
            </w:pPr>
          </w:p>
        </w:tc>
        <w:tc>
          <w:tcPr>
            <w:tcW w:w="697" w:type="dxa"/>
          </w:tcPr>
          <w:p w:rsidR="0012517F" w:rsidRDefault="0012517F">
            <w:pPr>
              <w:pStyle w:val="TableParagraph"/>
              <w:rPr>
                <w:sz w:val="20"/>
              </w:rPr>
            </w:pPr>
          </w:p>
        </w:tc>
        <w:tc>
          <w:tcPr>
            <w:tcW w:w="702" w:type="dxa"/>
          </w:tcPr>
          <w:p w:rsidR="0012517F" w:rsidRDefault="006F0A98">
            <w:pPr>
              <w:pStyle w:val="TableParagraph"/>
              <w:spacing w:line="256" w:lineRule="exact"/>
              <w:ind w:left="38" w:right="33"/>
              <w:jc w:val="center"/>
              <w:rPr>
                <w:sz w:val="24"/>
              </w:rPr>
            </w:pPr>
            <w:r>
              <w:rPr>
                <w:spacing w:val="-10"/>
                <w:sz w:val="24"/>
              </w:rPr>
              <w:t>6</w:t>
            </w:r>
          </w:p>
        </w:tc>
        <w:tc>
          <w:tcPr>
            <w:tcW w:w="620" w:type="dxa"/>
          </w:tcPr>
          <w:p w:rsidR="0012517F" w:rsidRDefault="0012517F">
            <w:pPr>
              <w:pStyle w:val="TableParagraph"/>
              <w:rPr>
                <w:sz w:val="20"/>
              </w:rPr>
            </w:pPr>
          </w:p>
        </w:tc>
        <w:tc>
          <w:tcPr>
            <w:tcW w:w="567" w:type="dxa"/>
          </w:tcPr>
          <w:p w:rsidR="0012517F" w:rsidRDefault="0012517F">
            <w:pPr>
              <w:pStyle w:val="TableParagraph"/>
              <w:rPr>
                <w:sz w:val="20"/>
              </w:rPr>
            </w:pPr>
          </w:p>
        </w:tc>
        <w:tc>
          <w:tcPr>
            <w:tcW w:w="591" w:type="dxa"/>
          </w:tcPr>
          <w:p w:rsidR="0012517F" w:rsidRDefault="0012517F">
            <w:pPr>
              <w:pStyle w:val="TableParagraph"/>
              <w:rPr>
                <w:sz w:val="20"/>
              </w:rPr>
            </w:pPr>
          </w:p>
        </w:tc>
      </w:tr>
      <w:tr w:rsidR="0012517F">
        <w:trPr>
          <w:trHeight w:val="275"/>
        </w:trPr>
        <w:tc>
          <w:tcPr>
            <w:tcW w:w="5747" w:type="dxa"/>
            <w:shd w:val="clear" w:color="auto" w:fill="BEBEBE"/>
          </w:tcPr>
          <w:p w:rsidR="0012517F" w:rsidRDefault="006F0A98">
            <w:pPr>
              <w:pStyle w:val="TableParagraph"/>
              <w:spacing w:line="256" w:lineRule="exact"/>
              <w:ind w:left="110"/>
              <w:rPr>
                <w:b/>
                <w:i/>
                <w:sz w:val="24"/>
              </w:rPr>
            </w:pPr>
            <w:r>
              <w:rPr>
                <w:b/>
                <w:i/>
                <w:sz w:val="24"/>
              </w:rPr>
              <w:t>Разом</w:t>
            </w:r>
            <w:r>
              <w:rPr>
                <w:b/>
                <w:i/>
                <w:spacing w:val="-4"/>
                <w:sz w:val="24"/>
              </w:rPr>
              <w:t xml:space="preserve"> </w:t>
            </w:r>
            <w:r>
              <w:rPr>
                <w:b/>
                <w:i/>
                <w:sz w:val="24"/>
              </w:rPr>
              <w:t>за</w:t>
            </w:r>
            <w:r>
              <w:rPr>
                <w:b/>
                <w:i/>
                <w:spacing w:val="-3"/>
                <w:sz w:val="24"/>
              </w:rPr>
              <w:t xml:space="preserve"> </w:t>
            </w:r>
            <w:r>
              <w:rPr>
                <w:b/>
                <w:i/>
                <w:sz w:val="24"/>
              </w:rPr>
              <w:t>змістовим</w:t>
            </w:r>
            <w:r>
              <w:rPr>
                <w:b/>
                <w:i/>
                <w:spacing w:val="-6"/>
                <w:sz w:val="24"/>
              </w:rPr>
              <w:t xml:space="preserve"> </w:t>
            </w:r>
            <w:r>
              <w:rPr>
                <w:b/>
                <w:i/>
                <w:sz w:val="24"/>
              </w:rPr>
              <w:t xml:space="preserve">модулем </w:t>
            </w:r>
            <w:r>
              <w:rPr>
                <w:b/>
                <w:i/>
                <w:spacing w:val="-10"/>
                <w:sz w:val="24"/>
              </w:rPr>
              <w:t>2</w:t>
            </w:r>
          </w:p>
        </w:tc>
        <w:tc>
          <w:tcPr>
            <w:tcW w:w="716" w:type="dxa"/>
            <w:shd w:val="clear" w:color="auto" w:fill="BEBEBE"/>
          </w:tcPr>
          <w:p w:rsidR="0012517F" w:rsidRDefault="0012517F">
            <w:pPr>
              <w:pStyle w:val="TableParagraph"/>
              <w:rPr>
                <w:sz w:val="20"/>
              </w:rPr>
            </w:pPr>
          </w:p>
        </w:tc>
        <w:tc>
          <w:tcPr>
            <w:tcW w:w="697" w:type="dxa"/>
            <w:shd w:val="clear" w:color="auto" w:fill="BEBEBE"/>
          </w:tcPr>
          <w:p w:rsidR="0012517F" w:rsidRDefault="0012517F">
            <w:pPr>
              <w:pStyle w:val="TableParagraph"/>
              <w:rPr>
                <w:sz w:val="20"/>
              </w:rPr>
            </w:pPr>
          </w:p>
        </w:tc>
        <w:tc>
          <w:tcPr>
            <w:tcW w:w="702" w:type="dxa"/>
            <w:shd w:val="clear" w:color="auto" w:fill="BEBEBE"/>
          </w:tcPr>
          <w:p w:rsidR="0012517F" w:rsidRDefault="006F0A98">
            <w:pPr>
              <w:pStyle w:val="TableParagraph"/>
              <w:spacing w:line="256" w:lineRule="exact"/>
              <w:ind w:left="38" w:right="33"/>
              <w:jc w:val="center"/>
              <w:rPr>
                <w:b/>
                <w:i/>
                <w:sz w:val="24"/>
              </w:rPr>
            </w:pPr>
            <w:r>
              <w:rPr>
                <w:b/>
                <w:i/>
                <w:spacing w:val="-5"/>
                <w:sz w:val="24"/>
              </w:rPr>
              <w:t>12</w:t>
            </w:r>
          </w:p>
        </w:tc>
        <w:tc>
          <w:tcPr>
            <w:tcW w:w="620" w:type="dxa"/>
            <w:shd w:val="clear" w:color="auto" w:fill="BEBEBE"/>
          </w:tcPr>
          <w:p w:rsidR="0012517F" w:rsidRDefault="0012517F">
            <w:pPr>
              <w:pStyle w:val="TableParagraph"/>
              <w:rPr>
                <w:sz w:val="20"/>
              </w:rPr>
            </w:pPr>
          </w:p>
        </w:tc>
        <w:tc>
          <w:tcPr>
            <w:tcW w:w="567" w:type="dxa"/>
            <w:shd w:val="clear" w:color="auto" w:fill="BEBEBE"/>
          </w:tcPr>
          <w:p w:rsidR="0012517F" w:rsidRDefault="0012517F">
            <w:pPr>
              <w:pStyle w:val="TableParagraph"/>
              <w:rPr>
                <w:sz w:val="20"/>
              </w:rPr>
            </w:pPr>
          </w:p>
        </w:tc>
        <w:tc>
          <w:tcPr>
            <w:tcW w:w="591" w:type="dxa"/>
            <w:shd w:val="clear" w:color="auto" w:fill="BEBEBE"/>
          </w:tcPr>
          <w:p w:rsidR="0012517F" w:rsidRDefault="0012517F">
            <w:pPr>
              <w:pStyle w:val="TableParagraph"/>
              <w:rPr>
                <w:sz w:val="20"/>
              </w:rPr>
            </w:pPr>
          </w:p>
        </w:tc>
      </w:tr>
      <w:tr w:rsidR="0012517F">
        <w:trPr>
          <w:trHeight w:val="275"/>
        </w:trPr>
        <w:tc>
          <w:tcPr>
            <w:tcW w:w="9640" w:type="dxa"/>
            <w:gridSpan w:val="7"/>
          </w:tcPr>
          <w:p w:rsidR="0012517F" w:rsidRDefault="006F0A98">
            <w:pPr>
              <w:pStyle w:val="TableParagraph"/>
              <w:spacing w:line="256" w:lineRule="exact"/>
              <w:ind w:left="45" w:right="36"/>
              <w:jc w:val="center"/>
              <w:rPr>
                <w:b/>
                <w:sz w:val="24"/>
              </w:rPr>
            </w:pPr>
            <w:r>
              <w:rPr>
                <w:b/>
                <w:sz w:val="24"/>
              </w:rPr>
              <w:t>ЗМІСТОВИЙ</w:t>
            </w:r>
            <w:r>
              <w:rPr>
                <w:b/>
                <w:spacing w:val="-3"/>
                <w:sz w:val="24"/>
              </w:rPr>
              <w:t xml:space="preserve"> </w:t>
            </w:r>
            <w:r>
              <w:rPr>
                <w:b/>
                <w:sz w:val="24"/>
              </w:rPr>
              <w:t>МОДУЛЬ</w:t>
            </w:r>
            <w:r>
              <w:rPr>
                <w:b/>
                <w:spacing w:val="-1"/>
                <w:sz w:val="24"/>
              </w:rPr>
              <w:t xml:space="preserve"> </w:t>
            </w:r>
            <w:r>
              <w:rPr>
                <w:b/>
                <w:sz w:val="24"/>
              </w:rPr>
              <w:t>3.</w:t>
            </w:r>
            <w:r>
              <w:rPr>
                <w:b/>
                <w:spacing w:val="-2"/>
                <w:sz w:val="24"/>
              </w:rPr>
              <w:t xml:space="preserve"> Футбол</w:t>
            </w:r>
          </w:p>
        </w:tc>
      </w:tr>
      <w:tr w:rsidR="0012517F">
        <w:trPr>
          <w:trHeight w:val="1103"/>
        </w:trPr>
        <w:tc>
          <w:tcPr>
            <w:tcW w:w="5747" w:type="dxa"/>
          </w:tcPr>
          <w:p w:rsidR="0012517F" w:rsidRDefault="006F0A98">
            <w:pPr>
              <w:pStyle w:val="TableParagraph"/>
              <w:ind w:left="110" w:right="251"/>
              <w:jc w:val="both"/>
              <w:rPr>
                <w:sz w:val="24"/>
              </w:rPr>
            </w:pPr>
            <w:r>
              <w:rPr>
                <w:sz w:val="24"/>
              </w:rPr>
              <w:t>Тема 6. Розвиток футболу</w:t>
            </w:r>
            <w:r>
              <w:rPr>
                <w:spacing w:val="-3"/>
                <w:sz w:val="24"/>
              </w:rPr>
              <w:t xml:space="preserve"> </w:t>
            </w:r>
            <w:r>
              <w:rPr>
                <w:sz w:val="24"/>
              </w:rPr>
              <w:t>в Україні та за кордоном. Технічна</w:t>
            </w:r>
            <w:r>
              <w:rPr>
                <w:spacing w:val="-11"/>
                <w:sz w:val="24"/>
              </w:rPr>
              <w:t xml:space="preserve"> </w:t>
            </w:r>
            <w:r>
              <w:rPr>
                <w:sz w:val="24"/>
              </w:rPr>
              <w:t>підготовка</w:t>
            </w:r>
            <w:r>
              <w:rPr>
                <w:spacing w:val="-10"/>
                <w:sz w:val="24"/>
              </w:rPr>
              <w:t xml:space="preserve"> </w:t>
            </w:r>
            <w:r>
              <w:rPr>
                <w:sz w:val="24"/>
              </w:rPr>
              <w:t>юного</w:t>
            </w:r>
            <w:r>
              <w:rPr>
                <w:spacing w:val="-10"/>
                <w:sz w:val="24"/>
              </w:rPr>
              <w:t xml:space="preserve"> </w:t>
            </w:r>
            <w:r>
              <w:rPr>
                <w:sz w:val="24"/>
              </w:rPr>
              <w:t>футболіста.</w:t>
            </w:r>
            <w:r>
              <w:rPr>
                <w:spacing w:val="-10"/>
                <w:sz w:val="24"/>
              </w:rPr>
              <w:t xml:space="preserve"> </w:t>
            </w:r>
            <w:r>
              <w:rPr>
                <w:sz w:val="24"/>
              </w:rPr>
              <w:t>Особливості підготовки дівчат у футболі. Правила гри та</w:t>
            </w:r>
          </w:p>
          <w:p w:rsidR="0012517F" w:rsidRDefault="006F0A98">
            <w:pPr>
              <w:pStyle w:val="TableParagraph"/>
              <w:spacing w:line="264" w:lineRule="exact"/>
              <w:ind w:left="110"/>
              <w:rPr>
                <w:sz w:val="24"/>
              </w:rPr>
            </w:pPr>
            <w:r>
              <w:rPr>
                <w:spacing w:val="-2"/>
                <w:sz w:val="24"/>
              </w:rPr>
              <w:t>арбітраж.</w:t>
            </w:r>
          </w:p>
        </w:tc>
        <w:tc>
          <w:tcPr>
            <w:tcW w:w="716" w:type="dxa"/>
          </w:tcPr>
          <w:p w:rsidR="0012517F" w:rsidRDefault="0012517F">
            <w:pPr>
              <w:pStyle w:val="TableParagraph"/>
              <w:rPr>
                <w:sz w:val="24"/>
              </w:rPr>
            </w:pPr>
          </w:p>
        </w:tc>
        <w:tc>
          <w:tcPr>
            <w:tcW w:w="697" w:type="dxa"/>
          </w:tcPr>
          <w:p w:rsidR="0012517F" w:rsidRDefault="0012517F">
            <w:pPr>
              <w:pStyle w:val="TableParagraph"/>
              <w:rPr>
                <w:sz w:val="24"/>
              </w:rPr>
            </w:pPr>
          </w:p>
        </w:tc>
        <w:tc>
          <w:tcPr>
            <w:tcW w:w="702" w:type="dxa"/>
          </w:tcPr>
          <w:p w:rsidR="0012517F" w:rsidRDefault="006F0A98">
            <w:pPr>
              <w:pStyle w:val="TableParagraph"/>
              <w:spacing w:line="268" w:lineRule="exact"/>
              <w:ind w:left="38" w:right="33"/>
              <w:jc w:val="center"/>
              <w:rPr>
                <w:sz w:val="24"/>
              </w:rPr>
            </w:pPr>
            <w:r>
              <w:rPr>
                <w:spacing w:val="-10"/>
                <w:sz w:val="24"/>
              </w:rPr>
              <w:t>2</w:t>
            </w:r>
          </w:p>
        </w:tc>
        <w:tc>
          <w:tcPr>
            <w:tcW w:w="620" w:type="dxa"/>
          </w:tcPr>
          <w:p w:rsidR="0012517F" w:rsidRDefault="0012517F">
            <w:pPr>
              <w:pStyle w:val="TableParagraph"/>
              <w:rPr>
                <w:sz w:val="24"/>
              </w:rPr>
            </w:pPr>
          </w:p>
        </w:tc>
        <w:tc>
          <w:tcPr>
            <w:tcW w:w="567" w:type="dxa"/>
          </w:tcPr>
          <w:p w:rsidR="0012517F" w:rsidRDefault="0012517F">
            <w:pPr>
              <w:pStyle w:val="TableParagraph"/>
              <w:rPr>
                <w:sz w:val="24"/>
              </w:rPr>
            </w:pPr>
          </w:p>
        </w:tc>
        <w:tc>
          <w:tcPr>
            <w:tcW w:w="591" w:type="dxa"/>
          </w:tcPr>
          <w:p w:rsidR="0012517F" w:rsidRDefault="0012517F">
            <w:pPr>
              <w:pStyle w:val="TableParagraph"/>
              <w:rPr>
                <w:sz w:val="24"/>
              </w:rPr>
            </w:pPr>
          </w:p>
        </w:tc>
      </w:tr>
      <w:tr w:rsidR="0012517F">
        <w:trPr>
          <w:trHeight w:val="552"/>
        </w:trPr>
        <w:tc>
          <w:tcPr>
            <w:tcW w:w="5747" w:type="dxa"/>
          </w:tcPr>
          <w:p w:rsidR="0012517F" w:rsidRDefault="006F0A98">
            <w:pPr>
              <w:pStyle w:val="TableParagraph"/>
              <w:spacing w:line="268" w:lineRule="exact"/>
              <w:ind w:left="110"/>
              <w:rPr>
                <w:sz w:val="24"/>
              </w:rPr>
            </w:pPr>
            <w:r>
              <w:rPr>
                <w:sz w:val="24"/>
              </w:rPr>
              <w:t>Тема</w:t>
            </w:r>
            <w:r>
              <w:rPr>
                <w:spacing w:val="-3"/>
                <w:sz w:val="24"/>
              </w:rPr>
              <w:t xml:space="preserve"> </w:t>
            </w:r>
            <w:r>
              <w:rPr>
                <w:sz w:val="24"/>
              </w:rPr>
              <w:t>7. Вправи</w:t>
            </w:r>
            <w:r>
              <w:rPr>
                <w:spacing w:val="-2"/>
                <w:sz w:val="24"/>
              </w:rPr>
              <w:t xml:space="preserve"> </w:t>
            </w:r>
            <w:r>
              <w:rPr>
                <w:sz w:val="24"/>
              </w:rPr>
              <w:t>з</w:t>
            </w:r>
            <w:r>
              <w:rPr>
                <w:spacing w:val="-1"/>
                <w:sz w:val="24"/>
              </w:rPr>
              <w:t xml:space="preserve"> </w:t>
            </w:r>
            <w:r>
              <w:rPr>
                <w:sz w:val="24"/>
              </w:rPr>
              <w:t>елементами</w:t>
            </w:r>
            <w:r>
              <w:rPr>
                <w:spacing w:val="-2"/>
                <w:sz w:val="24"/>
              </w:rPr>
              <w:t xml:space="preserve"> </w:t>
            </w:r>
            <w:r>
              <w:rPr>
                <w:sz w:val="24"/>
              </w:rPr>
              <w:t>футболу</w:t>
            </w:r>
            <w:r>
              <w:rPr>
                <w:spacing w:val="-7"/>
                <w:sz w:val="24"/>
              </w:rPr>
              <w:t xml:space="preserve"> </w:t>
            </w:r>
            <w:r>
              <w:rPr>
                <w:sz w:val="24"/>
              </w:rPr>
              <w:t>для</w:t>
            </w:r>
            <w:r>
              <w:rPr>
                <w:spacing w:val="-1"/>
                <w:sz w:val="24"/>
              </w:rPr>
              <w:t xml:space="preserve"> </w:t>
            </w:r>
            <w:r>
              <w:rPr>
                <w:spacing w:val="-2"/>
                <w:sz w:val="24"/>
              </w:rPr>
              <w:t>розвитку</w:t>
            </w:r>
          </w:p>
          <w:p w:rsidR="0012517F" w:rsidRDefault="006F0A98">
            <w:pPr>
              <w:pStyle w:val="TableParagraph"/>
              <w:spacing w:line="264" w:lineRule="exact"/>
              <w:ind w:left="110"/>
              <w:rPr>
                <w:sz w:val="24"/>
              </w:rPr>
            </w:pPr>
            <w:r>
              <w:rPr>
                <w:sz w:val="24"/>
              </w:rPr>
              <w:t>фізичних</w:t>
            </w:r>
            <w:r>
              <w:rPr>
                <w:spacing w:val="-4"/>
                <w:sz w:val="24"/>
              </w:rPr>
              <w:t xml:space="preserve"> </w:t>
            </w:r>
            <w:r>
              <w:rPr>
                <w:spacing w:val="-2"/>
                <w:sz w:val="24"/>
              </w:rPr>
              <w:t>якостей.</w:t>
            </w:r>
          </w:p>
        </w:tc>
        <w:tc>
          <w:tcPr>
            <w:tcW w:w="716" w:type="dxa"/>
          </w:tcPr>
          <w:p w:rsidR="0012517F" w:rsidRDefault="0012517F">
            <w:pPr>
              <w:pStyle w:val="TableParagraph"/>
              <w:rPr>
                <w:sz w:val="24"/>
              </w:rPr>
            </w:pPr>
          </w:p>
        </w:tc>
        <w:tc>
          <w:tcPr>
            <w:tcW w:w="697" w:type="dxa"/>
          </w:tcPr>
          <w:p w:rsidR="0012517F" w:rsidRDefault="0012517F">
            <w:pPr>
              <w:pStyle w:val="TableParagraph"/>
              <w:rPr>
                <w:sz w:val="24"/>
              </w:rPr>
            </w:pPr>
          </w:p>
        </w:tc>
        <w:tc>
          <w:tcPr>
            <w:tcW w:w="702" w:type="dxa"/>
          </w:tcPr>
          <w:p w:rsidR="0012517F" w:rsidRDefault="006F0A98">
            <w:pPr>
              <w:pStyle w:val="TableParagraph"/>
              <w:spacing w:line="268" w:lineRule="exact"/>
              <w:ind w:left="38" w:right="33"/>
              <w:jc w:val="center"/>
              <w:rPr>
                <w:sz w:val="24"/>
              </w:rPr>
            </w:pPr>
            <w:r>
              <w:rPr>
                <w:spacing w:val="-10"/>
                <w:sz w:val="24"/>
              </w:rPr>
              <w:t>6</w:t>
            </w:r>
          </w:p>
        </w:tc>
        <w:tc>
          <w:tcPr>
            <w:tcW w:w="620" w:type="dxa"/>
          </w:tcPr>
          <w:p w:rsidR="0012517F" w:rsidRDefault="0012517F">
            <w:pPr>
              <w:pStyle w:val="TableParagraph"/>
              <w:rPr>
                <w:sz w:val="24"/>
              </w:rPr>
            </w:pPr>
          </w:p>
        </w:tc>
        <w:tc>
          <w:tcPr>
            <w:tcW w:w="567" w:type="dxa"/>
          </w:tcPr>
          <w:p w:rsidR="0012517F" w:rsidRDefault="0012517F">
            <w:pPr>
              <w:pStyle w:val="TableParagraph"/>
              <w:rPr>
                <w:sz w:val="24"/>
              </w:rPr>
            </w:pPr>
          </w:p>
        </w:tc>
        <w:tc>
          <w:tcPr>
            <w:tcW w:w="591" w:type="dxa"/>
          </w:tcPr>
          <w:p w:rsidR="0012517F" w:rsidRDefault="0012517F">
            <w:pPr>
              <w:pStyle w:val="TableParagraph"/>
              <w:rPr>
                <w:sz w:val="24"/>
              </w:rPr>
            </w:pPr>
          </w:p>
        </w:tc>
      </w:tr>
      <w:tr w:rsidR="0012517F">
        <w:trPr>
          <w:trHeight w:val="275"/>
        </w:trPr>
        <w:tc>
          <w:tcPr>
            <w:tcW w:w="5747" w:type="dxa"/>
          </w:tcPr>
          <w:p w:rsidR="0012517F" w:rsidRDefault="006F0A98">
            <w:pPr>
              <w:pStyle w:val="TableParagraph"/>
              <w:spacing w:line="256" w:lineRule="exact"/>
              <w:ind w:left="110"/>
              <w:rPr>
                <w:sz w:val="24"/>
              </w:rPr>
            </w:pPr>
            <w:r>
              <w:rPr>
                <w:sz w:val="24"/>
              </w:rPr>
              <w:t>Тема</w:t>
            </w:r>
            <w:r>
              <w:rPr>
                <w:spacing w:val="-3"/>
                <w:sz w:val="24"/>
              </w:rPr>
              <w:t xml:space="preserve"> </w:t>
            </w:r>
            <w:r>
              <w:rPr>
                <w:sz w:val="24"/>
              </w:rPr>
              <w:t>8.</w:t>
            </w:r>
            <w:r>
              <w:rPr>
                <w:spacing w:val="-1"/>
                <w:sz w:val="24"/>
              </w:rPr>
              <w:t xml:space="preserve"> </w:t>
            </w:r>
            <w:r>
              <w:rPr>
                <w:sz w:val="24"/>
              </w:rPr>
              <w:t>Елементи</w:t>
            </w:r>
            <w:r>
              <w:rPr>
                <w:spacing w:val="-1"/>
                <w:sz w:val="24"/>
              </w:rPr>
              <w:t xml:space="preserve"> </w:t>
            </w:r>
            <w:r>
              <w:rPr>
                <w:sz w:val="24"/>
              </w:rPr>
              <w:t>техніки</w:t>
            </w:r>
            <w:r>
              <w:rPr>
                <w:spacing w:val="-1"/>
                <w:sz w:val="24"/>
              </w:rPr>
              <w:t xml:space="preserve"> </w:t>
            </w:r>
            <w:r>
              <w:rPr>
                <w:sz w:val="24"/>
              </w:rPr>
              <w:t>та</w:t>
            </w:r>
            <w:r>
              <w:rPr>
                <w:spacing w:val="-1"/>
                <w:sz w:val="24"/>
              </w:rPr>
              <w:t xml:space="preserve"> </w:t>
            </w:r>
            <w:r>
              <w:rPr>
                <w:sz w:val="24"/>
              </w:rPr>
              <w:t>дій</w:t>
            </w:r>
            <w:r>
              <w:rPr>
                <w:spacing w:val="1"/>
                <w:sz w:val="24"/>
              </w:rPr>
              <w:t xml:space="preserve"> </w:t>
            </w:r>
            <w:r>
              <w:rPr>
                <w:sz w:val="24"/>
              </w:rPr>
              <w:t>у</w:t>
            </w:r>
            <w:r>
              <w:rPr>
                <w:spacing w:val="-9"/>
                <w:sz w:val="24"/>
              </w:rPr>
              <w:t xml:space="preserve"> </w:t>
            </w:r>
            <w:r>
              <w:rPr>
                <w:sz w:val="24"/>
              </w:rPr>
              <w:t>нападі</w:t>
            </w:r>
            <w:r>
              <w:rPr>
                <w:spacing w:val="-1"/>
                <w:sz w:val="24"/>
              </w:rPr>
              <w:t xml:space="preserve"> </w:t>
            </w:r>
            <w:r>
              <w:rPr>
                <w:sz w:val="24"/>
              </w:rPr>
              <w:t>і</w:t>
            </w:r>
            <w:r>
              <w:rPr>
                <w:spacing w:val="-1"/>
                <w:sz w:val="24"/>
              </w:rPr>
              <w:t xml:space="preserve"> </w:t>
            </w:r>
            <w:r>
              <w:rPr>
                <w:spacing w:val="-2"/>
                <w:sz w:val="24"/>
              </w:rPr>
              <w:t>захисті.</w:t>
            </w:r>
          </w:p>
        </w:tc>
        <w:tc>
          <w:tcPr>
            <w:tcW w:w="716" w:type="dxa"/>
          </w:tcPr>
          <w:p w:rsidR="0012517F" w:rsidRDefault="0012517F">
            <w:pPr>
              <w:pStyle w:val="TableParagraph"/>
              <w:rPr>
                <w:sz w:val="20"/>
              </w:rPr>
            </w:pPr>
          </w:p>
        </w:tc>
        <w:tc>
          <w:tcPr>
            <w:tcW w:w="697" w:type="dxa"/>
          </w:tcPr>
          <w:p w:rsidR="0012517F" w:rsidRDefault="0012517F">
            <w:pPr>
              <w:pStyle w:val="TableParagraph"/>
              <w:rPr>
                <w:sz w:val="20"/>
              </w:rPr>
            </w:pPr>
          </w:p>
        </w:tc>
        <w:tc>
          <w:tcPr>
            <w:tcW w:w="702" w:type="dxa"/>
          </w:tcPr>
          <w:p w:rsidR="0012517F" w:rsidRDefault="006F0A98">
            <w:pPr>
              <w:pStyle w:val="TableParagraph"/>
              <w:spacing w:line="256" w:lineRule="exact"/>
              <w:ind w:left="38" w:right="33"/>
              <w:jc w:val="center"/>
              <w:rPr>
                <w:sz w:val="24"/>
              </w:rPr>
            </w:pPr>
            <w:r>
              <w:rPr>
                <w:spacing w:val="-10"/>
                <w:sz w:val="24"/>
              </w:rPr>
              <w:t>6</w:t>
            </w:r>
          </w:p>
        </w:tc>
        <w:tc>
          <w:tcPr>
            <w:tcW w:w="620" w:type="dxa"/>
          </w:tcPr>
          <w:p w:rsidR="0012517F" w:rsidRDefault="0012517F">
            <w:pPr>
              <w:pStyle w:val="TableParagraph"/>
              <w:rPr>
                <w:sz w:val="20"/>
              </w:rPr>
            </w:pPr>
          </w:p>
        </w:tc>
        <w:tc>
          <w:tcPr>
            <w:tcW w:w="567" w:type="dxa"/>
          </w:tcPr>
          <w:p w:rsidR="0012517F" w:rsidRDefault="0012517F">
            <w:pPr>
              <w:pStyle w:val="TableParagraph"/>
              <w:rPr>
                <w:sz w:val="20"/>
              </w:rPr>
            </w:pPr>
          </w:p>
        </w:tc>
        <w:tc>
          <w:tcPr>
            <w:tcW w:w="591" w:type="dxa"/>
          </w:tcPr>
          <w:p w:rsidR="0012517F" w:rsidRDefault="0012517F">
            <w:pPr>
              <w:pStyle w:val="TableParagraph"/>
              <w:rPr>
                <w:sz w:val="20"/>
              </w:rPr>
            </w:pPr>
          </w:p>
        </w:tc>
      </w:tr>
      <w:tr w:rsidR="0012517F">
        <w:trPr>
          <w:trHeight w:val="278"/>
        </w:trPr>
        <w:tc>
          <w:tcPr>
            <w:tcW w:w="5747" w:type="dxa"/>
            <w:shd w:val="clear" w:color="auto" w:fill="BEBEBE"/>
          </w:tcPr>
          <w:p w:rsidR="0012517F" w:rsidRDefault="006F0A98">
            <w:pPr>
              <w:pStyle w:val="TableParagraph"/>
              <w:spacing w:line="258" w:lineRule="exact"/>
              <w:ind w:left="110"/>
              <w:rPr>
                <w:b/>
                <w:i/>
                <w:sz w:val="24"/>
              </w:rPr>
            </w:pPr>
            <w:r>
              <w:rPr>
                <w:b/>
                <w:i/>
                <w:sz w:val="24"/>
              </w:rPr>
              <w:t>Разом</w:t>
            </w:r>
            <w:r>
              <w:rPr>
                <w:b/>
                <w:i/>
                <w:spacing w:val="-4"/>
                <w:sz w:val="24"/>
              </w:rPr>
              <w:t xml:space="preserve"> </w:t>
            </w:r>
            <w:r>
              <w:rPr>
                <w:b/>
                <w:i/>
                <w:sz w:val="24"/>
              </w:rPr>
              <w:t>за</w:t>
            </w:r>
            <w:r>
              <w:rPr>
                <w:b/>
                <w:i/>
                <w:spacing w:val="-3"/>
                <w:sz w:val="24"/>
              </w:rPr>
              <w:t xml:space="preserve"> </w:t>
            </w:r>
            <w:r>
              <w:rPr>
                <w:b/>
                <w:i/>
                <w:sz w:val="24"/>
              </w:rPr>
              <w:t>змістовим</w:t>
            </w:r>
            <w:r>
              <w:rPr>
                <w:b/>
                <w:i/>
                <w:spacing w:val="-6"/>
                <w:sz w:val="24"/>
              </w:rPr>
              <w:t xml:space="preserve"> </w:t>
            </w:r>
            <w:r>
              <w:rPr>
                <w:b/>
                <w:i/>
                <w:sz w:val="24"/>
              </w:rPr>
              <w:t xml:space="preserve">модулем </w:t>
            </w:r>
            <w:r>
              <w:rPr>
                <w:b/>
                <w:i/>
                <w:spacing w:val="-10"/>
                <w:sz w:val="24"/>
              </w:rPr>
              <w:t>3</w:t>
            </w:r>
          </w:p>
        </w:tc>
        <w:tc>
          <w:tcPr>
            <w:tcW w:w="716" w:type="dxa"/>
            <w:shd w:val="clear" w:color="auto" w:fill="BEBEBE"/>
          </w:tcPr>
          <w:p w:rsidR="0012517F" w:rsidRDefault="0012517F">
            <w:pPr>
              <w:pStyle w:val="TableParagraph"/>
              <w:rPr>
                <w:sz w:val="20"/>
              </w:rPr>
            </w:pPr>
          </w:p>
        </w:tc>
        <w:tc>
          <w:tcPr>
            <w:tcW w:w="697" w:type="dxa"/>
            <w:shd w:val="clear" w:color="auto" w:fill="BEBEBE"/>
          </w:tcPr>
          <w:p w:rsidR="0012517F" w:rsidRDefault="0012517F">
            <w:pPr>
              <w:pStyle w:val="TableParagraph"/>
              <w:rPr>
                <w:sz w:val="20"/>
              </w:rPr>
            </w:pPr>
          </w:p>
        </w:tc>
        <w:tc>
          <w:tcPr>
            <w:tcW w:w="702" w:type="dxa"/>
            <w:shd w:val="clear" w:color="auto" w:fill="BEBEBE"/>
          </w:tcPr>
          <w:p w:rsidR="0012517F" w:rsidRDefault="006F0A98">
            <w:pPr>
              <w:pStyle w:val="TableParagraph"/>
              <w:spacing w:line="258" w:lineRule="exact"/>
              <w:ind w:left="38" w:right="33"/>
              <w:jc w:val="center"/>
              <w:rPr>
                <w:b/>
                <w:i/>
                <w:sz w:val="24"/>
              </w:rPr>
            </w:pPr>
            <w:r>
              <w:rPr>
                <w:b/>
                <w:i/>
                <w:spacing w:val="-5"/>
                <w:sz w:val="24"/>
              </w:rPr>
              <w:t>14</w:t>
            </w:r>
          </w:p>
        </w:tc>
        <w:tc>
          <w:tcPr>
            <w:tcW w:w="620" w:type="dxa"/>
            <w:shd w:val="clear" w:color="auto" w:fill="BEBEBE"/>
          </w:tcPr>
          <w:p w:rsidR="0012517F" w:rsidRDefault="0012517F">
            <w:pPr>
              <w:pStyle w:val="TableParagraph"/>
              <w:rPr>
                <w:sz w:val="20"/>
              </w:rPr>
            </w:pPr>
          </w:p>
        </w:tc>
        <w:tc>
          <w:tcPr>
            <w:tcW w:w="567" w:type="dxa"/>
            <w:shd w:val="clear" w:color="auto" w:fill="BEBEBE"/>
          </w:tcPr>
          <w:p w:rsidR="0012517F" w:rsidRDefault="0012517F">
            <w:pPr>
              <w:pStyle w:val="TableParagraph"/>
              <w:rPr>
                <w:sz w:val="20"/>
              </w:rPr>
            </w:pPr>
          </w:p>
        </w:tc>
        <w:tc>
          <w:tcPr>
            <w:tcW w:w="591" w:type="dxa"/>
            <w:shd w:val="clear" w:color="auto" w:fill="BEBEBE"/>
          </w:tcPr>
          <w:p w:rsidR="0012517F" w:rsidRDefault="0012517F">
            <w:pPr>
              <w:pStyle w:val="TableParagraph"/>
              <w:rPr>
                <w:sz w:val="20"/>
              </w:rPr>
            </w:pPr>
          </w:p>
        </w:tc>
      </w:tr>
      <w:tr w:rsidR="0012517F">
        <w:trPr>
          <w:trHeight w:val="275"/>
        </w:trPr>
        <w:tc>
          <w:tcPr>
            <w:tcW w:w="5747" w:type="dxa"/>
            <w:shd w:val="clear" w:color="auto" w:fill="BEBEBE"/>
          </w:tcPr>
          <w:p w:rsidR="0012517F" w:rsidRDefault="006F0A98">
            <w:pPr>
              <w:pStyle w:val="TableParagraph"/>
              <w:spacing w:line="256" w:lineRule="exact"/>
              <w:ind w:left="110"/>
              <w:rPr>
                <w:b/>
                <w:i/>
                <w:sz w:val="24"/>
              </w:rPr>
            </w:pPr>
            <w:r>
              <w:rPr>
                <w:b/>
                <w:i/>
                <w:sz w:val="24"/>
              </w:rPr>
              <w:t>Усього</w:t>
            </w:r>
            <w:r>
              <w:rPr>
                <w:b/>
                <w:i/>
                <w:spacing w:val="-1"/>
                <w:sz w:val="24"/>
              </w:rPr>
              <w:t xml:space="preserve"> </w:t>
            </w:r>
            <w:r>
              <w:rPr>
                <w:b/>
                <w:i/>
                <w:sz w:val="24"/>
              </w:rPr>
              <w:t xml:space="preserve">за 3 </w:t>
            </w:r>
            <w:r>
              <w:rPr>
                <w:b/>
                <w:i/>
                <w:spacing w:val="-2"/>
                <w:sz w:val="24"/>
              </w:rPr>
              <w:t>семестр</w:t>
            </w:r>
          </w:p>
        </w:tc>
        <w:tc>
          <w:tcPr>
            <w:tcW w:w="716" w:type="dxa"/>
            <w:shd w:val="clear" w:color="auto" w:fill="BEBEBE"/>
          </w:tcPr>
          <w:p w:rsidR="0012517F" w:rsidRDefault="0012517F">
            <w:pPr>
              <w:pStyle w:val="TableParagraph"/>
              <w:rPr>
                <w:sz w:val="20"/>
              </w:rPr>
            </w:pPr>
          </w:p>
        </w:tc>
        <w:tc>
          <w:tcPr>
            <w:tcW w:w="697" w:type="dxa"/>
            <w:shd w:val="clear" w:color="auto" w:fill="BEBEBE"/>
          </w:tcPr>
          <w:p w:rsidR="0012517F" w:rsidRDefault="0012517F">
            <w:pPr>
              <w:pStyle w:val="TableParagraph"/>
              <w:rPr>
                <w:sz w:val="20"/>
              </w:rPr>
            </w:pPr>
          </w:p>
        </w:tc>
        <w:tc>
          <w:tcPr>
            <w:tcW w:w="702" w:type="dxa"/>
            <w:shd w:val="clear" w:color="auto" w:fill="BEBEBE"/>
          </w:tcPr>
          <w:p w:rsidR="0012517F" w:rsidRDefault="006F0A98">
            <w:pPr>
              <w:pStyle w:val="TableParagraph"/>
              <w:spacing w:line="256" w:lineRule="exact"/>
              <w:ind w:left="38" w:right="33"/>
              <w:jc w:val="center"/>
              <w:rPr>
                <w:b/>
                <w:i/>
                <w:sz w:val="24"/>
              </w:rPr>
            </w:pPr>
            <w:r>
              <w:rPr>
                <w:b/>
                <w:i/>
                <w:spacing w:val="-5"/>
                <w:sz w:val="24"/>
              </w:rPr>
              <w:t>30</w:t>
            </w:r>
          </w:p>
        </w:tc>
        <w:tc>
          <w:tcPr>
            <w:tcW w:w="620" w:type="dxa"/>
            <w:shd w:val="clear" w:color="auto" w:fill="BEBEBE"/>
          </w:tcPr>
          <w:p w:rsidR="0012517F" w:rsidRDefault="0012517F">
            <w:pPr>
              <w:pStyle w:val="TableParagraph"/>
              <w:rPr>
                <w:sz w:val="20"/>
              </w:rPr>
            </w:pPr>
          </w:p>
        </w:tc>
        <w:tc>
          <w:tcPr>
            <w:tcW w:w="567" w:type="dxa"/>
            <w:shd w:val="clear" w:color="auto" w:fill="BEBEBE"/>
          </w:tcPr>
          <w:p w:rsidR="0012517F" w:rsidRDefault="0012517F">
            <w:pPr>
              <w:pStyle w:val="TableParagraph"/>
              <w:rPr>
                <w:sz w:val="20"/>
              </w:rPr>
            </w:pPr>
          </w:p>
        </w:tc>
        <w:tc>
          <w:tcPr>
            <w:tcW w:w="591" w:type="dxa"/>
            <w:shd w:val="clear" w:color="auto" w:fill="BEBEBE"/>
          </w:tcPr>
          <w:p w:rsidR="0012517F" w:rsidRDefault="0012517F">
            <w:pPr>
              <w:pStyle w:val="TableParagraph"/>
              <w:rPr>
                <w:sz w:val="20"/>
              </w:rPr>
            </w:pPr>
          </w:p>
        </w:tc>
      </w:tr>
      <w:tr w:rsidR="0012517F">
        <w:trPr>
          <w:trHeight w:val="275"/>
        </w:trPr>
        <w:tc>
          <w:tcPr>
            <w:tcW w:w="9640" w:type="dxa"/>
            <w:gridSpan w:val="7"/>
          </w:tcPr>
          <w:p w:rsidR="0012517F" w:rsidRDefault="006F0A98">
            <w:pPr>
              <w:pStyle w:val="TableParagraph"/>
              <w:spacing w:line="256" w:lineRule="exact"/>
              <w:ind w:left="45" w:right="38"/>
              <w:jc w:val="center"/>
              <w:rPr>
                <w:b/>
                <w:sz w:val="24"/>
              </w:rPr>
            </w:pPr>
            <w:r>
              <w:rPr>
                <w:b/>
                <w:sz w:val="24"/>
              </w:rPr>
              <w:t>МОДУЛЬ</w:t>
            </w:r>
            <w:r>
              <w:rPr>
                <w:b/>
                <w:spacing w:val="1"/>
                <w:sz w:val="24"/>
              </w:rPr>
              <w:t xml:space="preserve"> </w:t>
            </w:r>
            <w:r>
              <w:rPr>
                <w:b/>
                <w:sz w:val="24"/>
              </w:rPr>
              <w:t>4.</w:t>
            </w:r>
            <w:r>
              <w:rPr>
                <w:b/>
                <w:spacing w:val="-1"/>
                <w:sz w:val="24"/>
              </w:rPr>
              <w:t xml:space="preserve"> </w:t>
            </w:r>
            <w:r>
              <w:rPr>
                <w:b/>
                <w:sz w:val="24"/>
              </w:rPr>
              <w:t xml:space="preserve">( </w:t>
            </w:r>
            <w:r w:rsidR="0045524C">
              <w:rPr>
                <w:b/>
                <w:sz w:val="24"/>
                <w:lang w:val="ru-RU"/>
              </w:rPr>
              <w:t>6</w:t>
            </w:r>
            <w:r>
              <w:rPr>
                <w:b/>
                <w:spacing w:val="-1"/>
                <w:sz w:val="24"/>
              </w:rPr>
              <w:t xml:space="preserve"> </w:t>
            </w:r>
            <w:r>
              <w:rPr>
                <w:b/>
                <w:spacing w:val="-2"/>
                <w:sz w:val="24"/>
              </w:rPr>
              <w:t>СЕМЕСТР)</w:t>
            </w:r>
          </w:p>
        </w:tc>
      </w:tr>
      <w:tr w:rsidR="0012517F">
        <w:trPr>
          <w:trHeight w:val="275"/>
        </w:trPr>
        <w:tc>
          <w:tcPr>
            <w:tcW w:w="9640" w:type="dxa"/>
            <w:gridSpan w:val="7"/>
          </w:tcPr>
          <w:p w:rsidR="0012517F" w:rsidRDefault="006F0A98">
            <w:pPr>
              <w:pStyle w:val="TableParagraph"/>
              <w:spacing w:line="256" w:lineRule="exact"/>
              <w:ind w:left="45" w:right="34"/>
              <w:jc w:val="center"/>
              <w:rPr>
                <w:b/>
                <w:sz w:val="24"/>
              </w:rPr>
            </w:pPr>
            <w:r>
              <w:rPr>
                <w:b/>
                <w:sz w:val="24"/>
              </w:rPr>
              <w:t>ЗМІСТОВИЙ</w:t>
            </w:r>
            <w:r>
              <w:rPr>
                <w:b/>
                <w:spacing w:val="-4"/>
                <w:sz w:val="24"/>
              </w:rPr>
              <w:t xml:space="preserve"> </w:t>
            </w:r>
            <w:r>
              <w:rPr>
                <w:b/>
                <w:sz w:val="24"/>
              </w:rPr>
              <w:t>МОДУЛЬ 3.</w:t>
            </w:r>
            <w:r>
              <w:rPr>
                <w:b/>
                <w:spacing w:val="-14"/>
                <w:sz w:val="24"/>
              </w:rPr>
              <w:t xml:space="preserve"> </w:t>
            </w:r>
            <w:r>
              <w:rPr>
                <w:b/>
                <w:spacing w:val="-2"/>
                <w:sz w:val="24"/>
              </w:rPr>
              <w:t>Волейбол</w:t>
            </w:r>
          </w:p>
        </w:tc>
      </w:tr>
      <w:tr w:rsidR="0012517F">
        <w:trPr>
          <w:trHeight w:val="827"/>
        </w:trPr>
        <w:tc>
          <w:tcPr>
            <w:tcW w:w="5747" w:type="dxa"/>
          </w:tcPr>
          <w:p w:rsidR="0012517F" w:rsidRDefault="006F0A98">
            <w:pPr>
              <w:pStyle w:val="TableParagraph"/>
              <w:spacing w:line="268" w:lineRule="exact"/>
              <w:ind w:left="110"/>
              <w:rPr>
                <w:sz w:val="24"/>
              </w:rPr>
            </w:pPr>
            <w:r>
              <w:rPr>
                <w:sz w:val="24"/>
              </w:rPr>
              <w:t>Тема</w:t>
            </w:r>
            <w:r>
              <w:rPr>
                <w:spacing w:val="42"/>
                <w:sz w:val="24"/>
              </w:rPr>
              <w:t xml:space="preserve"> </w:t>
            </w:r>
            <w:r>
              <w:rPr>
                <w:sz w:val="24"/>
              </w:rPr>
              <w:t>9.</w:t>
            </w:r>
            <w:r>
              <w:rPr>
                <w:spacing w:val="42"/>
                <w:sz w:val="24"/>
              </w:rPr>
              <w:t xml:space="preserve"> </w:t>
            </w:r>
            <w:r>
              <w:rPr>
                <w:sz w:val="24"/>
              </w:rPr>
              <w:t>Роль</w:t>
            </w:r>
            <w:r>
              <w:rPr>
                <w:spacing w:val="42"/>
                <w:sz w:val="24"/>
              </w:rPr>
              <w:t xml:space="preserve"> </w:t>
            </w:r>
            <w:r>
              <w:rPr>
                <w:sz w:val="24"/>
              </w:rPr>
              <w:t>та</w:t>
            </w:r>
            <w:r>
              <w:rPr>
                <w:spacing w:val="41"/>
                <w:sz w:val="24"/>
              </w:rPr>
              <w:t xml:space="preserve"> </w:t>
            </w:r>
            <w:r>
              <w:rPr>
                <w:sz w:val="24"/>
              </w:rPr>
              <w:t>місце</w:t>
            </w:r>
            <w:r>
              <w:rPr>
                <w:spacing w:val="41"/>
                <w:sz w:val="24"/>
              </w:rPr>
              <w:t xml:space="preserve"> </w:t>
            </w:r>
            <w:r>
              <w:rPr>
                <w:sz w:val="24"/>
              </w:rPr>
              <w:t>спортивних</w:t>
            </w:r>
            <w:r>
              <w:rPr>
                <w:spacing w:val="44"/>
                <w:sz w:val="24"/>
              </w:rPr>
              <w:t xml:space="preserve"> </w:t>
            </w:r>
            <w:r>
              <w:rPr>
                <w:sz w:val="24"/>
              </w:rPr>
              <w:t>ігор</w:t>
            </w:r>
            <w:r>
              <w:rPr>
                <w:spacing w:val="44"/>
                <w:sz w:val="24"/>
              </w:rPr>
              <w:t xml:space="preserve"> </w:t>
            </w:r>
            <w:r>
              <w:rPr>
                <w:sz w:val="24"/>
              </w:rPr>
              <w:t>у</w:t>
            </w:r>
            <w:r>
              <w:rPr>
                <w:spacing w:val="37"/>
                <w:sz w:val="24"/>
              </w:rPr>
              <w:t xml:space="preserve"> </w:t>
            </w:r>
            <w:r>
              <w:rPr>
                <w:spacing w:val="-2"/>
                <w:sz w:val="24"/>
              </w:rPr>
              <w:t>вихованні</w:t>
            </w:r>
          </w:p>
          <w:p w:rsidR="0012517F" w:rsidRDefault="006F0A98">
            <w:pPr>
              <w:pStyle w:val="TableParagraph"/>
              <w:spacing w:line="270" w:lineRule="atLeast"/>
              <w:ind w:left="110"/>
              <w:rPr>
                <w:sz w:val="24"/>
              </w:rPr>
            </w:pPr>
            <w:r>
              <w:rPr>
                <w:sz w:val="24"/>
              </w:rPr>
              <w:t>морально-вольових якостей особистості. Волейбол у сучасному олімпійському русі.</w:t>
            </w:r>
          </w:p>
        </w:tc>
        <w:tc>
          <w:tcPr>
            <w:tcW w:w="716" w:type="dxa"/>
          </w:tcPr>
          <w:p w:rsidR="0012517F" w:rsidRDefault="0012517F">
            <w:pPr>
              <w:pStyle w:val="TableParagraph"/>
              <w:rPr>
                <w:sz w:val="24"/>
              </w:rPr>
            </w:pPr>
          </w:p>
        </w:tc>
        <w:tc>
          <w:tcPr>
            <w:tcW w:w="697" w:type="dxa"/>
          </w:tcPr>
          <w:p w:rsidR="0012517F" w:rsidRDefault="0012517F">
            <w:pPr>
              <w:pStyle w:val="TableParagraph"/>
              <w:rPr>
                <w:sz w:val="24"/>
              </w:rPr>
            </w:pPr>
          </w:p>
        </w:tc>
        <w:tc>
          <w:tcPr>
            <w:tcW w:w="702" w:type="dxa"/>
          </w:tcPr>
          <w:p w:rsidR="0012517F" w:rsidRDefault="006F0A98">
            <w:pPr>
              <w:pStyle w:val="TableParagraph"/>
              <w:spacing w:line="268" w:lineRule="exact"/>
              <w:ind w:left="38" w:right="33"/>
              <w:jc w:val="center"/>
              <w:rPr>
                <w:sz w:val="24"/>
              </w:rPr>
            </w:pPr>
            <w:r>
              <w:rPr>
                <w:spacing w:val="-10"/>
                <w:sz w:val="24"/>
              </w:rPr>
              <w:t>2</w:t>
            </w:r>
          </w:p>
        </w:tc>
        <w:tc>
          <w:tcPr>
            <w:tcW w:w="620" w:type="dxa"/>
          </w:tcPr>
          <w:p w:rsidR="0012517F" w:rsidRDefault="0012517F">
            <w:pPr>
              <w:pStyle w:val="TableParagraph"/>
              <w:rPr>
                <w:sz w:val="24"/>
              </w:rPr>
            </w:pPr>
          </w:p>
        </w:tc>
        <w:tc>
          <w:tcPr>
            <w:tcW w:w="567" w:type="dxa"/>
          </w:tcPr>
          <w:p w:rsidR="0012517F" w:rsidRDefault="0012517F">
            <w:pPr>
              <w:pStyle w:val="TableParagraph"/>
              <w:rPr>
                <w:sz w:val="24"/>
              </w:rPr>
            </w:pPr>
          </w:p>
        </w:tc>
        <w:tc>
          <w:tcPr>
            <w:tcW w:w="591" w:type="dxa"/>
          </w:tcPr>
          <w:p w:rsidR="0012517F" w:rsidRDefault="0012517F">
            <w:pPr>
              <w:pStyle w:val="TableParagraph"/>
              <w:rPr>
                <w:sz w:val="24"/>
              </w:rPr>
            </w:pPr>
          </w:p>
        </w:tc>
      </w:tr>
      <w:tr w:rsidR="0012517F">
        <w:trPr>
          <w:trHeight w:val="275"/>
        </w:trPr>
        <w:tc>
          <w:tcPr>
            <w:tcW w:w="5747" w:type="dxa"/>
          </w:tcPr>
          <w:p w:rsidR="0012517F" w:rsidRDefault="006F0A98">
            <w:pPr>
              <w:pStyle w:val="TableParagraph"/>
              <w:spacing w:line="256" w:lineRule="exact"/>
              <w:ind w:left="110"/>
              <w:rPr>
                <w:sz w:val="24"/>
              </w:rPr>
            </w:pPr>
            <w:r>
              <w:rPr>
                <w:sz w:val="24"/>
              </w:rPr>
              <w:t>Тема</w:t>
            </w:r>
            <w:r>
              <w:rPr>
                <w:spacing w:val="-4"/>
                <w:sz w:val="24"/>
              </w:rPr>
              <w:t xml:space="preserve"> </w:t>
            </w:r>
            <w:r>
              <w:rPr>
                <w:sz w:val="24"/>
              </w:rPr>
              <w:t>10.</w:t>
            </w:r>
            <w:r>
              <w:rPr>
                <w:spacing w:val="-12"/>
                <w:sz w:val="24"/>
              </w:rPr>
              <w:t xml:space="preserve"> </w:t>
            </w:r>
            <w:r>
              <w:rPr>
                <w:sz w:val="24"/>
              </w:rPr>
              <w:t>Спеціальна</w:t>
            </w:r>
            <w:r>
              <w:rPr>
                <w:spacing w:val="-4"/>
                <w:sz w:val="24"/>
              </w:rPr>
              <w:t xml:space="preserve"> </w:t>
            </w:r>
            <w:r>
              <w:rPr>
                <w:sz w:val="24"/>
              </w:rPr>
              <w:t>фізична</w:t>
            </w:r>
            <w:r>
              <w:rPr>
                <w:spacing w:val="-3"/>
                <w:sz w:val="24"/>
              </w:rPr>
              <w:t xml:space="preserve"> </w:t>
            </w:r>
            <w:r>
              <w:rPr>
                <w:spacing w:val="-2"/>
                <w:sz w:val="24"/>
              </w:rPr>
              <w:t>підготовка.</w:t>
            </w:r>
          </w:p>
        </w:tc>
        <w:tc>
          <w:tcPr>
            <w:tcW w:w="716" w:type="dxa"/>
          </w:tcPr>
          <w:p w:rsidR="0012517F" w:rsidRDefault="0012517F">
            <w:pPr>
              <w:pStyle w:val="TableParagraph"/>
              <w:rPr>
                <w:sz w:val="20"/>
              </w:rPr>
            </w:pPr>
          </w:p>
        </w:tc>
        <w:tc>
          <w:tcPr>
            <w:tcW w:w="697" w:type="dxa"/>
          </w:tcPr>
          <w:p w:rsidR="0012517F" w:rsidRDefault="0012517F">
            <w:pPr>
              <w:pStyle w:val="TableParagraph"/>
              <w:rPr>
                <w:sz w:val="20"/>
              </w:rPr>
            </w:pPr>
          </w:p>
        </w:tc>
        <w:tc>
          <w:tcPr>
            <w:tcW w:w="702" w:type="dxa"/>
          </w:tcPr>
          <w:p w:rsidR="0012517F" w:rsidRDefault="006F0A98">
            <w:pPr>
              <w:pStyle w:val="TableParagraph"/>
              <w:spacing w:line="256" w:lineRule="exact"/>
              <w:ind w:left="38" w:right="33"/>
              <w:jc w:val="center"/>
              <w:rPr>
                <w:sz w:val="24"/>
              </w:rPr>
            </w:pPr>
            <w:r>
              <w:rPr>
                <w:spacing w:val="-10"/>
                <w:sz w:val="24"/>
              </w:rPr>
              <w:t>4</w:t>
            </w:r>
          </w:p>
        </w:tc>
        <w:tc>
          <w:tcPr>
            <w:tcW w:w="620" w:type="dxa"/>
          </w:tcPr>
          <w:p w:rsidR="0012517F" w:rsidRDefault="0012517F">
            <w:pPr>
              <w:pStyle w:val="TableParagraph"/>
              <w:rPr>
                <w:sz w:val="20"/>
              </w:rPr>
            </w:pPr>
          </w:p>
        </w:tc>
        <w:tc>
          <w:tcPr>
            <w:tcW w:w="567" w:type="dxa"/>
          </w:tcPr>
          <w:p w:rsidR="0012517F" w:rsidRDefault="0012517F">
            <w:pPr>
              <w:pStyle w:val="TableParagraph"/>
              <w:rPr>
                <w:sz w:val="20"/>
              </w:rPr>
            </w:pPr>
          </w:p>
        </w:tc>
        <w:tc>
          <w:tcPr>
            <w:tcW w:w="591" w:type="dxa"/>
          </w:tcPr>
          <w:p w:rsidR="0012517F" w:rsidRDefault="0012517F">
            <w:pPr>
              <w:pStyle w:val="TableParagraph"/>
              <w:rPr>
                <w:sz w:val="20"/>
              </w:rPr>
            </w:pPr>
          </w:p>
        </w:tc>
      </w:tr>
      <w:tr w:rsidR="0012517F">
        <w:trPr>
          <w:trHeight w:val="278"/>
        </w:trPr>
        <w:tc>
          <w:tcPr>
            <w:tcW w:w="5747" w:type="dxa"/>
          </w:tcPr>
          <w:p w:rsidR="0012517F" w:rsidRDefault="006F0A98">
            <w:pPr>
              <w:pStyle w:val="TableParagraph"/>
              <w:spacing w:line="258" w:lineRule="exact"/>
              <w:ind w:left="110"/>
              <w:rPr>
                <w:sz w:val="24"/>
              </w:rPr>
            </w:pPr>
            <w:r>
              <w:rPr>
                <w:sz w:val="24"/>
              </w:rPr>
              <w:t>Тема</w:t>
            </w:r>
            <w:r>
              <w:rPr>
                <w:spacing w:val="-5"/>
                <w:sz w:val="24"/>
              </w:rPr>
              <w:t xml:space="preserve"> </w:t>
            </w:r>
            <w:r>
              <w:rPr>
                <w:sz w:val="24"/>
              </w:rPr>
              <w:t>11.</w:t>
            </w:r>
            <w:r>
              <w:rPr>
                <w:spacing w:val="-2"/>
                <w:sz w:val="24"/>
              </w:rPr>
              <w:t xml:space="preserve"> </w:t>
            </w:r>
            <w:r>
              <w:rPr>
                <w:sz w:val="24"/>
              </w:rPr>
              <w:t>Техніко-тактична</w:t>
            </w:r>
            <w:r>
              <w:rPr>
                <w:spacing w:val="-2"/>
                <w:sz w:val="24"/>
              </w:rPr>
              <w:t xml:space="preserve"> підготовка.</w:t>
            </w:r>
          </w:p>
        </w:tc>
        <w:tc>
          <w:tcPr>
            <w:tcW w:w="716" w:type="dxa"/>
          </w:tcPr>
          <w:p w:rsidR="0012517F" w:rsidRDefault="0012517F">
            <w:pPr>
              <w:pStyle w:val="TableParagraph"/>
              <w:rPr>
                <w:sz w:val="20"/>
              </w:rPr>
            </w:pPr>
          </w:p>
        </w:tc>
        <w:tc>
          <w:tcPr>
            <w:tcW w:w="697" w:type="dxa"/>
          </w:tcPr>
          <w:p w:rsidR="0012517F" w:rsidRDefault="0012517F">
            <w:pPr>
              <w:pStyle w:val="TableParagraph"/>
              <w:rPr>
                <w:sz w:val="20"/>
              </w:rPr>
            </w:pPr>
          </w:p>
        </w:tc>
        <w:tc>
          <w:tcPr>
            <w:tcW w:w="702" w:type="dxa"/>
          </w:tcPr>
          <w:p w:rsidR="0012517F" w:rsidRDefault="006F0A98">
            <w:pPr>
              <w:pStyle w:val="TableParagraph"/>
              <w:spacing w:line="258" w:lineRule="exact"/>
              <w:ind w:left="38" w:right="33"/>
              <w:jc w:val="center"/>
              <w:rPr>
                <w:sz w:val="24"/>
              </w:rPr>
            </w:pPr>
            <w:r>
              <w:rPr>
                <w:spacing w:val="-10"/>
                <w:sz w:val="24"/>
              </w:rPr>
              <w:t>4</w:t>
            </w:r>
          </w:p>
        </w:tc>
        <w:tc>
          <w:tcPr>
            <w:tcW w:w="620" w:type="dxa"/>
          </w:tcPr>
          <w:p w:rsidR="0012517F" w:rsidRDefault="0012517F">
            <w:pPr>
              <w:pStyle w:val="TableParagraph"/>
              <w:rPr>
                <w:sz w:val="20"/>
              </w:rPr>
            </w:pPr>
          </w:p>
        </w:tc>
        <w:tc>
          <w:tcPr>
            <w:tcW w:w="567" w:type="dxa"/>
          </w:tcPr>
          <w:p w:rsidR="0012517F" w:rsidRDefault="0012517F">
            <w:pPr>
              <w:pStyle w:val="TableParagraph"/>
              <w:rPr>
                <w:sz w:val="20"/>
              </w:rPr>
            </w:pPr>
          </w:p>
        </w:tc>
        <w:tc>
          <w:tcPr>
            <w:tcW w:w="591" w:type="dxa"/>
          </w:tcPr>
          <w:p w:rsidR="0012517F" w:rsidRDefault="0012517F">
            <w:pPr>
              <w:pStyle w:val="TableParagraph"/>
              <w:rPr>
                <w:sz w:val="20"/>
              </w:rPr>
            </w:pPr>
          </w:p>
        </w:tc>
      </w:tr>
      <w:tr w:rsidR="0012517F">
        <w:trPr>
          <w:trHeight w:val="275"/>
        </w:trPr>
        <w:tc>
          <w:tcPr>
            <w:tcW w:w="5747" w:type="dxa"/>
            <w:shd w:val="clear" w:color="auto" w:fill="BEBEBE"/>
          </w:tcPr>
          <w:p w:rsidR="0012517F" w:rsidRDefault="006F0A98">
            <w:pPr>
              <w:pStyle w:val="TableParagraph"/>
              <w:spacing w:line="256" w:lineRule="exact"/>
              <w:ind w:left="110"/>
              <w:rPr>
                <w:b/>
                <w:i/>
                <w:sz w:val="24"/>
              </w:rPr>
            </w:pPr>
            <w:r>
              <w:rPr>
                <w:b/>
                <w:i/>
                <w:sz w:val="24"/>
              </w:rPr>
              <w:t>Разом</w:t>
            </w:r>
            <w:r>
              <w:rPr>
                <w:b/>
                <w:i/>
                <w:spacing w:val="-4"/>
                <w:sz w:val="24"/>
              </w:rPr>
              <w:t xml:space="preserve"> </w:t>
            </w:r>
            <w:r>
              <w:rPr>
                <w:b/>
                <w:i/>
                <w:sz w:val="24"/>
              </w:rPr>
              <w:t>за</w:t>
            </w:r>
            <w:r>
              <w:rPr>
                <w:b/>
                <w:i/>
                <w:spacing w:val="-3"/>
                <w:sz w:val="24"/>
              </w:rPr>
              <w:t xml:space="preserve"> </w:t>
            </w:r>
            <w:r>
              <w:rPr>
                <w:b/>
                <w:i/>
                <w:sz w:val="24"/>
              </w:rPr>
              <w:t>змістовим</w:t>
            </w:r>
            <w:r>
              <w:rPr>
                <w:b/>
                <w:i/>
                <w:spacing w:val="-6"/>
                <w:sz w:val="24"/>
              </w:rPr>
              <w:t xml:space="preserve"> </w:t>
            </w:r>
            <w:r>
              <w:rPr>
                <w:b/>
                <w:i/>
                <w:sz w:val="24"/>
              </w:rPr>
              <w:t xml:space="preserve">модулем </w:t>
            </w:r>
            <w:r>
              <w:rPr>
                <w:b/>
                <w:i/>
                <w:spacing w:val="-10"/>
                <w:sz w:val="24"/>
              </w:rPr>
              <w:t>3</w:t>
            </w:r>
          </w:p>
        </w:tc>
        <w:tc>
          <w:tcPr>
            <w:tcW w:w="716" w:type="dxa"/>
            <w:shd w:val="clear" w:color="auto" w:fill="BEBEBE"/>
          </w:tcPr>
          <w:p w:rsidR="0012517F" w:rsidRDefault="0012517F">
            <w:pPr>
              <w:pStyle w:val="TableParagraph"/>
              <w:rPr>
                <w:sz w:val="20"/>
              </w:rPr>
            </w:pPr>
          </w:p>
        </w:tc>
        <w:tc>
          <w:tcPr>
            <w:tcW w:w="697" w:type="dxa"/>
            <w:shd w:val="clear" w:color="auto" w:fill="BEBEBE"/>
          </w:tcPr>
          <w:p w:rsidR="0012517F" w:rsidRDefault="0012517F">
            <w:pPr>
              <w:pStyle w:val="TableParagraph"/>
              <w:rPr>
                <w:sz w:val="20"/>
              </w:rPr>
            </w:pPr>
          </w:p>
        </w:tc>
        <w:tc>
          <w:tcPr>
            <w:tcW w:w="702" w:type="dxa"/>
            <w:shd w:val="clear" w:color="auto" w:fill="BEBEBE"/>
          </w:tcPr>
          <w:p w:rsidR="0012517F" w:rsidRDefault="006F0A98">
            <w:pPr>
              <w:pStyle w:val="TableParagraph"/>
              <w:spacing w:line="256" w:lineRule="exact"/>
              <w:ind w:left="38" w:right="33"/>
              <w:jc w:val="center"/>
              <w:rPr>
                <w:b/>
                <w:sz w:val="24"/>
              </w:rPr>
            </w:pPr>
            <w:r>
              <w:rPr>
                <w:b/>
                <w:spacing w:val="-5"/>
                <w:sz w:val="24"/>
              </w:rPr>
              <w:t>10</w:t>
            </w:r>
          </w:p>
        </w:tc>
        <w:tc>
          <w:tcPr>
            <w:tcW w:w="620" w:type="dxa"/>
            <w:shd w:val="clear" w:color="auto" w:fill="BEBEBE"/>
          </w:tcPr>
          <w:p w:rsidR="0012517F" w:rsidRDefault="0012517F">
            <w:pPr>
              <w:pStyle w:val="TableParagraph"/>
              <w:rPr>
                <w:sz w:val="20"/>
              </w:rPr>
            </w:pPr>
          </w:p>
        </w:tc>
        <w:tc>
          <w:tcPr>
            <w:tcW w:w="567" w:type="dxa"/>
            <w:shd w:val="clear" w:color="auto" w:fill="BEBEBE"/>
          </w:tcPr>
          <w:p w:rsidR="0012517F" w:rsidRDefault="0012517F">
            <w:pPr>
              <w:pStyle w:val="TableParagraph"/>
              <w:rPr>
                <w:sz w:val="20"/>
              </w:rPr>
            </w:pPr>
          </w:p>
        </w:tc>
        <w:tc>
          <w:tcPr>
            <w:tcW w:w="591" w:type="dxa"/>
            <w:shd w:val="clear" w:color="auto" w:fill="BEBEBE"/>
          </w:tcPr>
          <w:p w:rsidR="0012517F" w:rsidRDefault="0012517F">
            <w:pPr>
              <w:pStyle w:val="TableParagraph"/>
              <w:rPr>
                <w:sz w:val="20"/>
              </w:rPr>
            </w:pPr>
          </w:p>
        </w:tc>
      </w:tr>
      <w:tr w:rsidR="0012517F">
        <w:trPr>
          <w:trHeight w:val="275"/>
        </w:trPr>
        <w:tc>
          <w:tcPr>
            <w:tcW w:w="9640" w:type="dxa"/>
            <w:gridSpan w:val="7"/>
          </w:tcPr>
          <w:p w:rsidR="0012517F" w:rsidRDefault="006F0A98">
            <w:pPr>
              <w:pStyle w:val="TableParagraph"/>
              <w:spacing w:line="256" w:lineRule="exact"/>
              <w:ind w:left="45" w:right="36"/>
              <w:jc w:val="center"/>
              <w:rPr>
                <w:b/>
                <w:sz w:val="24"/>
              </w:rPr>
            </w:pPr>
            <w:r>
              <w:rPr>
                <w:b/>
                <w:sz w:val="24"/>
              </w:rPr>
              <w:t>ЗМІСТОВИЙ</w:t>
            </w:r>
            <w:r>
              <w:rPr>
                <w:b/>
                <w:spacing w:val="-4"/>
                <w:sz w:val="24"/>
              </w:rPr>
              <w:t xml:space="preserve"> </w:t>
            </w:r>
            <w:r>
              <w:rPr>
                <w:b/>
                <w:sz w:val="24"/>
              </w:rPr>
              <w:t>МОДУЛЬ 4.</w:t>
            </w:r>
            <w:r>
              <w:rPr>
                <w:b/>
                <w:spacing w:val="-12"/>
                <w:sz w:val="24"/>
              </w:rPr>
              <w:t xml:space="preserve"> </w:t>
            </w:r>
            <w:r>
              <w:rPr>
                <w:b/>
                <w:spacing w:val="-2"/>
                <w:sz w:val="24"/>
              </w:rPr>
              <w:t>Баскетбол</w:t>
            </w:r>
          </w:p>
        </w:tc>
      </w:tr>
      <w:tr w:rsidR="0012517F">
        <w:trPr>
          <w:trHeight w:val="827"/>
        </w:trPr>
        <w:tc>
          <w:tcPr>
            <w:tcW w:w="5747" w:type="dxa"/>
          </w:tcPr>
          <w:p w:rsidR="0012517F" w:rsidRDefault="006F0A98">
            <w:pPr>
              <w:pStyle w:val="TableParagraph"/>
              <w:ind w:left="110"/>
              <w:rPr>
                <w:sz w:val="24"/>
              </w:rPr>
            </w:pPr>
            <w:r>
              <w:rPr>
                <w:sz w:val="24"/>
              </w:rPr>
              <w:t>Тема</w:t>
            </w:r>
            <w:r>
              <w:rPr>
                <w:spacing w:val="-1"/>
                <w:sz w:val="24"/>
              </w:rPr>
              <w:t xml:space="preserve"> </w:t>
            </w:r>
            <w:r>
              <w:rPr>
                <w:sz w:val="24"/>
              </w:rPr>
              <w:t>12. Організація техніко-тактичних дій у</w:t>
            </w:r>
            <w:r>
              <w:rPr>
                <w:spacing w:val="-3"/>
                <w:sz w:val="24"/>
              </w:rPr>
              <w:t xml:space="preserve"> </w:t>
            </w:r>
            <w:r>
              <w:rPr>
                <w:sz w:val="24"/>
              </w:rPr>
              <w:t>процесі гри;</w:t>
            </w:r>
            <w:r>
              <w:rPr>
                <w:spacing w:val="42"/>
                <w:sz w:val="24"/>
              </w:rPr>
              <w:t xml:space="preserve"> </w:t>
            </w:r>
            <w:r>
              <w:rPr>
                <w:sz w:val="24"/>
              </w:rPr>
              <w:t>особливості</w:t>
            </w:r>
            <w:r>
              <w:rPr>
                <w:spacing w:val="42"/>
                <w:sz w:val="24"/>
              </w:rPr>
              <w:t xml:space="preserve"> </w:t>
            </w:r>
            <w:r>
              <w:rPr>
                <w:sz w:val="24"/>
              </w:rPr>
              <w:t>проведення</w:t>
            </w:r>
            <w:r>
              <w:rPr>
                <w:spacing w:val="42"/>
                <w:sz w:val="24"/>
              </w:rPr>
              <w:t xml:space="preserve"> </w:t>
            </w:r>
            <w:r>
              <w:rPr>
                <w:sz w:val="24"/>
              </w:rPr>
              <w:t>та</w:t>
            </w:r>
            <w:r>
              <w:rPr>
                <w:spacing w:val="43"/>
                <w:sz w:val="24"/>
              </w:rPr>
              <w:t xml:space="preserve"> </w:t>
            </w:r>
            <w:r>
              <w:rPr>
                <w:sz w:val="24"/>
              </w:rPr>
              <w:t>суддівство</w:t>
            </w:r>
            <w:r>
              <w:rPr>
                <w:spacing w:val="42"/>
                <w:sz w:val="24"/>
              </w:rPr>
              <w:t xml:space="preserve"> </w:t>
            </w:r>
            <w:r>
              <w:rPr>
                <w:spacing w:val="-2"/>
                <w:sz w:val="24"/>
              </w:rPr>
              <w:t>змагань;</w:t>
            </w:r>
          </w:p>
          <w:p w:rsidR="0012517F" w:rsidRDefault="006F0A98">
            <w:pPr>
              <w:pStyle w:val="TableParagraph"/>
              <w:spacing w:line="264" w:lineRule="exact"/>
              <w:ind w:left="110"/>
              <w:rPr>
                <w:sz w:val="24"/>
              </w:rPr>
            </w:pPr>
            <w:r>
              <w:rPr>
                <w:sz w:val="24"/>
              </w:rPr>
              <w:t>методика</w:t>
            </w:r>
            <w:r>
              <w:rPr>
                <w:spacing w:val="-5"/>
                <w:sz w:val="24"/>
              </w:rPr>
              <w:t xml:space="preserve"> </w:t>
            </w:r>
            <w:r>
              <w:rPr>
                <w:sz w:val="24"/>
              </w:rPr>
              <w:t>організації</w:t>
            </w:r>
            <w:r>
              <w:rPr>
                <w:spacing w:val="-3"/>
                <w:sz w:val="24"/>
              </w:rPr>
              <w:t xml:space="preserve"> </w:t>
            </w:r>
            <w:r>
              <w:rPr>
                <w:sz w:val="24"/>
              </w:rPr>
              <w:t>самостійних</w:t>
            </w:r>
            <w:r>
              <w:rPr>
                <w:spacing w:val="-4"/>
                <w:sz w:val="24"/>
              </w:rPr>
              <w:t xml:space="preserve"> </w:t>
            </w:r>
            <w:r>
              <w:rPr>
                <w:spacing w:val="-2"/>
                <w:sz w:val="24"/>
              </w:rPr>
              <w:t>занять.</w:t>
            </w:r>
          </w:p>
        </w:tc>
        <w:tc>
          <w:tcPr>
            <w:tcW w:w="716" w:type="dxa"/>
          </w:tcPr>
          <w:p w:rsidR="0012517F" w:rsidRDefault="0012517F">
            <w:pPr>
              <w:pStyle w:val="TableParagraph"/>
              <w:rPr>
                <w:sz w:val="24"/>
              </w:rPr>
            </w:pPr>
          </w:p>
        </w:tc>
        <w:tc>
          <w:tcPr>
            <w:tcW w:w="697" w:type="dxa"/>
          </w:tcPr>
          <w:p w:rsidR="0012517F" w:rsidRDefault="0012517F">
            <w:pPr>
              <w:pStyle w:val="TableParagraph"/>
              <w:rPr>
                <w:sz w:val="24"/>
              </w:rPr>
            </w:pPr>
          </w:p>
        </w:tc>
        <w:tc>
          <w:tcPr>
            <w:tcW w:w="702" w:type="dxa"/>
          </w:tcPr>
          <w:p w:rsidR="0012517F" w:rsidRDefault="006F0A98">
            <w:pPr>
              <w:pStyle w:val="TableParagraph"/>
              <w:spacing w:line="268" w:lineRule="exact"/>
              <w:ind w:left="38" w:right="33"/>
              <w:jc w:val="center"/>
              <w:rPr>
                <w:sz w:val="24"/>
              </w:rPr>
            </w:pPr>
            <w:r>
              <w:rPr>
                <w:spacing w:val="-10"/>
                <w:sz w:val="24"/>
              </w:rPr>
              <w:t>2</w:t>
            </w:r>
          </w:p>
        </w:tc>
        <w:tc>
          <w:tcPr>
            <w:tcW w:w="620" w:type="dxa"/>
          </w:tcPr>
          <w:p w:rsidR="0012517F" w:rsidRDefault="0012517F">
            <w:pPr>
              <w:pStyle w:val="TableParagraph"/>
              <w:rPr>
                <w:sz w:val="24"/>
              </w:rPr>
            </w:pPr>
          </w:p>
        </w:tc>
        <w:tc>
          <w:tcPr>
            <w:tcW w:w="567" w:type="dxa"/>
          </w:tcPr>
          <w:p w:rsidR="0012517F" w:rsidRDefault="0012517F">
            <w:pPr>
              <w:pStyle w:val="TableParagraph"/>
              <w:rPr>
                <w:sz w:val="24"/>
              </w:rPr>
            </w:pPr>
          </w:p>
        </w:tc>
        <w:tc>
          <w:tcPr>
            <w:tcW w:w="591" w:type="dxa"/>
          </w:tcPr>
          <w:p w:rsidR="0012517F" w:rsidRDefault="0012517F">
            <w:pPr>
              <w:pStyle w:val="TableParagraph"/>
              <w:rPr>
                <w:sz w:val="24"/>
              </w:rPr>
            </w:pPr>
          </w:p>
        </w:tc>
      </w:tr>
      <w:tr w:rsidR="0012517F">
        <w:trPr>
          <w:trHeight w:val="275"/>
        </w:trPr>
        <w:tc>
          <w:tcPr>
            <w:tcW w:w="5747" w:type="dxa"/>
          </w:tcPr>
          <w:p w:rsidR="0012517F" w:rsidRDefault="006F0A98">
            <w:pPr>
              <w:pStyle w:val="TableParagraph"/>
              <w:spacing w:line="256" w:lineRule="exact"/>
              <w:ind w:left="110"/>
              <w:rPr>
                <w:sz w:val="24"/>
              </w:rPr>
            </w:pPr>
            <w:r>
              <w:rPr>
                <w:sz w:val="24"/>
              </w:rPr>
              <w:t>Тема</w:t>
            </w:r>
            <w:r>
              <w:rPr>
                <w:spacing w:val="-4"/>
                <w:sz w:val="24"/>
              </w:rPr>
              <w:t xml:space="preserve"> </w:t>
            </w:r>
            <w:r>
              <w:rPr>
                <w:sz w:val="24"/>
              </w:rPr>
              <w:t>13.</w:t>
            </w:r>
            <w:r>
              <w:rPr>
                <w:spacing w:val="-12"/>
                <w:sz w:val="24"/>
              </w:rPr>
              <w:t xml:space="preserve"> </w:t>
            </w:r>
            <w:r>
              <w:rPr>
                <w:sz w:val="24"/>
              </w:rPr>
              <w:t>Спеціальна</w:t>
            </w:r>
            <w:r>
              <w:rPr>
                <w:spacing w:val="-4"/>
                <w:sz w:val="24"/>
              </w:rPr>
              <w:t xml:space="preserve"> </w:t>
            </w:r>
            <w:r>
              <w:rPr>
                <w:sz w:val="24"/>
              </w:rPr>
              <w:t>фізична</w:t>
            </w:r>
            <w:r>
              <w:rPr>
                <w:spacing w:val="-3"/>
                <w:sz w:val="24"/>
              </w:rPr>
              <w:t xml:space="preserve"> </w:t>
            </w:r>
            <w:r>
              <w:rPr>
                <w:spacing w:val="-2"/>
                <w:sz w:val="24"/>
              </w:rPr>
              <w:t>підготовка.</w:t>
            </w:r>
          </w:p>
        </w:tc>
        <w:tc>
          <w:tcPr>
            <w:tcW w:w="716" w:type="dxa"/>
          </w:tcPr>
          <w:p w:rsidR="0012517F" w:rsidRDefault="0012517F">
            <w:pPr>
              <w:pStyle w:val="TableParagraph"/>
              <w:rPr>
                <w:sz w:val="20"/>
              </w:rPr>
            </w:pPr>
          </w:p>
        </w:tc>
        <w:tc>
          <w:tcPr>
            <w:tcW w:w="697" w:type="dxa"/>
          </w:tcPr>
          <w:p w:rsidR="0012517F" w:rsidRDefault="0012517F">
            <w:pPr>
              <w:pStyle w:val="TableParagraph"/>
              <w:rPr>
                <w:sz w:val="20"/>
              </w:rPr>
            </w:pPr>
          </w:p>
        </w:tc>
        <w:tc>
          <w:tcPr>
            <w:tcW w:w="702" w:type="dxa"/>
          </w:tcPr>
          <w:p w:rsidR="0012517F" w:rsidRDefault="006F0A98">
            <w:pPr>
              <w:pStyle w:val="TableParagraph"/>
              <w:spacing w:line="256" w:lineRule="exact"/>
              <w:ind w:left="38" w:right="33"/>
              <w:jc w:val="center"/>
              <w:rPr>
                <w:sz w:val="24"/>
              </w:rPr>
            </w:pPr>
            <w:r>
              <w:rPr>
                <w:spacing w:val="-10"/>
                <w:sz w:val="24"/>
              </w:rPr>
              <w:t>4</w:t>
            </w:r>
          </w:p>
        </w:tc>
        <w:tc>
          <w:tcPr>
            <w:tcW w:w="620" w:type="dxa"/>
          </w:tcPr>
          <w:p w:rsidR="0012517F" w:rsidRDefault="0012517F">
            <w:pPr>
              <w:pStyle w:val="TableParagraph"/>
              <w:rPr>
                <w:sz w:val="20"/>
              </w:rPr>
            </w:pPr>
          </w:p>
        </w:tc>
        <w:tc>
          <w:tcPr>
            <w:tcW w:w="567" w:type="dxa"/>
          </w:tcPr>
          <w:p w:rsidR="0012517F" w:rsidRDefault="0012517F">
            <w:pPr>
              <w:pStyle w:val="TableParagraph"/>
              <w:rPr>
                <w:sz w:val="20"/>
              </w:rPr>
            </w:pPr>
          </w:p>
        </w:tc>
        <w:tc>
          <w:tcPr>
            <w:tcW w:w="591" w:type="dxa"/>
          </w:tcPr>
          <w:p w:rsidR="0012517F" w:rsidRDefault="0012517F">
            <w:pPr>
              <w:pStyle w:val="TableParagraph"/>
              <w:rPr>
                <w:sz w:val="20"/>
              </w:rPr>
            </w:pPr>
          </w:p>
        </w:tc>
      </w:tr>
      <w:tr w:rsidR="0012517F">
        <w:trPr>
          <w:trHeight w:val="275"/>
        </w:trPr>
        <w:tc>
          <w:tcPr>
            <w:tcW w:w="5747" w:type="dxa"/>
          </w:tcPr>
          <w:p w:rsidR="0012517F" w:rsidRDefault="006F0A98">
            <w:pPr>
              <w:pStyle w:val="TableParagraph"/>
              <w:spacing w:line="256" w:lineRule="exact"/>
              <w:ind w:left="110"/>
              <w:rPr>
                <w:sz w:val="24"/>
              </w:rPr>
            </w:pPr>
            <w:r>
              <w:rPr>
                <w:sz w:val="24"/>
              </w:rPr>
              <w:t>Тема</w:t>
            </w:r>
            <w:r>
              <w:rPr>
                <w:spacing w:val="-4"/>
                <w:sz w:val="24"/>
              </w:rPr>
              <w:t xml:space="preserve"> </w:t>
            </w:r>
            <w:r>
              <w:rPr>
                <w:sz w:val="24"/>
              </w:rPr>
              <w:t>14.</w:t>
            </w:r>
            <w:r>
              <w:rPr>
                <w:spacing w:val="-7"/>
                <w:sz w:val="24"/>
              </w:rPr>
              <w:t xml:space="preserve"> </w:t>
            </w:r>
            <w:r>
              <w:rPr>
                <w:sz w:val="24"/>
              </w:rPr>
              <w:t>Техніко-тактична</w:t>
            </w:r>
            <w:r>
              <w:rPr>
                <w:spacing w:val="-10"/>
                <w:sz w:val="24"/>
              </w:rPr>
              <w:t xml:space="preserve"> </w:t>
            </w:r>
            <w:r>
              <w:rPr>
                <w:spacing w:val="-2"/>
                <w:sz w:val="24"/>
              </w:rPr>
              <w:t>підготовка.</w:t>
            </w:r>
          </w:p>
        </w:tc>
        <w:tc>
          <w:tcPr>
            <w:tcW w:w="716" w:type="dxa"/>
          </w:tcPr>
          <w:p w:rsidR="0012517F" w:rsidRDefault="0012517F">
            <w:pPr>
              <w:pStyle w:val="TableParagraph"/>
              <w:rPr>
                <w:sz w:val="20"/>
              </w:rPr>
            </w:pPr>
          </w:p>
        </w:tc>
        <w:tc>
          <w:tcPr>
            <w:tcW w:w="697" w:type="dxa"/>
          </w:tcPr>
          <w:p w:rsidR="0012517F" w:rsidRDefault="0012517F">
            <w:pPr>
              <w:pStyle w:val="TableParagraph"/>
              <w:rPr>
                <w:sz w:val="20"/>
              </w:rPr>
            </w:pPr>
          </w:p>
        </w:tc>
        <w:tc>
          <w:tcPr>
            <w:tcW w:w="702" w:type="dxa"/>
          </w:tcPr>
          <w:p w:rsidR="0012517F" w:rsidRDefault="006F0A98">
            <w:pPr>
              <w:pStyle w:val="TableParagraph"/>
              <w:spacing w:line="256" w:lineRule="exact"/>
              <w:ind w:left="38" w:right="33"/>
              <w:jc w:val="center"/>
              <w:rPr>
                <w:sz w:val="24"/>
              </w:rPr>
            </w:pPr>
            <w:r>
              <w:rPr>
                <w:spacing w:val="-10"/>
                <w:sz w:val="24"/>
              </w:rPr>
              <w:t>4</w:t>
            </w:r>
          </w:p>
        </w:tc>
        <w:tc>
          <w:tcPr>
            <w:tcW w:w="620" w:type="dxa"/>
          </w:tcPr>
          <w:p w:rsidR="0012517F" w:rsidRDefault="0012517F">
            <w:pPr>
              <w:pStyle w:val="TableParagraph"/>
              <w:rPr>
                <w:sz w:val="20"/>
              </w:rPr>
            </w:pPr>
          </w:p>
        </w:tc>
        <w:tc>
          <w:tcPr>
            <w:tcW w:w="567" w:type="dxa"/>
          </w:tcPr>
          <w:p w:rsidR="0012517F" w:rsidRDefault="0012517F">
            <w:pPr>
              <w:pStyle w:val="TableParagraph"/>
              <w:rPr>
                <w:sz w:val="20"/>
              </w:rPr>
            </w:pPr>
          </w:p>
        </w:tc>
        <w:tc>
          <w:tcPr>
            <w:tcW w:w="591" w:type="dxa"/>
          </w:tcPr>
          <w:p w:rsidR="0012517F" w:rsidRDefault="0012517F">
            <w:pPr>
              <w:pStyle w:val="TableParagraph"/>
              <w:rPr>
                <w:sz w:val="20"/>
              </w:rPr>
            </w:pPr>
          </w:p>
        </w:tc>
      </w:tr>
      <w:tr w:rsidR="0012517F">
        <w:trPr>
          <w:trHeight w:val="275"/>
        </w:trPr>
        <w:tc>
          <w:tcPr>
            <w:tcW w:w="5747" w:type="dxa"/>
            <w:shd w:val="clear" w:color="auto" w:fill="BEBEBE"/>
          </w:tcPr>
          <w:p w:rsidR="0012517F" w:rsidRDefault="006F0A98">
            <w:pPr>
              <w:pStyle w:val="TableParagraph"/>
              <w:spacing w:line="256" w:lineRule="exact"/>
              <w:ind w:left="143"/>
              <w:rPr>
                <w:b/>
                <w:i/>
                <w:sz w:val="24"/>
              </w:rPr>
            </w:pPr>
            <w:r>
              <w:rPr>
                <w:b/>
                <w:i/>
                <w:sz w:val="24"/>
              </w:rPr>
              <w:t>Разом</w:t>
            </w:r>
            <w:r>
              <w:rPr>
                <w:b/>
                <w:i/>
                <w:spacing w:val="-4"/>
                <w:sz w:val="24"/>
              </w:rPr>
              <w:t xml:space="preserve"> </w:t>
            </w:r>
            <w:r>
              <w:rPr>
                <w:b/>
                <w:i/>
                <w:sz w:val="24"/>
              </w:rPr>
              <w:t>за</w:t>
            </w:r>
            <w:r>
              <w:rPr>
                <w:b/>
                <w:i/>
                <w:spacing w:val="-3"/>
                <w:sz w:val="24"/>
              </w:rPr>
              <w:t xml:space="preserve"> </w:t>
            </w:r>
            <w:r>
              <w:rPr>
                <w:b/>
                <w:i/>
                <w:sz w:val="24"/>
              </w:rPr>
              <w:t>змістовим</w:t>
            </w:r>
            <w:r>
              <w:rPr>
                <w:b/>
                <w:i/>
                <w:spacing w:val="-6"/>
                <w:sz w:val="24"/>
              </w:rPr>
              <w:t xml:space="preserve"> </w:t>
            </w:r>
            <w:r>
              <w:rPr>
                <w:b/>
                <w:i/>
                <w:sz w:val="24"/>
              </w:rPr>
              <w:t xml:space="preserve">модулем </w:t>
            </w:r>
            <w:r>
              <w:rPr>
                <w:b/>
                <w:i/>
                <w:spacing w:val="-10"/>
                <w:sz w:val="24"/>
              </w:rPr>
              <w:t>4</w:t>
            </w:r>
          </w:p>
        </w:tc>
        <w:tc>
          <w:tcPr>
            <w:tcW w:w="716" w:type="dxa"/>
            <w:shd w:val="clear" w:color="auto" w:fill="BEBEBE"/>
          </w:tcPr>
          <w:p w:rsidR="0012517F" w:rsidRDefault="0012517F">
            <w:pPr>
              <w:pStyle w:val="TableParagraph"/>
              <w:rPr>
                <w:sz w:val="20"/>
              </w:rPr>
            </w:pPr>
          </w:p>
        </w:tc>
        <w:tc>
          <w:tcPr>
            <w:tcW w:w="697" w:type="dxa"/>
            <w:shd w:val="clear" w:color="auto" w:fill="BEBEBE"/>
          </w:tcPr>
          <w:p w:rsidR="0012517F" w:rsidRDefault="0012517F">
            <w:pPr>
              <w:pStyle w:val="TableParagraph"/>
              <w:rPr>
                <w:sz w:val="20"/>
              </w:rPr>
            </w:pPr>
          </w:p>
        </w:tc>
        <w:tc>
          <w:tcPr>
            <w:tcW w:w="702" w:type="dxa"/>
            <w:shd w:val="clear" w:color="auto" w:fill="BEBEBE"/>
          </w:tcPr>
          <w:p w:rsidR="0012517F" w:rsidRDefault="006F0A98">
            <w:pPr>
              <w:pStyle w:val="TableParagraph"/>
              <w:spacing w:line="256" w:lineRule="exact"/>
              <w:ind w:left="38"/>
              <w:jc w:val="center"/>
              <w:rPr>
                <w:b/>
                <w:sz w:val="24"/>
              </w:rPr>
            </w:pPr>
            <w:r>
              <w:rPr>
                <w:b/>
                <w:spacing w:val="-5"/>
                <w:sz w:val="24"/>
              </w:rPr>
              <w:t>10</w:t>
            </w:r>
          </w:p>
        </w:tc>
        <w:tc>
          <w:tcPr>
            <w:tcW w:w="620" w:type="dxa"/>
            <w:shd w:val="clear" w:color="auto" w:fill="BEBEBE"/>
          </w:tcPr>
          <w:p w:rsidR="0012517F" w:rsidRDefault="0012517F">
            <w:pPr>
              <w:pStyle w:val="TableParagraph"/>
              <w:rPr>
                <w:sz w:val="20"/>
              </w:rPr>
            </w:pPr>
          </w:p>
        </w:tc>
        <w:tc>
          <w:tcPr>
            <w:tcW w:w="567" w:type="dxa"/>
            <w:shd w:val="clear" w:color="auto" w:fill="BEBEBE"/>
          </w:tcPr>
          <w:p w:rsidR="0012517F" w:rsidRDefault="0012517F">
            <w:pPr>
              <w:pStyle w:val="TableParagraph"/>
              <w:rPr>
                <w:sz w:val="20"/>
              </w:rPr>
            </w:pPr>
          </w:p>
        </w:tc>
        <w:tc>
          <w:tcPr>
            <w:tcW w:w="591" w:type="dxa"/>
            <w:shd w:val="clear" w:color="auto" w:fill="BEBEBE"/>
          </w:tcPr>
          <w:p w:rsidR="0012517F" w:rsidRDefault="0012517F">
            <w:pPr>
              <w:pStyle w:val="TableParagraph"/>
              <w:rPr>
                <w:sz w:val="20"/>
              </w:rPr>
            </w:pPr>
          </w:p>
        </w:tc>
      </w:tr>
      <w:tr w:rsidR="0012517F">
        <w:trPr>
          <w:trHeight w:val="278"/>
        </w:trPr>
        <w:tc>
          <w:tcPr>
            <w:tcW w:w="9640" w:type="dxa"/>
            <w:gridSpan w:val="7"/>
          </w:tcPr>
          <w:p w:rsidR="0012517F" w:rsidRDefault="006F0A98">
            <w:pPr>
              <w:pStyle w:val="TableParagraph"/>
              <w:spacing w:line="258" w:lineRule="exact"/>
              <w:ind w:left="45" w:right="3"/>
              <w:jc w:val="center"/>
              <w:rPr>
                <w:b/>
                <w:sz w:val="24"/>
              </w:rPr>
            </w:pPr>
            <w:r>
              <w:rPr>
                <w:b/>
                <w:sz w:val="24"/>
              </w:rPr>
              <w:t>ЗМІСТОВИЙ</w:t>
            </w:r>
            <w:r>
              <w:rPr>
                <w:b/>
                <w:spacing w:val="-4"/>
                <w:sz w:val="24"/>
              </w:rPr>
              <w:t xml:space="preserve"> </w:t>
            </w:r>
            <w:r>
              <w:rPr>
                <w:b/>
                <w:sz w:val="24"/>
              </w:rPr>
              <w:t>МОДУЛЬ 5.</w:t>
            </w:r>
            <w:r>
              <w:rPr>
                <w:b/>
                <w:spacing w:val="-14"/>
                <w:sz w:val="24"/>
              </w:rPr>
              <w:t xml:space="preserve"> </w:t>
            </w:r>
            <w:r>
              <w:rPr>
                <w:b/>
                <w:spacing w:val="-2"/>
                <w:sz w:val="24"/>
              </w:rPr>
              <w:t>Гімнастика</w:t>
            </w:r>
          </w:p>
        </w:tc>
      </w:tr>
      <w:tr w:rsidR="0012517F">
        <w:trPr>
          <w:trHeight w:val="551"/>
        </w:trPr>
        <w:tc>
          <w:tcPr>
            <w:tcW w:w="5747" w:type="dxa"/>
          </w:tcPr>
          <w:p w:rsidR="0012517F" w:rsidRDefault="006F0A98">
            <w:pPr>
              <w:pStyle w:val="TableParagraph"/>
              <w:spacing w:line="268" w:lineRule="exact"/>
              <w:ind w:left="143"/>
              <w:rPr>
                <w:sz w:val="24"/>
              </w:rPr>
            </w:pPr>
            <w:r>
              <w:rPr>
                <w:sz w:val="24"/>
              </w:rPr>
              <w:t>Тема</w:t>
            </w:r>
            <w:r>
              <w:rPr>
                <w:spacing w:val="-2"/>
                <w:sz w:val="24"/>
              </w:rPr>
              <w:t xml:space="preserve"> </w:t>
            </w:r>
            <w:r>
              <w:rPr>
                <w:sz w:val="24"/>
              </w:rPr>
              <w:t>15.</w:t>
            </w:r>
            <w:r>
              <w:rPr>
                <w:spacing w:val="-1"/>
                <w:sz w:val="24"/>
              </w:rPr>
              <w:t xml:space="preserve"> </w:t>
            </w:r>
            <w:r>
              <w:rPr>
                <w:sz w:val="24"/>
              </w:rPr>
              <w:t>Методика</w:t>
            </w:r>
            <w:r>
              <w:rPr>
                <w:spacing w:val="-1"/>
                <w:sz w:val="24"/>
              </w:rPr>
              <w:t xml:space="preserve"> </w:t>
            </w:r>
            <w:r>
              <w:rPr>
                <w:sz w:val="24"/>
              </w:rPr>
              <w:t>розвитку</w:t>
            </w:r>
            <w:r>
              <w:rPr>
                <w:spacing w:val="-8"/>
                <w:sz w:val="24"/>
              </w:rPr>
              <w:t xml:space="preserve"> </w:t>
            </w:r>
            <w:r>
              <w:rPr>
                <w:spacing w:val="-4"/>
                <w:sz w:val="24"/>
              </w:rPr>
              <w:t>сили.</w:t>
            </w:r>
          </w:p>
          <w:p w:rsidR="0012517F" w:rsidRDefault="006F0A98">
            <w:pPr>
              <w:pStyle w:val="TableParagraph"/>
              <w:spacing w:line="264" w:lineRule="exact"/>
              <w:ind w:left="143"/>
              <w:rPr>
                <w:sz w:val="24"/>
              </w:rPr>
            </w:pPr>
            <w:r>
              <w:rPr>
                <w:sz w:val="24"/>
              </w:rPr>
              <w:t>Правила</w:t>
            </w:r>
            <w:r>
              <w:rPr>
                <w:spacing w:val="-5"/>
                <w:sz w:val="24"/>
              </w:rPr>
              <w:t xml:space="preserve"> </w:t>
            </w:r>
            <w:r>
              <w:rPr>
                <w:sz w:val="24"/>
              </w:rPr>
              <w:t>безпеки</w:t>
            </w:r>
            <w:r>
              <w:rPr>
                <w:spacing w:val="-1"/>
                <w:sz w:val="24"/>
              </w:rPr>
              <w:t xml:space="preserve"> </w:t>
            </w:r>
            <w:r>
              <w:rPr>
                <w:sz w:val="24"/>
              </w:rPr>
              <w:t>на</w:t>
            </w:r>
            <w:r>
              <w:rPr>
                <w:spacing w:val="-1"/>
                <w:sz w:val="24"/>
              </w:rPr>
              <w:t xml:space="preserve"> </w:t>
            </w:r>
            <w:r>
              <w:rPr>
                <w:sz w:val="24"/>
              </w:rPr>
              <w:t xml:space="preserve">уроках </w:t>
            </w:r>
            <w:r>
              <w:rPr>
                <w:spacing w:val="-2"/>
                <w:sz w:val="24"/>
              </w:rPr>
              <w:t>гімнастики.</w:t>
            </w:r>
          </w:p>
        </w:tc>
        <w:tc>
          <w:tcPr>
            <w:tcW w:w="716" w:type="dxa"/>
          </w:tcPr>
          <w:p w:rsidR="0012517F" w:rsidRDefault="0012517F">
            <w:pPr>
              <w:pStyle w:val="TableParagraph"/>
              <w:rPr>
                <w:sz w:val="24"/>
              </w:rPr>
            </w:pPr>
          </w:p>
        </w:tc>
        <w:tc>
          <w:tcPr>
            <w:tcW w:w="697" w:type="dxa"/>
          </w:tcPr>
          <w:p w:rsidR="0012517F" w:rsidRDefault="0012517F">
            <w:pPr>
              <w:pStyle w:val="TableParagraph"/>
              <w:rPr>
                <w:sz w:val="24"/>
              </w:rPr>
            </w:pPr>
          </w:p>
        </w:tc>
        <w:tc>
          <w:tcPr>
            <w:tcW w:w="702" w:type="dxa"/>
          </w:tcPr>
          <w:p w:rsidR="0012517F" w:rsidRDefault="006F0A98">
            <w:pPr>
              <w:pStyle w:val="TableParagraph"/>
              <w:spacing w:line="268" w:lineRule="exact"/>
              <w:ind w:left="38"/>
              <w:jc w:val="center"/>
              <w:rPr>
                <w:sz w:val="24"/>
              </w:rPr>
            </w:pPr>
            <w:r>
              <w:rPr>
                <w:spacing w:val="-10"/>
                <w:sz w:val="24"/>
              </w:rPr>
              <w:t>2</w:t>
            </w:r>
          </w:p>
        </w:tc>
        <w:tc>
          <w:tcPr>
            <w:tcW w:w="620" w:type="dxa"/>
          </w:tcPr>
          <w:p w:rsidR="0012517F" w:rsidRDefault="0012517F">
            <w:pPr>
              <w:pStyle w:val="TableParagraph"/>
              <w:rPr>
                <w:sz w:val="24"/>
              </w:rPr>
            </w:pPr>
          </w:p>
        </w:tc>
        <w:tc>
          <w:tcPr>
            <w:tcW w:w="567" w:type="dxa"/>
          </w:tcPr>
          <w:p w:rsidR="0012517F" w:rsidRDefault="0012517F">
            <w:pPr>
              <w:pStyle w:val="TableParagraph"/>
              <w:rPr>
                <w:sz w:val="24"/>
              </w:rPr>
            </w:pPr>
          </w:p>
        </w:tc>
        <w:tc>
          <w:tcPr>
            <w:tcW w:w="591" w:type="dxa"/>
          </w:tcPr>
          <w:p w:rsidR="0012517F" w:rsidRDefault="0012517F">
            <w:pPr>
              <w:pStyle w:val="TableParagraph"/>
              <w:rPr>
                <w:sz w:val="24"/>
              </w:rPr>
            </w:pPr>
          </w:p>
        </w:tc>
      </w:tr>
      <w:tr w:rsidR="0012517F">
        <w:trPr>
          <w:trHeight w:val="275"/>
        </w:trPr>
        <w:tc>
          <w:tcPr>
            <w:tcW w:w="5747" w:type="dxa"/>
          </w:tcPr>
          <w:p w:rsidR="0012517F" w:rsidRDefault="006F0A98">
            <w:pPr>
              <w:pStyle w:val="TableParagraph"/>
              <w:spacing w:line="256" w:lineRule="exact"/>
              <w:ind w:left="143"/>
              <w:rPr>
                <w:sz w:val="24"/>
              </w:rPr>
            </w:pPr>
            <w:r>
              <w:rPr>
                <w:sz w:val="24"/>
              </w:rPr>
              <w:t>Тема</w:t>
            </w:r>
            <w:r>
              <w:rPr>
                <w:spacing w:val="-4"/>
                <w:sz w:val="24"/>
              </w:rPr>
              <w:t xml:space="preserve"> </w:t>
            </w:r>
            <w:r>
              <w:rPr>
                <w:sz w:val="24"/>
              </w:rPr>
              <w:t>16.</w:t>
            </w:r>
            <w:r>
              <w:rPr>
                <w:spacing w:val="-12"/>
                <w:sz w:val="24"/>
              </w:rPr>
              <w:t xml:space="preserve"> </w:t>
            </w:r>
            <w:r>
              <w:rPr>
                <w:sz w:val="24"/>
              </w:rPr>
              <w:t>Спеціальна</w:t>
            </w:r>
            <w:r>
              <w:rPr>
                <w:spacing w:val="-4"/>
                <w:sz w:val="24"/>
              </w:rPr>
              <w:t xml:space="preserve"> </w:t>
            </w:r>
            <w:r>
              <w:rPr>
                <w:sz w:val="24"/>
              </w:rPr>
              <w:t>фізична</w:t>
            </w:r>
            <w:r>
              <w:rPr>
                <w:spacing w:val="-3"/>
                <w:sz w:val="24"/>
              </w:rPr>
              <w:t xml:space="preserve"> </w:t>
            </w:r>
            <w:r>
              <w:rPr>
                <w:spacing w:val="-2"/>
                <w:sz w:val="24"/>
              </w:rPr>
              <w:t>підготовка.</w:t>
            </w:r>
          </w:p>
        </w:tc>
        <w:tc>
          <w:tcPr>
            <w:tcW w:w="716" w:type="dxa"/>
          </w:tcPr>
          <w:p w:rsidR="0012517F" w:rsidRDefault="0012517F">
            <w:pPr>
              <w:pStyle w:val="TableParagraph"/>
              <w:rPr>
                <w:sz w:val="20"/>
              </w:rPr>
            </w:pPr>
          </w:p>
        </w:tc>
        <w:tc>
          <w:tcPr>
            <w:tcW w:w="697" w:type="dxa"/>
          </w:tcPr>
          <w:p w:rsidR="0012517F" w:rsidRDefault="0012517F">
            <w:pPr>
              <w:pStyle w:val="TableParagraph"/>
              <w:rPr>
                <w:sz w:val="20"/>
              </w:rPr>
            </w:pPr>
          </w:p>
        </w:tc>
        <w:tc>
          <w:tcPr>
            <w:tcW w:w="702" w:type="dxa"/>
          </w:tcPr>
          <w:p w:rsidR="0012517F" w:rsidRDefault="006F0A98">
            <w:pPr>
              <w:pStyle w:val="TableParagraph"/>
              <w:spacing w:line="256" w:lineRule="exact"/>
              <w:ind w:left="38"/>
              <w:jc w:val="center"/>
              <w:rPr>
                <w:sz w:val="24"/>
              </w:rPr>
            </w:pPr>
            <w:r>
              <w:rPr>
                <w:spacing w:val="-10"/>
                <w:sz w:val="24"/>
              </w:rPr>
              <w:t>2</w:t>
            </w:r>
          </w:p>
        </w:tc>
        <w:tc>
          <w:tcPr>
            <w:tcW w:w="620" w:type="dxa"/>
          </w:tcPr>
          <w:p w:rsidR="0012517F" w:rsidRDefault="0012517F">
            <w:pPr>
              <w:pStyle w:val="TableParagraph"/>
              <w:rPr>
                <w:sz w:val="20"/>
              </w:rPr>
            </w:pPr>
          </w:p>
        </w:tc>
        <w:tc>
          <w:tcPr>
            <w:tcW w:w="567" w:type="dxa"/>
          </w:tcPr>
          <w:p w:rsidR="0012517F" w:rsidRDefault="0012517F">
            <w:pPr>
              <w:pStyle w:val="TableParagraph"/>
              <w:rPr>
                <w:sz w:val="20"/>
              </w:rPr>
            </w:pPr>
          </w:p>
        </w:tc>
        <w:tc>
          <w:tcPr>
            <w:tcW w:w="591" w:type="dxa"/>
          </w:tcPr>
          <w:p w:rsidR="0012517F" w:rsidRDefault="0012517F">
            <w:pPr>
              <w:pStyle w:val="TableParagraph"/>
              <w:rPr>
                <w:sz w:val="20"/>
              </w:rPr>
            </w:pPr>
          </w:p>
        </w:tc>
      </w:tr>
      <w:tr w:rsidR="0012517F">
        <w:trPr>
          <w:trHeight w:val="275"/>
        </w:trPr>
        <w:tc>
          <w:tcPr>
            <w:tcW w:w="5747" w:type="dxa"/>
          </w:tcPr>
          <w:p w:rsidR="0012517F" w:rsidRDefault="006F0A98">
            <w:pPr>
              <w:pStyle w:val="TableParagraph"/>
              <w:spacing w:line="256" w:lineRule="exact"/>
              <w:ind w:left="143"/>
              <w:rPr>
                <w:sz w:val="24"/>
              </w:rPr>
            </w:pPr>
            <w:r>
              <w:rPr>
                <w:sz w:val="24"/>
              </w:rPr>
              <w:t>Тема</w:t>
            </w:r>
            <w:r>
              <w:rPr>
                <w:spacing w:val="-3"/>
                <w:sz w:val="24"/>
              </w:rPr>
              <w:t xml:space="preserve"> </w:t>
            </w:r>
            <w:r>
              <w:rPr>
                <w:sz w:val="24"/>
              </w:rPr>
              <w:t>17.</w:t>
            </w:r>
            <w:r>
              <w:rPr>
                <w:spacing w:val="-11"/>
                <w:sz w:val="24"/>
              </w:rPr>
              <w:t xml:space="preserve"> </w:t>
            </w:r>
            <w:r>
              <w:rPr>
                <w:sz w:val="24"/>
              </w:rPr>
              <w:t>Стрибки.</w:t>
            </w:r>
            <w:r>
              <w:rPr>
                <w:spacing w:val="-1"/>
                <w:sz w:val="24"/>
              </w:rPr>
              <w:t xml:space="preserve"> </w:t>
            </w:r>
            <w:r>
              <w:rPr>
                <w:sz w:val="24"/>
              </w:rPr>
              <w:t>Лазіння.</w:t>
            </w:r>
            <w:r>
              <w:rPr>
                <w:spacing w:val="-1"/>
                <w:sz w:val="24"/>
              </w:rPr>
              <w:t xml:space="preserve"> </w:t>
            </w:r>
            <w:r>
              <w:rPr>
                <w:spacing w:val="-2"/>
                <w:sz w:val="24"/>
              </w:rPr>
              <w:t>Рівновага.</w:t>
            </w:r>
          </w:p>
        </w:tc>
        <w:tc>
          <w:tcPr>
            <w:tcW w:w="716" w:type="dxa"/>
          </w:tcPr>
          <w:p w:rsidR="0012517F" w:rsidRDefault="0012517F">
            <w:pPr>
              <w:pStyle w:val="TableParagraph"/>
              <w:rPr>
                <w:sz w:val="20"/>
              </w:rPr>
            </w:pPr>
          </w:p>
        </w:tc>
        <w:tc>
          <w:tcPr>
            <w:tcW w:w="697" w:type="dxa"/>
          </w:tcPr>
          <w:p w:rsidR="0012517F" w:rsidRDefault="0012517F">
            <w:pPr>
              <w:pStyle w:val="TableParagraph"/>
              <w:rPr>
                <w:sz w:val="20"/>
              </w:rPr>
            </w:pPr>
          </w:p>
        </w:tc>
        <w:tc>
          <w:tcPr>
            <w:tcW w:w="702" w:type="dxa"/>
          </w:tcPr>
          <w:p w:rsidR="0012517F" w:rsidRDefault="006F0A98">
            <w:pPr>
              <w:pStyle w:val="TableParagraph"/>
              <w:spacing w:line="256" w:lineRule="exact"/>
              <w:ind w:left="38"/>
              <w:jc w:val="center"/>
              <w:rPr>
                <w:sz w:val="24"/>
              </w:rPr>
            </w:pPr>
            <w:r>
              <w:rPr>
                <w:spacing w:val="-10"/>
                <w:sz w:val="24"/>
              </w:rPr>
              <w:t>2</w:t>
            </w:r>
          </w:p>
        </w:tc>
        <w:tc>
          <w:tcPr>
            <w:tcW w:w="620" w:type="dxa"/>
          </w:tcPr>
          <w:p w:rsidR="0012517F" w:rsidRDefault="0012517F">
            <w:pPr>
              <w:pStyle w:val="TableParagraph"/>
              <w:rPr>
                <w:sz w:val="20"/>
              </w:rPr>
            </w:pPr>
          </w:p>
        </w:tc>
        <w:tc>
          <w:tcPr>
            <w:tcW w:w="567" w:type="dxa"/>
          </w:tcPr>
          <w:p w:rsidR="0012517F" w:rsidRDefault="0012517F">
            <w:pPr>
              <w:pStyle w:val="TableParagraph"/>
              <w:rPr>
                <w:sz w:val="20"/>
              </w:rPr>
            </w:pPr>
          </w:p>
        </w:tc>
        <w:tc>
          <w:tcPr>
            <w:tcW w:w="591" w:type="dxa"/>
          </w:tcPr>
          <w:p w:rsidR="0012517F" w:rsidRDefault="0012517F">
            <w:pPr>
              <w:pStyle w:val="TableParagraph"/>
              <w:rPr>
                <w:sz w:val="20"/>
              </w:rPr>
            </w:pPr>
          </w:p>
        </w:tc>
      </w:tr>
      <w:tr w:rsidR="0012517F">
        <w:trPr>
          <w:trHeight w:val="552"/>
        </w:trPr>
        <w:tc>
          <w:tcPr>
            <w:tcW w:w="5747" w:type="dxa"/>
          </w:tcPr>
          <w:p w:rsidR="0012517F" w:rsidRDefault="006F0A98">
            <w:pPr>
              <w:pStyle w:val="TableParagraph"/>
              <w:spacing w:line="268" w:lineRule="exact"/>
              <w:ind w:left="143"/>
              <w:rPr>
                <w:sz w:val="24"/>
              </w:rPr>
            </w:pPr>
            <w:r>
              <w:rPr>
                <w:sz w:val="24"/>
              </w:rPr>
              <w:t>Тема</w:t>
            </w:r>
            <w:r>
              <w:rPr>
                <w:spacing w:val="-3"/>
                <w:sz w:val="24"/>
              </w:rPr>
              <w:t xml:space="preserve"> </w:t>
            </w:r>
            <w:r>
              <w:rPr>
                <w:sz w:val="24"/>
              </w:rPr>
              <w:t>18.</w:t>
            </w:r>
            <w:r>
              <w:rPr>
                <w:spacing w:val="-2"/>
                <w:sz w:val="24"/>
              </w:rPr>
              <w:t xml:space="preserve"> </w:t>
            </w:r>
            <w:r>
              <w:rPr>
                <w:sz w:val="24"/>
              </w:rPr>
              <w:t>Акробатика.</w:t>
            </w:r>
            <w:r>
              <w:rPr>
                <w:spacing w:val="-2"/>
                <w:sz w:val="24"/>
              </w:rPr>
              <w:t xml:space="preserve"> </w:t>
            </w:r>
            <w:r>
              <w:rPr>
                <w:sz w:val="24"/>
              </w:rPr>
              <w:t>Елементи</w:t>
            </w:r>
            <w:r>
              <w:rPr>
                <w:spacing w:val="-1"/>
                <w:sz w:val="24"/>
              </w:rPr>
              <w:t xml:space="preserve"> </w:t>
            </w:r>
            <w:r>
              <w:rPr>
                <w:spacing w:val="-2"/>
                <w:sz w:val="24"/>
              </w:rPr>
              <w:t>художньої</w:t>
            </w:r>
          </w:p>
          <w:p w:rsidR="0012517F" w:rsidRDefault="006F0A98">
            <w:pPr>
              <w:pStyle w:val="TableParagraph"/>
              <w:spacing w:line="264" w:lineRule="exact"/>
              <w:ind w:left="110"/>
              <w:rPr>
                <w:sz w:val="24"/>
              </w:rPr>
            </w:pPr>
            <w:r>
              <w:rPr>
                <w:sz w:val="24"/>
              </w:rPr>
              <w:t>гімнастики.</w:t>
            </w:r>
            <w:r>
              <w:rPr>
                <w:spacing w:val="-8"/>
                <w:sz w:val="24"/>
              </w:rPr>
              <w:t xml:space="preserve"> </w:t>
            </w:r>
            <w:r>
              <w:rPr>
                <w:sz w:val="24"/>
              </w:rPr>
              <w:t>Ритмічна</w:t>
            </w:r>
            <w:r>
              <w:rPr>
                <w:spacing w:val="-3"/>
                <w:sz w:val="24"/>
              </w:rPr>
              <w:t xml:space="preserve"> </w:t>
            </w:r>
            <w:r>
              <w:rPr>
                <w:sz w:val="24"/>
              </w:rPr>
              <w:t>гімнастика</w:t>
            </w:r>
            <w:r>
              <w:rPr>
                <w:spacing w:val="-4"/>
                <w:sz w:val="24"/>
              </w:rPr>
              <w:t xml:space="preserve"> </w:t>
            </w:r>
            <w:r>
              <w:rPr>
                <w:sz w:val="24"/>
              </w:rPr>
              <w:t>та</w:t>
            </w:r>
            <w:r>
              <w:rPr>
                <w:spacing w:val="-2"/>
                <w:sz w:val="24"/>
              </w:rPr>
              <w:t xml:space="preserve"> аеробіка.</w:t>
            </w:r>
          </w:p>
        </w:tc>
        <w:tc>
          <w:tcPr>
            <w:tcW w:w="716" w:type="dxa"/>
          </w:tcPr>
          <w:p w:rsidR="0012517F" w:rsidRDefault="0012517F">
            <w:pPr>
              <w:pStyle w:val="TableParagraph"/>
              <w:rPr>
                <w:sz w:val="24"/>
              </w:rPr>
            </w:pPr>
          </w:p>
        </w:tc>
        <w:tc>
          <w:tcPr>
            <w:tcW w:w="697" w:type="dxa"/>
          </w:tcPr>
          <w:p w:rsidR="0012517F" w:rsidRDefault="0012517F">
            <w:pPr>
              <w:pStyle w:val="TableParagraph"/>
              <w:rPr>
                <w:sz w:val="24"/>
              </w:rPr>
            </w:pPr>
          </w:p>
        </w:tc>
        <w:tc>
          <w:tcPr>
            <w:tcW w:w="702" w:type="dxa"/>
          </w:tcPr>
          <w:p w:rsidR="0012517F" w:rsidRDefault="006F0A98">
            <w:pPr>
              <w:pStyle w:val="TableParagraph"/>
              <w:spacing w:line="268" w:lineRule="exact"/>
              <w:ind w:left="38"/>
              <w:jc w:val="center"/>
              <w:rPr>
                <w:sz w:val="24"/>
              </w:rPr>
            </w:pPr>
            <w:r>
              <w:rPr>
                <w:spacing w:val="-10"/>
                <w:sz w:val="24"/>
              </w:rPr>
              <w:t>2</w:t>
            </w:r>
          </w:p>
        </w:tc>
        <w:tc>
          <w:tcPr>
            <w:tcW w:w="620" w:type="dxa"/>
          </w:tcPr>
          <w:p w:rsidR="0012517F" w:rsidRDefault="0012517F">
            <w:pPr>
              <w:pStyle w:val="TableParagraph"/>
              <w:rPr>
                <w:sz w:val="24"/>
              </w:rPr>
            </w:pPr>
          </w:p>
        </w:tc>
        <w:tc>
          <w:tcPr>
            <w:tcW w:w="567" w:type="dxa"/>
          </w:tcPr>
          <w:p w:rsidR="0012517F" w:rsidRDefault="0012517F">
            <w:pPr>
              <w:pStyle w:val="TableParagraph"/>
              <w:rPr>
                <w:sz w:val="24"/>
              </w:rPr>
            </w:pPr>
          </w:p>
        </w:tc>
        <w:tc>
          <w:tcPr>
            <w:tcW w:w="591" w:type="dxa"/>
          </w:tcPr>
          <w:p w:rsidR="0012517F" w:rsidRDefault="0012517F">
            <w:pPr>
              <w:pStyle w:val="TableParagraph"/>
              <w:rPr>
                <w:sz w:val="24"/>
              </w:rPr>
            </w:pPr>
          </w:p>
        </w:tc>
      </w:tr>
      <w:tr w:rsidR="0012517F">
        <w:trPr>
          <w:trHeight w:val="551"/>
        </w:trPr>
        <w:tc>
          <w:tcPr>
            <w:tcW w:w="5747" w:type="dxa"/>
          </w:tcPr>
          <w:p w:rsidR="0012517F" w:rsidRDefault="006F0A98">
            <w:pPr>
              <w:pStyle w:val="TableParagraph"/>
              <w:spacing w:line="268" w:lineRule="exact"/>
              <w:ind w:left="143"/>
              <w:rPr>
                <w:sz w:val="24"/>
              </w:rPr>
            </w:pPr>
            <w:r>
              <w:rPr>
                <w:sz w:val="24"/>
              </w:rPr>
              <w:t>Тема</w:t>
            </w:r>
            <w:r>
              <w:rPr>
                <w:spacing w:val="-3"/>
                <w:sz w:val="24"/>
              </w:rPr>
              <w:t xml:space="preserve"> </w:t>
            </w:r>
            <w:r>
              <w:rPr>
                <w:sz w:val="24"/>
              </w:rPr>
              <w:t>19.</w:t>
            </w:r>
            <w:r>
              <w:rPr>
                <w:spacing w:val="-1"/>
                <w:sz w:val="24"/>
              </w:rPr>
              <w:t xml:space="preserve"> </w:t>
            </w:r>
            <w:r>
              <w:rPr>
                <w:sz w:val="24"/>
              </w:rPr>
              <w:t>Смуга</w:t>
            </w:r>
            <w:r>
              <w:rPr>
                <w:spacing w:val="-2"/>
                <w:sz w:val="24"/>
              </w:rPr>
              <w:t xml:space="preserve"> </w:t>
            </w:r>
            <w:r>
              <w:rPr>
                <w:sz w:val="24"/>
              </w:rPr>
              <w:t>перешкод.</w:t>
            </w:r>
            <w:r>
              <w:rPr>
                <w:spacing w:val="-2"/>
                <w:sz w:val="24"/>
              </w:rPr>
              <w:t xml:space="preserve"> </w:t>
            </w:r>
            <w:r>
              <w:rPr>
                <w:sz w:val="24"/>
              </w:rPr>
              <w:t>Вправи</w:t>
            </w:r>
            <w:r>
              <w:rPr>
                <w:spacing w:val="-1"/>
                <w:sz w:val="24"/>
              </w:rPr>
              <w:t xml:space="preserve"> </w:t>
            </w:r>
            <w:r>
              <w:rPr>
                <w:sz w:val="24"/>
              </w:rPr>
              <w:t>на</w:t>
            </w:r>
            <w:r>
              <w:rPr>
                <w:spacing w:val="-2"/>
                <w:sz w:val="24"/>
              </w:rPr>
              <w:t xml:space="preserve"> тренажерах.</w:t>
            </w:r>
          </w:p>
          <w:p w:rsidR="0012517F" w:rsidRDefault="006F0A98">
            <w:pPr>
              <w:pStyle w:val="TableParagraph"/>
              <w:spacing w:line="264" w:lineRule="exact"/>
              <w:ind w:left="110"/>
              <w:rPr>
                <w:sz w:val="24"/>
              </w:rPr>
            </w:pPr>
            <w:r>
              <w:rPr>
                <w:sz w:val="24"/>
              </w:rPr>
              <w:t>Колове</w:t>
            </w:r>
            <w:r>
              <w:rPr>
                <w:spacing w:val="-6"/>
                <w:sz w:val="24"/>
              </w:rPr>
              <w:t xml:space="preserve"> </w:t>
            </w:r>
            <w:r>
              <w:rPr>
                <w:sz w:val="24"/>
              </w:rPr>
              <w:t>тренування.</w:t>
            </w:r>
            <w:r>
              <w:rPr>
                <w:spacing w:val="-4"/>
                <w:sz w:val="24"/>
              </w:rPr>
              <w:t xml:space="preserve"> </w:t>
            </w:r>
            <w:r>
              <w:rPr>
                <w:sz w:val="24"/>
              </w:rPr>
              <w:t>Атлетична</w:t>
            </w:r>
            <w:r>
              <w:rPr>
                <w:spacing w:val="-5"/>
                <w:sz w:val="24"/>
              </w:rPr>
              <w:t xml:space="preserve"> </w:t>
            </w:r>
            <w:r>
              <w:rPr>
                <w:spacing w:val="-2"/>
                <w:sz w:val="24"/>
              </w:rPr>
              <w:t>гімнастика</w:t>
            </w:r>
          </w:p>
        </w:tc>
        <w:tc>
          <w:tcPr>
            <w:tcW w:w="716" w:type="dxa"/>
          </w:tcPr>
          <w:p w:rsidR="0012517F" w:rsidRDefault="0012517F">
            <w:pPr>
              <w:pStyle w:val="TableParagraph"/>
              <w:rPr>
                <w:sz w:val="24"/>
              </w:rPr>
            </w:pPr>
          </w:p>
        </w:tc>
        <w:tc>
          <w:tcPr>
            <w:tcW w:w="697" w:type="dxa"/>
          </w:tcPr>
          <w:p w:rsidR="0012517F" w:rsidRDefault="0012517F">
            <w:pPr>
              <w:pStyle w:val="TableParagraph"/>
              <w:rPr>
                <w:sz w:val="24"/>
              </w:rPr>
            </w:pPr>
          </w:p>
        </w:tc>
        <w:tc>
          <w:tcPr>
            <w:tcW w:w="702" w:type="dxa"/>
          </w:tcPr>
          <w:p w:rsidR="0012517F" w:rsidRDefault="006F0A98">
            <w:pPr>
              <w:pStyle w:val="TableParagraph"/>
              <w:spacing w:line="268" w:lineRule="exact"/>
              <w:ind w:left="38"/>
              <w:jc w:val="center"/>
              <w:rPr>
                <w:sz w:val="24"/>
              </w:rPr>
            </w:pPr>
            <w:r>
              <w:rPr>
                <w:spacing w:val="-10"/>
                <w:sz w:val="24"/>
              </w:rPr>
              <w:t>2</w:t>
            </w:r>
          </w:p>
        </w:tc>
        <w:tc>
          <w:tcPr>
            <w:tcW w:w="620" w:type="dxa"/>
          </w:tcPr>
          <w:p w:rsidR="0012517F" w:rsidRDefault="0012517F">
            <w:pPr>
              <w:pStyle w:val="TableParagraph"/>
              <w:rPr>
                <w:sz w:val="24"/>
              </w:rPr>
            </w:pPr>
          </w:p>
        </w:tc>
        <w:tc>
          <w:tcPr>
            <w:tcW w:w="567" w:type="dxa"/>
          </w:tcPr>
          <w:p w:rsidR="0012517F" w:rsidRDefault="0012517F">
            <w:pPr>
              <w:pStyle w:val="TableParagraph"/>
              <w:rPr>
                <w:sz w:val="24"/>
              </w:rPr>
            </w:pPr>
          </w:p>
        </w:tc>
        <w:tc>
          <w:tcPr>
            <w:tcW w:w="591" w:type="dxa"/>
          </w:tcPr>
          <w:p w:rsidR="0012517F" w:rsidRDefault="0012517F">
            <w:pPr>
              <w:pStyle w:val="TableParagraph"/>
              <w:rPr>
                <w:sz w:val="24"/>
              </w:rPr>
            </w:pPr>
          </w:p>
        </w:tc>
      </w:tr>
      <w:tr w:rsidR="0012517F">
        <w:trPr>
          <w:trHeight w:val="277"/>
        </w:trPr>
        <w:tc>
          <w:tcPr>
            <w:tcW w:w="5747" w:type="dxa"/>
            <w:shd w:val="clear" w:color="auto" w:fill="BEBEBE"/>
          </w:tcPr>
          <w:p w:rsidR="0012517F" w:rsidRDefault="006F0A98">
            <w:pPr>
              <w:pStyle w:val="TableParagraph"/>
              <w:spacing w:line="258" w:lineRule="exact"/>
              <w:ind w:left="143"/>
              <w:rPr>
                <w:b/>
                <w:i/>
                <w:sz w:val="24"/>
              </w:rPr>
            </w:pPr>
            <w:r>
              <w:rPr>
                <w:b/>
                <w:i/>
                <w:sz w:val="24"/>
              </w:rPr>
              <w:t>Разом</w:t>
            </w:r>
            <w:r>
              <w:rPr>
                <w:b/>
                <w:i/>
                <w:spacing w:val="-4"/>
                <w:sz w:val="24"/>
              </w:rPr>
              <w:t xml:space="preserve"> </w:t>
            </w:r>
            <w:r>
              <w:rPr>
                <w:b/>
                <w:i/>
                <w:sz w:val="24"/>
              </w:rPr>
              <w:t>за</w:t>
            </w:r>
            <w:r>
              <w:rPr>
                <w:b/>
                <w:i/>
                <w:spacing w:val="-3"/>
                <w:sz w:val="24"/>
              </w:rPr>
              <w:t xml:space="preserve"> </w:t>
            </w:r>
            <w:r>
              <w:rPr>
                <w:b/>
                <w:i/>
                <w:sz w:val="24"/>
              </w:rPr>
              <w:t>змістовим</w:t>
            </w:r>
            <w:r>
              <w:rPr>
                <w:b/>
                <w:i/>
                <w:spacing w:val="-6"/>
                <w:sz w:val="24"/>
              </w:rPr>
              <w:t xml:space="preserve"> </w:t>
            </w:r>
            <w:r>
              <w:rPr>
                <w:b/>
                <w:i/>
                <w:sz w:val="24"/>
              </w:rPr>
              <w:t xml:space="preserve">модулем </w:t>
            </w:r>
            <w:r>
              <w:rPr>
                <w:b/>
                <w:i/>
                <w:spacing w:val="-10"/>
                <w:sz w:val="24"/>
              </w:rPr>
              <w:t>5</w:t>
            </w:r>
          </w:p>
        </w:tc>
        <w:tc>
          <w:tcPr>
            <w:tcW w:w="716" w:type="dxa"/>
            <w:shd w:val="clear" w:color="auto" w:fill="BEBEBE"/>
          </w:tcPr>
          <w:p w:rsidR="0012517F" w:rsidRDefault="0012517F">
            <w:pPr>
              <w:pStyle w:val="TableParagraph"/>
              <w:rPr>
                <w:sz w:val="20"/>
              </w:rPr>
            </w:pPr>
          </w:p>
        </w:tc>
        <w:tc>
          <w:tcPr>
            <w:tcW w:w="697" w:type="dxa"/>
            <w:shd w:val="clear" w:color="auto" w:fill="BEBEBE"/>
          </w:tcPr>
          <w:p w:rsidR="0012517F" w:rsidRDefault="0012517F">
            <w:pPr>
              <w:pStyle w:val="TableParagraph"/>
              <w:rPr>
                <w:sz w:val="20"/>
              </w:rPr>
            </w:pPr>
          </w:p>
        </w:tc>
        <w:tc>
          <w:tcPr>
            <w:tcW w:w="702" w:type="dxa"/>
            <w:shd w:val="clear" w:color="auto" w:fill="BEBEBE"/>
          </w:tcPr>
          <w:p w:rsidR="0012517F" w:rsidRDefault="006F0A98">
            <w:pPr>
              <w:pStyle w:val="TableParagraph"/>
              <w:spacing w:line="258" w:lineRule="exact"/>
              <w:ind w:left="38"/>
              <w:jc w:val="center"/>
              <w:rPr>
                <w:b/>
                <w:sz w:val="24"/>
              </w:rPr>
            </w:pPr>
            <w:r>
              <w:rPr>
                <w:b/>
                <w:spacing w:val="-5"/>
                <w:sz w:val="24"/>
              </w:rPr>
              <w:t>10</w:t>
            </w:r>
          </w:p>
        </w:tc>
        <w:tc>
          <w:tcPr>
            <w:tcW w:w="620" w:type="dxa"/>
            <w:shd w:val="clear" w:color="auto" w:fill="BEBEBE"/>
          </w:tcPr>
          <w:p w:rsidR="0012517F" w:rsidRDefault="0012517F">
            <w:pPr>
              <w:pStyle w:val="TableParagraph"/>
              <w:rPr>
                <w:sz w:val="20"/>
              </w:rPr>
            </w:pPr>
          </w:p>
        </w:tc>
        <w:tc>
          <w:tcPr>
            <w:tcW w:w="567" w:type="dxa"/>
            <w:shd w:val="clear" w:color="auto" w:fill="BEBEBE"/>
          </w:tcPr>
          <w:p w:rsidR="0012517F" w:rsidRDefault="0012517F">
            <w:pPr>
              <w:pStyle w:val="TableParagraph"/>
              <w:rPr>
                <w:sz w:val="20"/>
              </w:rPr>
            </w:pPr>
          </w:p>
        </w:tc>
        <w:tc>
          <w:tcPr>
            <w:tcW w:w="591" w:type="dxa"/>
            <w:shd w:val="clear" w:color="auto" w:fill="BEBEBE"/>
          </w:tcPr>
          <w:p w:rsidR="0012517F" w:rsidRDefault="0012517F">
            <w:pPr>
              <w:pStyle w:val="TableParagraph"/>
              <w:rPr>
                <w:sz w:val="20"/>
              </w:rPr>
            </w:pPr>
          </w:p>
        </w:tc>
      </w:tr>
      <w:tr w:rsidR="0012517F">
        <w:trPr>
          <w:trHeight w:val="275"/>
        </w:trPr>
        <w:tc>
          <w:tcPr>
            <w:tcW w:w="9640" w:type="dxa"/>
            <w:gridSpan w:val="7"/>
          </w:tcPr>
          <w:p w:rsidR="0012517F" w:rsidRDefault="006F0A98">
            <w:pPr>
              <w:pStyle w:val="TableParagraph"/>
              <w:spacing w:line="256" w:lineRule="exact"/>
              <w:ind w:left="45"/>
              <w:jc w:val="center"/>
              <w:rPr>
                <w:b/>
                <w:sz w:val="24"/>
              </w:rPr>
            </w:pPr>
            <w:r>
              <w:rPr>
                <w:b/>
                <w:sz w:val="24"/>
              </w:rPr>
              <w:t>ЗМІСТОВИЙ</w:t>
            </w:r>
            <w:r>
              <w:rPr>
                <w:b/>
                <w:spacing w:val="-3"/>
                <w:sz w:val="24"/>
              </w:rPr>
              <w:t xml:space="preserve"> </w:t>
            </w:r>
            <w:r>
              <w:rPr>
                <w:b/>
                <w:sz w:val="24"/>
              </w:rPr>
              <w:t>МОДУЛЬ</w:t>
            </w:r>
            <w:r>
              <w:rPr>
                <w:b/>
                <w:spacing w:val="-1"/>
                <w:sz w:val="24"/>
              </w:rPr>
              <w:t xml:space="preserve"> </w:t>
            </w:r>
            <w:r>
              <w:rPr>
                <w:b/>
                <w:sz w:val="24"/>
              </w:rPr>
              <w:t>6.</w:t>
            </w:r>
            <w:r>
              <w:rPr>
                <w:b/>
                <w:spacing w:val="-5"/>
                <w:sz w:val="24"/>
              </w:rPr>
              <w:t xml:space="preserve"> </w:t>
            </w:r>
            <w:r>
              <w:rPr>
                <w:b/>
                <w:spacing w:val="-2"/>
                <w:sz w:val="24"/>
              </w:rPr>
              <w:t>Туризм</w:t>
            </w:r>
          </w:p>
        </w:tc>
      </w:tr>
      <w:tr w:rsidR="0012517F">
        <w:trPr>
          <w:trHeight w:val="553"/>
        </w:trPr>
        <w:tc>
          <w:tcPr>
            <w:tcW w:w="5747" w:type="dxa"/>
          </w:tcPr>
          <w:p w:rsidR="0012517F" w:rsidRDefault="006F0A98">
            <w:pPr>
              <w:pStyle w:val="TableParagraph"/>
              <w:tabs>
                <w:tab w:val="left" w:pos="861"/>
                <w:tab w:val="left" w:pos="1394"/>
                <w:tab w:val="left" w:pos="2885"/>
                <w:tab w:val="left" w:pos="3183"/>
                <w:tab w:val="left" w:pos="4739"/>
              </w:tabs>
              <w:spacing w:line="274" w:lineRule="exact"/>
              <w:ind w:left="119" w:right="200"/>
              <w:rPr>
                <w:sz w:val="24"/>
              </w:rPr>
            </w:pPr>
            <w:r>
              <w:rPr>
                <w:spacing w:val="-4"/>
                <w:sz w:val="24"/>
              </w:rPr>
              <w:t>Тема</w:t>
            </w:r>
            <w:r>
              <w:rPr>
                <w:sz w:val="24"/>
              </w:rPr>
              <w:tab/>
            </w:r>
            <w:r>
              <w:rPr>
                <w:spacing w:val="-4"/>
                <w:sz w:val="24"/>
              </w:rPr>
              <w:t>21.</w:t>
            </w:r>
            <w:r>
              <w:rPr>
                <w:sz w:val="24"/>
              </w:rPr>
              <w:tab/>
            </w:r>
            <w:r>
              <w:rPr>
                <w:spacing w:val="-2"/>
                <w:sz w:val="24"/>
              </w:rPr>
              <w:t>Фізіологічні</w:t>
            </w:r>
            <w:r>
              <w:rPr>
                <w:sz w:val="24"/>
              </w:rPr>
              <w:tab/>
            </w:r>
            <w:r>
              <w:rPr>
                <w:spacing w:val="-10"/>
                <w:sz w:val="24"/>
              </w:rPr>
              <w:t>і</w:t>
            </w:r>
            <w:r>
              <w:rPr>
                <w:sz w:val="24"/>
              </w:rPr>
              <w:tab/>
            </w:r>
            <w:r>
              <w:rPr>
                <w:spacing w:val="-2"/>
                <w:sz w:val="24"/>
              </w:rPr>
              <w:t>психологічні</w:t>
            </w:r>
            <w:r>
              <w:rPr>
                <w:sz w:val="24"/>
              </w:rPr>
              <w:tab/>
            </w:r>
            <w:r>
              <w:rPr>
                <w:spacing w:val="-2"/>
                <w:sz w:val="24"/>
              </w:rPr>
              <w:t xml:space="preserve">аспекти </w:t>
            </w:r>
            <w:r>
              <w:rPr>
                <w:sz w:val="24"/>
              </w:rPr>
              <w:t>туристської діяльності.</w:t>
            </w:r>
          </w:p>
        </w:tc>
        <w:tc>
          <w:tcPr>
            <w:tcW w:w="716" w:type="dxa"/>
          </w:tcPr>
          <w:p w:rsidR="0012517F" w:rsidRDefault="0012517F">
            <w:pPr>
              <w:pStyle w:val="TableParagraph"/>
              <w:rPr>
                <w:sz w:val="24"/>
              </w:rPr>
            </w:pPr>
          </w:p>
        </w:tc>
        <w:tc>
          <w:tcPr>
            <w:tcW w:w="697" w:type="dxa"/>
          </w:tcPr>
          <w:p w:rsidR="0012517F" w:rsidRDefault="0012517F">
            <w:pPr>
              <w:pStyle w:val="TableParagraph"/>
              <w:rPr>
                <w:sz w:val="24"/>
              </w:rPr>
            </w:pPr>
          </w:p>
        </w:tc>
        <w:tc>
          <w:tcPr>
            <w:tcW w:w="702" w:type="dxa"/>
          </w:tcPr>
          <w:p w:rsidR="0012517F" w:rsidRDefault="006F0A98">
            <w:pPr>
              <w:pStyle w:val="TableParagraph"/>
              <w:spacing w:line="268" w:lineRule="exact"/>
              <w:ind w:left="38"/>
              <w:jc w:val="center"/>
              <w:rPr>
                <w:sz w:val="24"/>
              </w:rPr>
            </w:pPr>
            <w:r>
              <w:rPr>
                <w:spacing w:val="-10"/>
                <w:sz w:val="24"/>
              </w:rPr>
              <w:t>2</w:t>
            </w:r>
          </w:p>
        </w:tc>
        <w:tc>
          <w:tcPr>
            <w:tcW w:w="620" w:type="dxa"/>
          </w:tcPr>
          <w:p w:rsidR="0012517F" w:rsidRDefault="0012517F">
            <w:pPr>
              <w:pStyle w:val="TableParagraph"/>
              <w:rPr>
                <w:sz w:val="24"/>
              </w:rPr>
            </w:pPr>
          </w:p>
        </w:tc>
        <w:tc>
          <w:tcPr>
            <w:tcW w:w="567" w:type="dxa"/>
          </w:tcPr>
          <w:p w:rsidR="0012517F" w:rsidRDefault="0012517F">
            <w:pPr>
              <w:pStyle w:val="TableParagraph"/>
              <w:rPr>
                <w:sz w:val="24"/>
              </w:rPr>
            </w:pPr>
          </w:p>
        </w:tc>
        <w:tc>
          <w:tcPr>
            <w:tcW w:w="591" w:type="dxa"/>
          </w:tcPr>
          <w:p w:rsidR="0012517F" w:rsidRDefault="0012517F">
            <w:pPr>
              <w:pStyle w:val="TableParagraph"/>
              <w:rPr>
                <w:sz w:val="24"/>
              </w:rPr>
            </w:pPr>
          </w:p>
        </w:tc>
      </w:tr>
      <w:tr w:rsidR="0012517F">
        <w:trPr>
          <w:trHeight w:val="275"/>
        </w:trPr>
        <w:tc>
          <w:tcPr>
            <w:tcW w:w="5747" w:type="dxa"/>
          </w:tcPr>
          <w:p w:rsidR="0012517F" w:rsidRDefault="006F0A98">
            <w:pPr>
              <w:pStyle w:val="TableParagraph"/>
              <w:spacing w:line="256" w:lineRule="exact"/>
              <w:ind w:left="143"/>
              <w:rPr>
                <w:sz w:val="24"/>
              </w:rPr>
            </w:pPr>
            <w:r>
              <w:rPr>
                <w:sz w:val="24"/>
              </w:rPr>
              <w:t>Тема</w:t>
            </w:r>
            <w:r>
              <w:rPr>
                <w:spacing w:val="-4"/>
                <w:sz w:val="24"/>
              </w:rPr>
              <w:t xml:space="preserve"> </w:t>
            </w:r>
            <w:r>
              <w:rPr>
                <w:sz w:val="24"/>
              </w:rPr>
              <w:t>22.</w:t>
            </w:r>
            <w:r>
              <w:rPr>
                <w:spacing w:val="-2"/>
                <w:sz w:val="24"/>
              </w:rPr>
              <w:t xml:space="preserve"> </w:t>
            </w:r>
            <w:r>
              <w:rPr>
                <w:sz w:val="24"/>
              </w:rPr>
              <w:t>Спеціальна</w:t>
            </w:r>
            <w:r>
              <w:rPr>
                <w:spacing w:val="-6"/>
                <w:sz w:val="24"/>
              </w:rPr>
              <w:t xml:space="preserve"> </w:t>
            </w:r>
            <w:r>
              <w:rPr>
                <w:sz w:val="24"/>
              </w:rPr>
              <w:t>фізична</w:t>
            </w:r>
            <w:r>
              <w:rPr>
                <w:spacing w:val="-4"/>
                <w:sz w:val="24"/>
              </w:rPr>
              <w:t xml:space="preserve"> </w:t>
            </w:r>
            <w:r>
              <w:rPr>
                <w:spacing w:val="-2"/>
                <w:sz w:val="24"/>
              </w:rPr>
              <w:t>підготовка.</w:t>
            </w:r>
          </w:p>
        </w:tc>
        <w:tc>
          <w:tcPr>
            <w:tcW w:w="716" w:type="dxa"/>
          </w:tcPr>
          <w:p w:rsidR="0012517F" w:rsidRDefault="0012517F">
            <w:pPr>
              <w:pStyle w:val="TableParagraph"/>
              <w:rPr>
                <w:sz w:val="20"/>
              </w:rPr>
            </w:pPr>
          </w:p>
        </w:tc>
        <w:tc>
          <w:tcPr>
            <w:tcW w:w="697" w:type="dxa"/>
          </w:tcPr>
          <w:p w:rsidR="0012517F" w:rsidRDefault="0012517F">
            <w:pPr>
              <w:pStyle w:val="TableParagraph"/>
              <w:rPr>
                <w:sz w:val="20"/>
              </w:rPr>
            </w:pPr>
          </w:p>
        </w:tc>
        <w:tc>
          <w:tcPr>
            <w:tcW w:w="702" w:type="dxa"/>
          </w:tcPr>
          <w:p w:rsidR="0012517F" w:rsidRDefault="006F0A98">
            <w:pPr>
              <w:pStyle w:val="TableParagraph"/>
              <w:spacing w:line="256" w:lineRule="exact"/>
              <w:ind w:left="38"/>
              <w:jc w:val="center"/>
              <w:rPr>
                <w:sz w:val="24"/>
              </w:rPr>
            </w:pPr>
            <w:r>
              <w:rPr>
                <w:spacing w:val="-10"/>
                <w:sz w:val="24"/>
              </w:rPr>
              <w:t>2</w:t>
            </w:r>
          </w:p>
        </w:tc>
        <w:tc>
          <w:tcPr>
            <w:tcW w:w="620" w:type="dxa"/>
          </w:tcPr>
          <w:p w:rsidR="0012517F" w:rsidRDefault="0012517F">
            <w:pPr>
              <w:pStyle w:val="TableParagraph"/>
              <w:rPr>
                <w:sz w:val="20"/>
              </w:rPr>
            </w:pPr>
          </w:p>
        </w:tc>
        <w:tc>
          <w:tcPr>
            <w:tcW w:w="567" w:type="dxa"/>
          </w:tcPr>
          <w:p w:rsidR="0012517F" w:rsidRDefault="0012517F">
            <w:pPr>
              <w:pStyle w:val="TableParagraph"/>
              <w:rPr>
                <w:sz w:val="20"/>
              </w:rPr>
            </w:pPr>
          </w:p>
        </w:tc>
        <w:tc>
          <w:tcPr>
            <w:tcW w:w="591" w:type="dxa"/>
          </w:tcPr>
          <w:p w:rsidR="0012517F" w:rsidRDefault="0012517F">
            <w:pPr>
              <w:pStyle w:val="TableParagraph"/>
              <w:rPr>
                <w:sz w:val="20"/>
              </w:rPr>
            </w:pPr>
          </w:p>
        </w:tc>
      </w:tr>
      <w:tr w:rsidR="0012517F">
        <w:trPr>
          <w:trHeight w:val="275"/>
        </w:trPr>
        <w:tc>
          <w:tcPr>
            <w:tcW w:w="5747" w:type="dxa"/>
          </w:tcPr>
          <w:p w:rsidR="0012517F" w:rsidRDefault="006F0A98">
            <w:pPr>
              <w:pStyle w:val="TableParagraph"/>
              <w:spacing w:line="256" w:lineRule="exact"/>
              <w:ind w:left="143"/>
              <w:rPr>
                <w:sz w:val="24"/>
              </w:rPr>
            </w:pPr>
            <w:r>
              <w:rPr>
                <w:sz w:val="24"/>
              </w:rPr>
              <w:t>Тема</w:t>
            </w:r>
            <w:r>
              <w:rPr>
                <w:spacing w:val="-2"/>
                <w:sz w:val="24"/>
              </w:rPr>
              <w:t xml:space="preserve"> </w:t>
            </w:r>
            <w:r>
              <w:rPr>
                <w:sz w:val="24"/>
              </w:rPr>
              <w:t>23.</w:t>
            </w:r>
            <w:r>
              <w:rPr>
                <w:spacing w:val="-1"/>
                <w:sz w:val="24"/>
              </w:rPr>
              <w:t xml:space="preserve"> </w:t>
            </w:r>
            <w:r>
              <w:rPr>
                <w:sz w:val="24"/>
              </w:rPr>
              <w:t>Технічна</w:t>
            </w:r>
            <w:r>
              <w:rPr>
                <w:spacing w:val="-1"/>
                <w:sz w:val="24"/>
              </w:rPr>
              <w:t xml:space="preserve"> </w:t>
            </w:r>
            <w:r>
              <w:rPr>
                <w:spacing w:val="-2"/>
                <w:sz w:val="24"/>
              </w:rPr>
              <w:t>підготовка.</w:t>
            </w:r>
          </w:p>
        </w:tc>
        <w:tc>
          <w:tcPr>
            <w:tcW w:w="716" w:type="dxa"/>
          </w:tcPr>
          <w:p w:rsidR="0012517F" w:rsidRDefault="0012517F">
            <w:pPr>
              <w:pStyle w:val="TableParagraph"/>
              <w:rPr>
                <w:sz w:val="20"/>
              </w:rPr>
            </w:pPr>
          </w:p>
        </w:tc>
        <w:tc>
          <w:tcPr>
            <w:tcW w:w="697" w:type="dxa"/>
          </w:tcPr>
          <w:p w:rsidR="0012517F" w:rsidRDefault="0012517F">
            <w:pPr>
              <w:pStyle w:val="TableParagraph"/>
              <w:rPr>
                <w:sz w:val="20"/>
              </w:rPr>
            </w:pPr>
          </w:p>
        </w:tc>
        <w:tc>
          <w:tcPr>
            <w:tcW w:w="702" w:type="dxa"/>
          </w:tcPr>
          <w:p w:rsidR="0012517F" w:rsidRDefault="006F0A98">
            <w:pPr>
              <w:pStyle w:val="TableParagraph"/>
              <w:spacing w:line="256" w:lineRule="exact"/>
              <w:ind w:left="38"/>
              <w:jc w:val="center"/>
              <w:rPr>
                <w:sz w:val="24"/>
              </w:rPr>
            </w:pPr>
            <w:r>
              <w:rPr>
                <w:spacing w:val="-10"/>
                <w:sz w:val="24"/>
              </w:rPr>
              <w:t>2</w:t>
            </w:r>
          </w:p>
        </w:tc>
        <w:tc>
          <w:tcPr>
            <w:tcW w:w="620" w:type="dxa"/>
          </w:tcPr>
          <w:p w:rsidR="0012517F" w:rsidRDefault="0012517F">
            <w:pPr>
              <w:pStyle w:val="TableParagraph"/>
              <w:rPr>
                <w:sz w:val="20"/>
              </w:rPr>
            </w:pPr>
          </w:p>
        </w:tc>
        <w:tc>
          <w:tcPr>
            <w:tcW w:w="567" w:type="dxa"/>
          </w:tcPr>
          <w:p w:rsidR="0012517F" w:rsidRDefault="0012517F">
            <w:pPr>
              <w:pStyle w:val="TableParagraph"/>
              <w:rPr>
                <w:sz w:val="20"/>
              </w:rPr>
            </w:pPr>
          </w:p>
        </w:tc>
        <w:tc>
          <w:tcPr>
            <w:tcW w:w="591" w:type="dxa"/>
          </w:tcPr>
          <w:p w:rsidR="0012517F" w:rsidRDefault="0012517F">
            <w:pPr>
              <w:pStyle w:val="TableParagraph"/>
              <w:rPr>
                <w:sz w:val="20"/>
              </w:rPr>
            </w:pPr>
          </w:p>
        </w:tc>
      </w:tr>
      <w:tr w:rsidR="0012517F">
        <w:trPr>
          <w:trHeight w:val="277"/>
        </w:trPr>
        <w:tc>
          <w:tcPr>
            <w:tcW w:w="5747" w:type="dxa"/>
            <w:shd w:val="clear" w:color="auto" w:fill="BEBEBE"/>
          </w:tcPr>
          <w:p w:rsidR="0012517F" w:rsidRDefault="006F0A98">
            <w:pPr>
              <w:pStyle w:val="TableParagraph"/>
              <w:spacing w:line="258" w:lineRule="exact"/>
              <w:ind w:left="143"/>
              <w:rPr>
                <w:b/>
                <w:i/>
                <w:sz w:val="24"/>
              </w:rPr>
            </w:pPr>
            <w:r>
              <w:rPr>
                <w:b/>
                <w:i/>
                <w:sz w:val="24"/>
              </w:rPr>
              <w:t>Разом</w:t>
            </w:r>
            <w:r>
              <w:rPr>
                <w:b/>
                <w:i/>
                <w:spacing w:val="-4"/>
                <w:sz w:val="24"/>
              </w:rPr>
              <w:t xml:space="preserve"> </w:t>
            </w:r>
            <w:r>
              <w:rPr>
                <w:b/>
                <w:i/>
                <w:sz w:val="24"/>
              </w:rPr>
              <w:t>за</w:t>
            </w:r>
            <w:r>
              <w:rPr>
                <w:b/>
                <w:i/>
                <w:spacing w:val="-3"/>
                <w:sz w:val="24"/>
              </w:rPr>
              <w:t xml:space="preserve"> </w:t>
            </w:r>
            <w:r>
              <w:rPr>
                <w:b/>
                <w:i/>
                <w:sz w:val="24"/>
              </w:rPr>
              <w:t>змістовим</w:t>
            </w:r>
            <w:r>
              <w:rPr>
                <w:b/>
                <w:i/>
                <w:spacing w:val="-6"/>
                <w:sz w:val="24"/>
              </w:rPr>
              <w:t xml:space="preserve"> </w:t>
            </w:r>
            <w:r>
              <w:rPr>
                <w:b/>
                <w:i/>
                <w:sz w:val="24"/>
              </w:rPr>
              <w:t xml:space="preserve">модулем </w:t>
            </w:r>
            <w:r>
              <w:rPr>
                <w:b/>
                <w:i/>
                <w:spacing w:val="-10"/>
                <w:sz w:val="24"/>
              </w:rPr>
              <w:t>6</w:t>
            </w:r>
          </w:p>
        </w:tc>
        <w:tc>
          <w:tcPr>
            <w:tcW w:w="716" w:type="dxa"/>
            <w:shd w:val="clear" w:color="auto" w:fill="BEBEBE"/>
          </w:tcPr>
          <w:p w:rsidR="0012517F" w:rsidRDefault="0012517F">
            <w:pPr>
              <w:pStyle w:val="TableParagraph"/>
              <w:rPr>
                <w:sz w:val="20"/>
              </w:rPr>
            </w:pPr>
          </w:p>
        </w:tc>
        <w:tc>
          <w:tcPr>
            <w:tcW w:w="697" w:type="dxa"/>
            <w:shd w:val="clear" w:color="auto" w:fill="BEBEBE"/>
          </w:tcPr>
          <w:p w:rsidR="0012517F" w:rsidRDefault="0012517F">
            <w:pPr>
              <w:pStyle w:val="TableParagraph"/>
              <w:rPr>
                <w:sz w:val="20"/>
              </w:rPr>
            </w:pPr>
          </w:p>
        </w:tc>
        <w:tc>
          <w:tcPr>
            <w:tcW w:w="702" w:type="dxa"/>
            <w:shd w:val="clear" w:color="auto" w:fill="BEBEBE"/>
          </w:tcPr>
          <w:p w:rsidR="0012517F" w:rsidRDefault="006F0A98">
            <w:pPr>
              <w:pStyle w:val="TableParagraph"/>
              <w:spacing w:line="258" w:lineRule="exact"/>
              <w:ind w:left="38"/>
              <w:jc w:val="center"/>
              <w:rPr>
                <w:b/>
                <w:sz w:val="24"/>
              </w:rPr>
            </w:pPr>
            <w:r>
              <w:rPr>
                <w:b/>
                <w:spacing w:val="-10"/>
                <w:sz w:val="24"/>
              </w:rPr>
              <w:t>6</w:t>
            </w:r>
          </w:p>
        </w:tc>
        <w:tc>
          <w:tcPr>
            <w:tcW w:w="620" w:type="dxa"/>
            <w:shd w:val="clear" w:color="auto" w:fill="BEBEBE"/>
          </w:tcPr>
          <w:p w:rsidR="0012517F" w:rsidRDefault="0012517F">
            <w:pPr>
              <w:pStyle w:val="TableParagraph"/>
              <w:rPr>
                <w:sz w:val="20"/>
              </w:rPr>
            </w:pPr>
          </w:p>
        </w:tc>
        <w:tc>
          <w:tcPr>
            <w:tcW w:w="567" w:type="dxa"/>
            <w:shd w:val="clear" w:color="auto" w:fill="BEBEBE"/>
          </w:tcPr>
          <w:p w:rsidR="0012517F" w:rsidRDefault="0012517F">
            <w:pPr>
              <w:pStyle w:val="TableParagraph"/>
              <w:rPr>
                <w:sz w:val="20"/>
              </w:rPr>
            </w:pPr>
          </w:p>
        </w:tc>
        <w:tc>
          <w:tcPr>
            <w:tcW w:w="591" w:type="dxa"/>
            <w:shd w:val="clear" w:color="auto" w:fill="BEBEBE"/>
          </w:tcPr>
          <w:p w:rsidR="0012517F" w:rsidRDefault="0012517F">
            <w:pPr>
              <w:pStyle w:val="TableParagraph"/>
              <w:rPr>
                <w:sz w:val="20"/>
              </w:rPr>
            </w:pPr>
          </w:p>
        </w:tc>
      </w:tr>
      <w:tr w:rsidR="0012517F">
        <w:trPr>
          <w:trHeight w:val="275"/>
        </w:trPr>
        <w:tc>
          <w:tcPr>
            <w:tcW w:w="5747" w:type="dxa"/>
            <w:shd w:val="clear" w:color="auto" w:fill="BEBEBE"/>
          </w:tcPr>
          <w:p w:rsidR="0012517F" w:rsidRDefault="006F0A98">
            <w:pPr>
              <w:pStyle w:val="TableParagraph"/>
              <w:spacing w:line="256" w:lineRule="exact"/>
              <w:ind w:left="110"/>
              <w:rPr>
                <w:b/>
                <w:i/>
                <w:sz w:val="24"/>
              </w:rPr>
            </w:pPr>
            <w:r>
              <w:rPr>
                <w:b/>
                <w:i/>
                <w:sz w:val="24"/>
              </w:rPr>
              <w:t>Усього</w:t>
            </w:r>
            <w:r>
              <w:rPr>
                <w:b/>
                <w:i/>
                <w:spacing w:val="-1"/>
                <w:sz w:val="24"/>
              </w:rPr>
              <w:t xml:space="preserve"> </w:t>
            </w:r>
            <w:r>
              <w:rPr>
                <w:b/>
                <w:i/>
                <w:sz w:val="24"/>
              </w:rPr>
              <w:t xml:space="preserve">за 4 </w:t>
            </w:r>
            <w:r>
              <w:rPr>
                <w:b/>
                <w:i/>
                <w:spacing w:val="-2"/>
                <w:sz w:val="24"/>
              </w:rPr>
              <w:t>семестр</w:t>
            </w:r>
          </w:p>
        </w:tc>
        <w:tc>
          <w:tcPr>
            <w:tcW w:w="716" w:type="dxa"/>
            <w:shd w:val="clear" w:color="auto" w:fill="BEBEBE"/>
          </w:tcPr>
          <w:p w:rsidR="0012517F" w:rsidRDefault="0012517F">
            <w:pPr>
              <w:pStyle w:val="TableParagraph"/>
              <w:rPr>
                <w:sz w:val="20"/>
              </w:rPr>
            </w:pPr>
          </w:p>
        </w:tc>
        <w:tc>
          <w:tcPr>
            <w:tcW w:w="697" w:type="dxa"/>
            <w:shd w:val="clear" w:color="auto" w:fill="BEBEBE"/>
          </w:tcPr>
          <w:p w:rsidR="0012517F" w:rsidRDefault="0012517F">
            <w:pPr>
              <w:pStyle w:val="TableParagraph"/>
              <w:rPr>
                <w:sz w:val="20"/>
              </w:rPr>
            </w:pPr>
          </w:p>
        </w:tc>
        <w:tc>
          <w:tcPr>
            <w:tcW w:w="702" w:type="dxa"/>
            <w:shd w:val="clear" w:color="auto" w:fill="BEBEBE"/>
          </w:tcPr>
          <w:p w:rsidR="0012517F" w:rsidRDefault="006F0A98">
            <w:pPr>
              <w:pStyle w:val="TableParagraph"/>
              <w:spacing w:line="256" w:lineRule="exact"/>
              <w:ind w:left="38" w:right="33"/>
              <w:jc w:val="center"/>
              <w:rPr>
                <w:b/>
                <w:sz w:val="24"/>
              </w:rPr>
            </w:pPr>
            <w:r>
              <w:rPr>
                <w:b/>
                <w:spacing w:val="-5"/>
                <w:sz w:val="24"/>
              </w:rPr>
              <w:t>36</w:t>
            </w:r>
          </w:p>
        </w:tc>
        <w:tc>
          <w:tcPr>
            <w:tcW w:w="620" w:type="dxa"/>
            <w:shd w:val="clear" w:color="auto" w:fill="BEBEBE"/>
          </w:tcPr>
          <w:p w:rsidR="0012517F" w:rsidRDefault="0012517F">
            <w:pPr>
              <w:pStyle w:val="TableParagraph"/>
              <w:rPr>
                <w:sz w:val="20"/>
              </w:rPr>
            </w:pPr>
          </w:p>
        </w:tc>
        <w:tc>
          <w:tcPr>
            <w:tcW w:w="567" w:type="dxa"/>
            <w:shd w:val="clear" w:color="auto" w:fill="BEBEBE"/>
          </w:tcPr>
          <w:p w:rsidR="0012517F" w:rsidRDefault="0012517F">
            <w:pPr>
              <w:pStyle w:val="TableParagraph"/>
              <w:rPr>
                <w:sz w:val="20"/>
              </w:rPr>
            </w:pPr>
          </w:p>
        </w:tc>
        <w:tc>
          <w:tcPr>
            <w:tcW w:w="591" w:type="dxa"/>
            <w:shd w:val="clear" w:color="auto" w:fill="BEBEBE"/>
          </w:tcPr>
          <w:p w:rsidR="0012517F" w:rsidRDefault="0012517F">
            <w:pPr>
              <w:pStyle w:val="TableParagraph"/>
              <w:rPr>
                <w:sz w:val="20"/>
              </w:rPr>
            </w:pPr>
          </w:p>
        </w:tc>
      </w:tr>
      <w:tr w:rsidR="0012517F">
        <w:trPr>
          <w:trHeight w:val="275"/>
        </w:trPr>
        <w:tc>
          <w:tcPr>
            <w:tcW w:w="5747" w:type="dxa"/>
            <w:shd w:val="clear" w:color="auto" w:fill="808080"/>
          </w:tcPr>
          <w:p w:rsidR="0012517F" w:rsidRDefault="006F0A98">
            <w:pPr>
              <w:pStyle w:val="TableParagraph"/>
              <w:spacing w:line="256" w:lineRule="exact"/>
              <w:ind w:left="110"/>
              <w:rPr>
                <w:b/>
                <w:sz w:val="24"/>
              </w:rPr>
            </w:pPr>
            <w:r>
              <w:rPr>
                <w:b/>
                <w:sz w:val="24"/>
              </w:rPr>
              <w:t>Усього</w:t>
            </w:r>
            <w:r>
              <w:rPr>
                <w:b/>
                <w:spacing w:val="-1"/>
                <w:sz w:val="24"/>
              </w:rPr>
              <w:t xml:space="preserve"> </w:t>
            </w:r>
            <w:r>
              <w:rPr>
                <w:b/>
                <w:sz w:val="24"/>
              </w:rPr>
              <w:t>годин</w:t>
            </w:r>
            <w:r>
              <w:rPr>
                <w:b/>
                <w:spacing w:val="-1"/>
                <w:sz w:val="24"/>
              </w:rPr>
              <w:t xml:space="preserve"> </w:t>
            </w:r>
            <w:r>
              <w:rPr>
                <w:b/>
                <w:sz w:val="24"/>
              </w:rPr>
              <w:t>за</w:t>
            </w:r>
            <w:r>
              <w:rPr>
                <w:b/>
                <w:spacing w:val="-1"/>
                <w:sz w:val="24"/>
              </w:rPr>
              <w:t xml:space="preserve"> </w:t>
            </w:r>
            <w:r>
              <w:rPr>
                <w:b/>
                <w:spacing w:val="-5"/>
                <w:sz w:val="24"/>
              </w:rPr>
              <w:t>рік</w:t>
            </w:r>
          </w:p>
        </w:tc>
        <w:tc>
          <w:tcPr>
            <w:tcW w:w="716" w:type="dxa"/>
            <w:shd w:val="clear" w:color="auto" w:fill="808080"/>
          </w:tcPr>
          <w:p w:rsidR="0012517F" w:rsidRDefault="006F0A98">
            <w:pPr>
              <w:pStyle w:val="TableParagraph"/>
              <w:spacing w:line="256" w:lineRule="exact"/>
              <w:ind w:left="241"/>
              <w:rPr>
                <w:b/>
                <w:sz w:val="24"/>
              </w:rPr>
            </w:pPr>
            <w:r>
              <w:rPr>
                <w:b/>
                <w:spacing w:val="-5"/>
                <w:sz w:val="24"/>
              </w:rPr>
              <w:t>68</w:t>
            </w:r>
          </w:p>
        </w:tc>
        <w:tc>
          <w:tcPr>
            <w:tcW w:w="697" w:type="dxa"/>
            <w:shd w:val="clear" w:color="auto" w:fill="808080"/>
          </w:tcPr>
          <w:p w:rsidR="0012517F" w:rsidRDefault="0012517F">
            <w:pPr>
              <w:pStyle w:val="TableParagraph"/>
              <w:rPr>
                <w:sz w:val="20"/>
              </w:rPr>
            </w:pPr>
          </w:p>
        </w:tc>
        <w:tc>
          <w:tcPr>
            <w:tcW w:w="702" w:type="dxa"/>
            <w:shd w:val="clear" w:color="auto" w:fill="808080"/>
          </w:tcPr>
          <w:p w:rsidR="0012517F" w:rsidRDefault="006F0A98">
            <w:pPr>
              <w:pStyle w:val="TableParagraph"/>
              <w:spacing w:line="256" w:lineRule="exact"/>
              <w:ind w:left="38" w:right="33"/>
              <w:jc w:val="center"/>
              <w:rPr>
                <w:b/>
                <w:sz w:val="24"/>
              </w:rPr>
            </w:pPr>
            <w:r>
              <w:rPr>
                <w:b/>
                <w:spacing w:val="-5"/>
                <w:sz w:val="24"/>
              </w:rPr>
              <w:t>68</w:t>
            </w:r>
          </w:p>
        </w:tc>
        <w:tc>
          <w:tcPr>
            <w:tcW w:w="620" w:type="dxa"/>
            <w:shd w:val="clear" w:color="auto" w:fill="808080"/>
          </w:tcPr>
          <w:p w:rsidR="0012517F" w:rsidRDefault="0012517F">
            <w:pPr>
              <w:pStyle w:val="TableParagraph"/>
              <w:rPr>
                <w:sz w:val="20"/>
              </w:rPr>
            </w:pPr>
          </w:p>
        </w:tc>
        <w:tc>
          <w:tcPr>
            <w:tcW w:w="567" w:type="dxa"/>
            <w:shd w:val="clear" w:color="auto" w:fill="808080"/>
          </w:tcPr>
          <w:p w:rsidR="0012517F" w:rsidRDefault="0012517F">
            <w:pPr>
              <w:pStyle w:val="TableParagraph"/>
              <w:rPr>
                <w:sz w:val="20"/>
              </w:rPr>
            </w:pPr>
          </w:p>
        </w:tc>
        <w:tc>
          <w:tcPr>
            <w:tcW w:w="591" w:type="dxa"/>
            <w:shd w:val="clear" w:color="auto" w:fill="808080"/>
          </w:tcPr>
          <w:p w:rsidR="0012517F" w:rsidRDefault="0012517F">
            <w:pPr>
              <w:pStyle w:val="TableParagraph"/>
              <w:rPr>
                <w:sz w:val="20"/>
              </w:rPr>
            </w:pPr>
          </w:p>
        </w:tc>
      </w:tr>
    </w:tbl>
    <w:p w:rsidR="0012517F" w:rsidRDefault="0012517F">
      <w:pPr>
        <w:pStyle w:val="TableParagraph"/>
        <w:rPr>
          <w:sz w:val="20"/>
        </w:rPr>
        <w:sectPr w:rsidR="0012517F">
          <w:pgSz w:w="11910" w:h="16840"/>
          <w:pgMar w:top="1040" w:right="708" w:bottom="280" w:left="283" w:header="710" w:footer="0" w:gutter="0"/>
          <w:cols w:space="720"/>
        </w:sectPr>
      </w:pPr>
    </w:p>
    <w:p w:rsidR="0012517F" w:rsidRDefault="0012517F">
      <w:pPr>
        <w:pStyle w:val="a3"/>
        <w:spacing w:before="9"/>
        <w:ind w:left="0" w:firstLine="0"/>
        <w:jc w:val="left"/>
        <w:rPr>
          <w:sz w:val="14"/>
        </w:rPr>
      </w:pPr>
    </w:p>
    <w:tbl>
      <w:tblPr>
        <w:tblW w:w="0" w:type="auto"/>
        <w:tblInd w:w="1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5756"/>
        <w:gridCol w:w="705"/>
        <w:gridCol w:w="695"/>
        <w:gridCol w:w="700"/>
        <w:gridCol w:w="618"/>
        <w:gridCol w:w="565"/>
        <w:gridCol w:w="589"/>
      </w:tblGrid>
      <w:tr w:rsidR="0012517F">
        <w:trPr>
          <w:trHeight w:val="275"/>
        </w:trPr>
        <w:tc>
          <w:tcPr>
            <w:tcW w:w="5756" w:type="dxa"/>
            <w:shd w:val="clear" w:color="auto" w:fill="808080"/>
          </w:tcPr>
          <w:p w:rsidR="0012517F" w:rsidRDefault="006F0A98">
            <w:pPr>
              <w:pStyle w:val="TableParagraph"/>
              <w:spacing w:line="256" w:lineRule="exact"/>
              <w:ind w:left="110"/>
              <w:rPr>
                <w:b/>
                <w:sz w:val="24"/>
              </w:rPr>
            </w:pPr>
            <w:r>
              <w:rPr>
                <w:b/>
                <w:spacing w:val="-2"/>
                <w:sz w:val="24"/>
              </w:rPr>
              <w:t>РАЗОМ</w:t>
            </w:r>
          </w:p>
        </w:tc>
        <w:tc>
          <w:tcPr>
            <w:tcW w:w="705" w:type="dxa"/>
            <w:shd w:val="clear" w:color="auto" w:fill="808080"/>
          </w:tcPr>
          <w:p w:rsidR="0012517F" w:rsidRDefault="006F0A98">
            <w:pPr>
              <w:pStyle w:val="TableParagraph"/>
              <w:spacing w:line="256" w:lineRule="exact"/>
              <w:ind w:left="172"/>
              <w:rPr>
                <w:b/>
                <w:sz w:val="24"/>
              </w:rPr>
            </w:pPr>
            <w:r>
              <w:rPr>
                <w:b/>
                <w:spacing w:val="-5"/>
                <w:sz w:val="24"/>
              </w:rPr>
              <w:t>144</w:t>
            </w:r>
          </w:p>
        </w:tc>
        <w:tc>
          <w:tcPr>
            <w:tcW w:w="695" w:type="dxa"/>
            <w:shd w:val="clear" w:color="auto" w:fill="808080"/>
          </w:tcPr>
          <w:p w:rsidR="0012517F" w:rsidRDefault="0012517F">
            <w:pPr>
              <w:pStyle w:val="TableParagraph"/>
              <w:rPr>
                <w:sz w:val="20"/>
              </w:rPr>
            </w:pPr>
          </w:p>
        </w:tc>
        <w:tc>
          <w:tcPr>
            <w:tcW w:w="700" w:type="dxa"/>
            <w:shd w:val="clear" w:color="auto" w:fill="808080"/>
          </w:tcPr>
          <w:p w:rsidR="0012517F" w:rsidRDefault="006F0A98">
            <w:pPr>
              <w:pStyle w:val="TableParagraph"/>
              <w:spacing w:line="256" w:lineRule="exact"/>
              <w:ind w:left="171"/>
              <w:rPr>
                <w:b/>
                <w:sz w:val="24"/>
              </w:rPr>
            </w:pPr>
            <w:r>
              <w:rPr>
                <w:b/>
                <w:spacing w:val="-5"/>
                <w:sz w:val="24"/>
              </w:rPr>
              <w:t>144</w:t>
            </w:r>
          </w:p>
        </w:tc>
        <w:tc>
          <w:tcPr>
            <w:tcW w:w="618" w:type="dxa"/>
            <w:shd w:val="clear" w:color="auto" w:fill="808080"/>
          </w:tcPr>
          <w:p w:rsidR="0012517F" w:rsidRDefault="0012517F">
            <w:pPr>
              <w:pStyle w:val="TableParagraph"/>
              <w:rPr>
                <w:sz w:val="20"/>
              </w:rPr>
            </w:pPr>
          </w:p>
        </w:tc>
        <w:tc>
          <w:tcPr>
            <w:tcW w:w="565" w:type="dxa"/>
            <w:shd w:val="clear" w:color="auto" w:fill="808080"/>
          </w:tcPr>
          <w:p w:rsidR="0012517F" w:rsidRDefault="0012517F">
            <w:pPr>
              <w:pStyle w:val="TableParagraph"/>
              <w:rPr>
                <w:sz w:val="20"/>
              </w:rPr>
            </w:pPr>
          </w:p>
        </w:tc>
        <w:tc>
          <w:tcPr>
            <w:tcW w:w="589" w:type="dxa"/>
            <w:shd w:val="clear" w:color="auto" w:fill="808080"/>
          </w:tcPr>
          <w:p w:rsidR="0012517F" w:rsidRDefault="0012517F">
            <w:pPr>
              <w:pStyle w:val="TableParagraph"/>
              <w:rPr>
                <w:sz w:val="20"/>
              </w:rPr>
            </w:pPr>
          </w:p>
        </w:tc>
      </w:tr>
    </w:tbl>
    <w:p w:rsidR="0012517F" w:rsidRDefault="0012517F">
      <w:pPr>
        <w:pStyle w:val="a3"/>
        <w:ind w:left="0" w:firstLine="0"/>
        <w:jc w:val="left"/>
      </w:pPr>
    </w:p>
    <w:p w:rsidR="0012517F" w:rsidRDefault="006F0A98">
      <w:pPr>
        <w:spacing w:after="2"/>
        <w:ind w:left="4486"/>
        <w:rPr>
          <w:b/>
          <w:sz w:val="28"/>
        </w:rPr>
      </w:pPr>
      <w:r>
        <w:rPr>
          <w:b/>
          <w:sz w:val="28"/>
        </w:rPr>
        <w:t>Теми</w:t>
      </w:r>
      <w:r>
        <w:rPr>
          <w:b/>
          <w:spacing w:val="-1"/>
          <w:sz w:val="28"/>
        </w:rPr>
        <w:t xml:space="preserve"> </w:t>
      </w:r>
      <w:r>
        <w:rPr>
          <w:b/>
          <w:sz w:val="28"/>
        </w:rPr>
        <w:t>практичних</w:t>
      </w:r>
      <w:r>
        <w:rPr>
          <w:b/>
          <w:spacing w:val="1"/>
          <w:sz w:val="28"/>
        </w:rPr>
        <w:t xml:space="preserve"> </w:t>
      </w:r>
      <w:r>
        <w:rPr>
          <w:b/>
          <w:spacing w:val="-2"/>
          <w:sz w:val="28"/>
        </w:rPr>
        <w:t>занять</w:t>
      </w: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951"/>
        <w:gridCol w:w="7742"/>
        <w:gridCol w:w="1078"/>
      </w:tblGrid>
      <w:tr w:rsidR="0012517F">
        <w:trPr>
          <w:trHeight w:val="642"/>
        </w:trPr>
        <w:tc>
          <w:tcPr>
            <w:tcW w:w="951" w:type="dxa"/>
          </w:tcPr>
          <w:p w:rsidR="0012517F" w:rsidRDefault="006F0A98">
            <w:pPr>
              <w:pStyle w:val="TableParagraph"/>
              <w:spacing w:line="315" w:lineRule="exact"/>
              <w:ind w:left="175"/>
              <w:rPr>
                <w:sz w:val="28"/>
              </w:rPr>
            </w:pPr>
            <w:r>
              <w:rPr>
                <w:spacing w:val="-4"/>
                <w:sz w:val="28"/>
              </w:rPr>
              <w:t>№з/п</w:t>
            </w:r>
          </w:p>
        </w:tc>
        <w:tc>
          <w:tcPr>
            <w:tcW w:w="7742" w:type="dxa"/>
          </w:tcPr>
          <w:p w:rsidR="0012517F" w:rsidRDefault="006F0A98">
            <w:pPr>
              <w:pStyle w:val="TableParagraph"/>
              <w:spacing w:line="315" w:lineRule="exact"/>
              <w:ind w:left="13"/>
              <w:jc w:val="center"/>
              <w:rPr>
                <w:sz w:val="28"/>
              </w:rPr>
            </w:pPr>
            <w:r>
              <w:rPr>
                <w:sz w:val="28"/>
              </w:rPr>
              <w:t>Тема</w:t>
            </w:r>
            <w:r>
              <w:rPr>
                <w:spacing w:val="-8"/>
                <w:sz w:val="28"/>
              </w:rPr>
              <w:t xml:space="preserve"> </w:t>
            </w:r>
            <w:r>
              <w:rPr>
                <w:sz w:val="28"/>
              </w:rPr>
              <w:t>практичного</w:t>
            </w:r>
            <w:r>
              <w:rPr>
                <w:spacing w:val="-6"/>
                <w:sz w:val="28"/>
              </w:rPr>
              <w:t xml:space="preserve"> </w:t>
            </w:r>
            <w:r>
              <w:rPr>
                <w:spacing w:val="-2"/>
                <w:sz w:val="28"/>
              </w:rPr>
              <w:t>заняття</w:t>
            </w:r>
          </w:p>
        </w:tc>
        <w:tc>
          <w:tcPr>
            <w:tcW w:w="1078" w:type="dxa"/>
          </w:tcPr>
          <w:p w:rsidR="0012517F" w:rsidRDefault="006F0A98">
            <w:pPr>
              <w:pStyle w:val="TableParagraph"/>
              <w:spacing w:line="315" w:lineRule="exact"/>
              <w:ind w:left="272"/>
              <w:rPr>
                <w:sz w:val="28"/>
              </w:rPr>
            </w:pPr>
            <w:proofErr w:type="spellStart"/>
            <w:r>
              <w:rPr>
                <w:spacing w:val="-2"/>
                <w:sz w:val="28"/>
              </w:rPr>
              <w:t>К-</w:t>
            </w:r>
            <w:r>
              <w:rPr>
                <w:spacing w:val="-5"/>
                <w:sz w:val="28"/>
              </w:rPr>
              <w:t>ть</w:t>
            </w:r>
            <w:proofErr w:type="spellEnd"/>
          </w:p>
          <w:p w:rsidR="0012517F" w:rsidRDefault="006F0A98">
            <w:pPr>
              <w:pStyle w:val="TableParagraph"/>
              <w:spacing w:line="308" w:lineRule="exact"/>
              <w:ind w:left="304"/>
              <w:rPr>
                <w:sz w:val="28"/>
              </w:rPr>
            </w:pPr>
            <w:r>
              <w:rPr>
                <w:spacing w:val="-4"/>
                <w:sz w:val="28"/>
              </w:rPr>
              <w:t>год.</w:t>
            </w:r>
          </w:p>
        </w:tc>
      </w:tr>
      <w:tr w:rsidR="0012517F">
        <w:trPr>
          <w:trHeight w:val="1103"/>
        </w:trPr>
        <w:tc>
          <w:tcPr>
            <w:tcW w:w="951" w:type="dxa"/>
          </w:tcPr>
          <w:p w:rsidR="0012517F" w:rsidRDefault="006F0A98">
            <w:pPr>
              <w:pStyle w:val="TableParagraph"/>
              <w:spacing w:line="315" w:lineRule="exact"/>
              <w:ind w:left="477"/>
              <w:rPr>
                <w:sz w:val="28"/>
              </w:rPr>
            </w:pPr>
            <w:r>
              <w:rPr>
                <w:spacing w:val="-5"/>
                <w:sz w:val="28"/>
              </w:rPr>
              <w:t>1.</w:t>
            </w:r>
          </w:p>
        </w:tc>
        <w:tc>
          <w:tcPr>
            <w:tcW w:w="7742" w:type="dxa"/>
          </w:tcPr>
          <w:p w:rsidR="0012517F" w:rsidRDefault="006F0A98">
            <w:pPr>
              <w:pStyle w:val="TableParagraph"/>
              <w:ind w:left="110" w:right="96"/>
              <w:jc w:val="both"/>
              <w:rPr>
                <w:sz w:val="24"/>
              </w:rPr>
            </w:pPr>
            <w:r>
              <w:rPr>
                <w:sz w:val="24"/>
              </w:rPr>
              <w:t>Особливості фізичного розвитку і функціонального стану організму в старшому шкільному віці. Характеристика фізичної підготовленості. Методики</w:t>
            </w:r>
            <w:r>
              <w:rPr>
                <w:spacing w:val="27"/>
                <w:sz w:val="24"/>
              </w:rPr>
              <w:t xml:space="preserve">  </w:t>
            </w:r>
            <w:r>
              <w:rPr>
                <w:sz w:val="24"/>
              </w:rPr>
              <w:t>її</w:t>
            </w:r>
            <w:r>
              <w:rPr>
                <w:spacing w:val="31"/>
                <w:sz w:val="24"/>
              </w:rPr>
              <w:t xml:space="preserve">  </w:t>
            </w:r>
            <w:r>
              <w:rPr>
                <w:sz w:val="24"/>
              </w:rPr>
              <w:t>визначення.</w:t>
            </w:r>
            <w:r>
              <w:rPr>
                <w:spacing w:val="30"/>
                <w:sz w:val="24"/>
              </w:rPr>
              <w:t xml:space="preserve">  </w:t>
            </w:r>
            <w:r>
              <w:rPr>
                <w:sz w:val="24"/>
              </w:rPr>
              <w:t>Методика</w:t>
            </w:r>
            <w:r>
              <w:rPr>
                <w:spacing w:val="29"/>
                <w:sz w:val="24"/>
              </w:rPr>
              <w:t xml:space="preserve">  </w:t>
            </w:r>
            <w:r>
              <w:rPr>
                <w:sz w:val="24"/>
              </w:rPr>
              <w:t>виконання</w:t>
            </w:r>
            <w:r>
              <w:rPr>
                <w:spacing w:val="30"/>
                <w:sz w:val="24"/>
              </w:rPr>
              <w:t xml:space="preserve">  </w:t>
            </w:r>
            <w:r>
              <w:rPr>
                <w:sz w:val="24"/>
              </w:rPr>
              <w:t>фізичних</w:t>
            </w:r>
            <w:r>
              <w:rPr>
                <w:spacing w:val="31"/>
                <w:sz w:val="24"/>
              </w:rPr>
              <w:t xml:space="preserve">  </w:t>
            </w:r>
            <w:r>
              <w:rPr>
                <w:sz w:val="24"/>
              </w:rPr>
              <w:t>вправ</w:t>
            </w:r>
            <w:r>
              <w:rPr>
                <w:spacing w:val="29"/>
                <w:sz w:val="24"/>
              </w:rPr>
              <w:t xml:space="preserve">  </w:t>
            </w:r>
            <w:r>
              <w:rPr>
                <w:spacing w:val="-5"/>
                <w:sz w:val="24"/>
              </w:rPr>
              <w:t>та</w:t>
            </w:r>
          </w:p>
          <w:p w:rsidR="0012517F" w:rsidRDefault="006F0A98">
            <w:pPr>
              <w:pStyle w:val="TableParagraph"/>
              <w:spacing w:line="264" w:lineRule="exact"/>
              <w:ind w:left="110"/>
              <w:jc w:val="both"/>
              <w:rPr>
                <w:sz w:val="24"/>
              </w:rPr>
            </w:pPr>
            <w:r>
              <w:rPr>
                <w:sz w:val="24"/>
              </w:rPr>
              <w:t>рухливих ігор</w:t>
            </w:r>
            <w:r>
              <w:rPr>
                <w:spacing w:val="-1"/>
                <w:sz w:val="24"/>
              </w:rPr>
              <w:t xml:space="preserve"> </w:t>
            </w:r>
            <w:r>
              <w:rPr>
                <w:sz w:val="24"/>
              </w:rPr>
              <w:t>з</w:t>
            </w:r>
            <w:r>
              <w:rPr>
                <w:spacing w:val="-2"/>
                <w:sz w:val="24"/>
              </w:rPr>
              <w:t xml:space="preserve"> </w:t>
            </w:r>
            <w:r>
              <w:rPr>
                <w:sz w:val="24"/>
              </w:rPr>
              <w:t>дітьми</w:t>
            </w:r>
            <w:r>
              <w:rPr>
                <w:spacing w:val="-3"/>
                <w:sz w:val="24"/>
              </w:rPr>
              <w:t xml:space="preserve"> </w:t>
            </w:r>
            <w:r>
              <w:rPr>
                <w:sz w:val="24"/>
              </w:rPr>
              <w:t>молодшого</w:t>
            </w:r>
            <w:r>
              <w:rPr>
                <w:spacing w:val="-1"/>
                <w:sz w:val="24"/>
              </w:rPr>
              <w:t xml:space="preserve"> </w:t>
            </w:r>
            <w:r>
              <w:rPr>
                <w:sz w:val="24"/>
              </w:rPr>
              <w:t>шкільного</w:t>
            </w:r>
            <w:r>
              <w:rPr>
                <w:spacing w:val="-1"/>
                <w:sz w:val="24"/>
              </w:rPr>
              <w:t xml:space="preserve"> </w:t>
            </w:r>
            <w:r>
              <w:rPr>
                <w:spacing w:val="-4"/>
                <w:sz w:val="24"/>
              </w:rPr>
              <w:t>віку.</w:t>
            </w:r>
          </w:p>
        </w:tc>
        <w:tc>
          <w:tcPr>
            <w:tcW w:w="1078" w:type="dxa"/>
          </w:tcPr>
          <w:p w:rsidR="0012517F" w:rsidRDefault="006F0A98">
            <w:pPr>
              <w:pStyle w:val="TableParagraph"/>
              <w:spacing w:line="268" w:lineRule="exact"/>
              <w:ind w:left="44" w:right="34"/>
              <w:jc w:val="center"/>
              <w:rPr>
                <w:sz w:val="24"/>
              </w:rPr>
            </w:pPr>
            <w:r>
              <w:rPr>
                <w:spacing w:val="-10"/>
                <w:sz w:val="24"/>
              </w:rPr>
              <w:t>2</w:t>
            </w:r>
          </w:p>
        </w:tc>
      </w:tr>
      <w:tr w:rsidR="0012517F">
        <w:trPr>
          <w:trHeight w:val="1380"/>
        </w:trPr>
        <w:tc>
          <w:tcPr>
            <w:tcW w:w="951" w:type="dxa"/>
          </w:tcPr>
          <w:p w:rsidR="0012517F" w:rsidRDefault="006F0A98">
            <w:pPr>
              <w:pStyle w:val="TableParagraph"/>
              <w:spacing w:line="317" w:lineRule="exact"/>
              <w:ind w:left="477"/>
              <w:rPr>
                <w:sz w:val="28"/>
              </w:rPr>
            </w:pPr>
            <w:r>
              <w:rPr>
                <w:spacing w:val="-5"/>
                <w:sz w:val="28"/>
              </w:rPr>
              <w:t>2.</w:t>
            </w:r>
          </w:p>
        </w:tc>
        <w:tc>
          <w:tcPr>
            <w:tcW w:w="7742" w:type="dxa"/>
          </w:tcPr>
          <w:p w:rsidR="0012517F" w:rsidRDefault="006F0A98">
            <w:pPr>
              <w:pStyle w:val="TableParagraph"/>
              <w:ind w:left="110"/>
              <w:rPr>
                <w:sz w:val="24"/>
              </w:rPr>
            </w:pPr>
            <w:r>
              <w:rPr>
                <w:sz w:val="24"/>
              </w:rPr>
              <w:t>Фізичне</w:t>
            </w:r>
            <w:r>
              <w:rPr>
                <w:spacing w:val="40"/>
                <w:sz w:val="24"/>
              </w:rPr>
              <w:t xml:space="preserve"> </w:t>
            </w:r>
            <w:r>
              <w:rPr>
                <w:sz w:val="24"/>
              </w:rPr>
              <w:t>навантаження</w:t>
            </w:r>
            <w:r>
              <w:rPr>
                <w:spacing w:val="40"/>
                <w:sz w:val="24"/>
              </w:rPr>
              <w:t xml:space="preserve"> </w:t>
            </w:r>
            <w:r>
              <w:rPr>
                <w:sz w:val="24"/>
              </w:rPr>
              <w:t>та</w:t>
            </w:r>
            <w:r>
              <w:rPr>
                <w:spacing w:val="40"/>
                <w:sz w:val="24"/>
              </w:rPr>
              <w:t xml:space="preserve"> </w:t>
            </w:r>
            <w:r>
              <w:rPr>
                <w:sz w:val="24"/>
              </w:rPr>
              <w:t>відпочинок</w:t>
            </w:r>
            <w:r>
              <w:rPr>
                <w:spacing w:val="40"/>
                <w:sz w:val="24"/>
              </w:rPr>
              <w:t xml:space="preserve"> </w:t>
            </w:r>
            <w:r>
              <w:rPr>
                <w:sz w:val="24"/>
              </w:rPr>
              <w:t>як</w:t>
            </w:r>
            <w:r>
              <w:rPr>
                <w:spacing w:val="40"/>
                <w:sz w:val="24"/>
              </w:rPr>
              <w:t xml:space="preserve"> </w:t>
            </w:r>
            <w:r>
              <w:rPr>
                <w:sz w:val="24"/>
              </w:rPr>
              <w:t>фактори</w:t>
            </w:r>
            <w:r>
              <w:rPr>
                <w:spacing w:val="40"/>
                <w:sz w:val="24"/>
              </w:rPr>
              <w:t xml:space="preserve"> </w:t>
            </w:r>
            <w:r>
              <w:rPr>
                <w:sz w:val="24"/>
              </w:rPr>
              <w:t>впливу</w:t>
            </w:r>
            <w:r>
              <w:rPr>
                <w:spacing w:val="39"/>
                <w:sz w:val="24"/>
              </w:rPr>
              <w:t xml:space="preserve"> </w:t>
            </w:r>
            <w:r>
              <w:rPr>
                <w:sz w:val="24"/>
              </w:rPr>
              <w:t>на</w:t>
            </w:r>
            <w:r>
              <w:rPr>
                <w:spacing w:val="40"/>
                <w:sz w:val="24"/>
              </w:rPr>
              <w:t xml:space="preserve"> </w:t>
            </w:r>
            <w:r>
              <w:rPr>
                <w:sz w:val="24"/>
              </w:rPr>
              <w:t xml:space="preserve">фізичний </w:t>
            </w:r>
            <w:r>
              <w:rPr>
                <w:spacing w:val="-2"/>
                <w:sz w:val="24"/>
              </w:rPr>
              <w:t>розвиток.</w:t>
            </w:r>
          </w:p>
          <w:p w:rsidR="0012517F" w:rsidRDefault="006F0A98">
            <w:pPr>
              <w:pStyle w:val="TableParagraph"/>
              <w:ind w:left="110"/>
              <w:rPr>
                <w:sz w:val="24"/>
              </w:rPr>
            </w:pPr>
            <w:r>
              <w:rPr>
                <w:sz w:val="24"/>
              </w:rPr>
              <w:t>Вміння,</w:t>
            </w:r>
            <w:r>
              <w:rPr>
                <w:spacing w:val="-4"/>
                <w:sz w:val="24"/>
              </w:rPr>
              <w:t xml:space="preserve"> </w:t>
            </w:r>
            <w:r>
              <w:rPr>
                <w:sz w:val="24"/>
              </w:rPr>
              <w:t>навички</w:t>
            </w:r>
            <w:r>
              <w:rPr>
                <w:spacing w:val="-3"/>
                <w:sz w:val="24"/>
              </w:rPr>
              <w:t xml:space="preserve"> </w:t>
            </w:r>
            <w:r>
              <w:rPr>
                <w:sz w:val="24"/>
              </w:rPr>
              <w:t>та</w:t>
            </w:r>
            <w:r>
              <w:rPr>
                <w:spacing w:val="-2"/>
                <w:sz w:val="24"/>
              </w:rPr>
              <w:t xml:space="preserve"> </w:t>
            </w:r>
            <w:r>
              <w:rPr>
                <w:sz w:val="24"/>
              </w:rPr>
              <w:t>фізичні</w:t>
            </w:r>
            <w:r>
              <w:rPr>
                <w:spacing w:val="-1"/>
                <w:sz w:val="24"/>
              </w:rPr>
              <w:t xml:space="preserve"> </w:t>
            </w:r>
            <w:r>
              <w:rPr>
                <w:sz w:val="24"/>
              </w:rPr>
              <w:t>якості,</w:t>
            </w:r>
            <w:r>
              <w:rPr>
                <w:spacing w:val="-1"/>
                <w:sz w:val="24"/>
              </w:rPr>
              <w:t xml:space="preserve"> </w:t>
            </w:r>
            <w:r>
              <w:rPr>
                <w:sz w:val="24"/>
              </w:rPr>
              <w:t>необхідні</w:t>
            </w:r>
            <w:r>
              <w:rPr>
                <w:spacing w:val="-1"/>
                <w:sz w:val="24"/>
              </w:rPr>
              <w:t xml:space="preserve"> </w:t>
            </w:r>
            <w:r>
              <w:rPr>
                <w:sz w:val="24"/>
              </w:rPr>
              <w:t>для</w:t>
            </w:r>
            <w:r>
              <w:rPr>
                <w:spacing w:val="3"/>
                <w:sz w:val="24"/>
              </w:rPr>
              <w:t xml:space="preserve"> </w:t>
            </w:r>
            <w:r>
              <w:rPr>
                <w:sz w:val="24"/>
              </w:rPr>
              <w:t>успішної</w:t>
            </w:r>
            <w:r>
              <w:rPr>
                <w:spacing w:val="-1"/>
                <w:sz w:val="24"/>
              </w:rPr>
              <w:t xml:space="preserve"> </w:t>
            </w:r>
            <w:r>
              <w:rPr>
                <w:spacing w:val="-2"/>
                <w:sz w:val="24"/>
              </w:rPr>
              <w:t>самореалізації</w:t>
            </w:r>
          </w:p>
          <w:p w:rsidR="0012517F" w:rsidRDefault="006F0A98">
            <w:pPr>
              <w:pStyle w:val="TableParagraph"/>
              <w:spacing w:line="274" w:lineRule="exact"/>
              <w:ind w:left="110"/>
              <w:rPr>
                <w:sz w:val="24"/>
              </w:rPr>
            </w:pPr>
            <w:r>
              <w:rPr>
                <w:sz w:val="24"/>
              </w:rPr>
              <w:t>у</w:t>
            </w:r>
            <w:r>
              <w:rPr>
                <w:spacing w:val="40"/>
                <w:sz w:val="24"/>
              </w:rPr>
              <w:t xml:space="preserve"> </w:t>
            </w:r>
            <w:r>
              <w:rPr>
                <w:sz w:val="24"/>
              </w:rPr>
              <w:t>майбутній</w:t>
            </w:r>
            <w:r>
              <w:rPr>
                <w:spacing w:val="40"/>
                <w:sz w:val="24"/>
              </w:rPr>
              <w:t xml:space="preserve"> </w:t>
            </w:r>
            <w:r>
              <w:rPr>
                <w:sz w:val="24"/>
              </w:rPr>
              <w:t>професії</w:t>
            </w:r>
            <w:r>
              <w:rPr>
                <w:spacing w:val="40"/>
                <w:sz w:val="24"/>
              </w:rPr>
              <w:t xml:space="preserve"> </w:t>
            </w:r>
            <w:r>
              <w:rPr>
                <w:sz w:val="24"/>
              </w:rPr>
              <w:t>(відповідно</w:t>
            </w:r>
            <w:r>
              <w:rPr>
                <w:spacing w:val="40"/>
                <w:sz w:val="24"/>
              </w:rPr>
              <w:t xml:space="preserve"> </w:t>
            </w:r>
            <w:r>
              <w:rPr>
                <w:sz w:val="24"/>
              </w:rPr>
              <w:t>до</w:t>
            </w:r>
            <w:r>
              <w:rPr>
                <w:spacing w:val="40"/>
                <w:sz w:val="24"/>
              </w:rPr>
              <w:t xml:space="preserve"> </w:t>
            </w:r>
            <w:r>
              <w:rPr>
                <w:sz w:val="24"/>
              </w:rPr>
              <w:t>обраного</w:t>
            </w:r>
            <w:r>
              <w:rPr>
                <w:spacing w:val="40"/>
                <w:sz w:val="24"/>
              </w:rPr>
              <w:t xml:space="preserve"> </w:t>
            </w:r>
            <w:r>
              <w:rPr>
                <w:sz w:val="24"/>
              </w:rPr>
              <w:t>профілю</w:t>
            </w:r>
            <w:r>
              <w:rPr>
                <w:spacing w:val="40"/>
                <w:sz w:val="24"/>
              </w:rPr>
              <w:t xml:space="preserve"> </w:t>
            </w:r>
            <w:r>
              <w:rPr>
                <w:sz w:val="24"/>
              </w:rPr>
              <w:t>чи</w:t>
            </w:r>
            <w:r>
              <w:rPr>
                <w:spacing w:val="40"/>
                <w:sz w:val="24"/>
              </w:rPr>
              <w:t xml:space="preserve"> </w:t>
            </w:r>
            <w:r>
              <w:rPr>
                <w:sz w:val="24"/>
              </w:rPr>
              <w:t>омріяної</w:t>
            </w:r>
            <w:r>
              <w:rPr>
                <w:spacing w:val="80"/>
                <w:sz w:val="24"/>
              </w:rPr>
              <w:t xml:space="preserve"> </w:t>
            </w:r>
            <w:r>
              <w:rPr>
                <w:spacing w:val="-2"/>
                <w:sz w:val="24"/>
              </w:rPr>
              <w:t>професії).</w:t>
            </w:r>
          </w:p>
        </w:tc>
        <w:tc>
          <w:tcPr>
            <w:tcW w:w="1078" w:type="dxa"/>
          </w:tcPr>
          <w:p w:rsidR="0012517F" w:rsidRDefault="006F0A98">
            <w:pPr>
              <w:pStyle w:val="TableParagraph"/>
              <w:spacing w:line="270" w:lineRule="exact"/>
              <w:ind w:left="44" w:right="34"/>
              <w:jc w:val="center"/>
              <w:rPr>
                <w:sz w:val="24"/>
              </w:rPr>
            </w:pPr>
            <w:r>
              <w:rPr>
                <w:spacing w:val="-10"/>
                <w:sz w:val="24"/>
              </w:rPr>
              <w:t>2</w:t>
            </w:r>
          </w:p>
        </w:tc>
      </w:tr>
      <w:tr w:rsidR="0012517F">
        <w:trPr>
          <w:trHeight w:val="323"/>
        </w:trPr>
        <w:tc>
          <w:tcPr>
            <w:tcW w:w="951" w:type="dxa"/>
          </w:tcPr>
          <w:p w:rsidR="0012517F" w:rsidRDefault="006F0A98">
            <w:pPr>
              <w:pStyle w:val="TableParagraph"/>
              <w:spacing w:line="304" w:lineRule="exact"/>
              <w:ind w:left="477"/>
              <w:rPr>
                <w:sz w:val="28"/>
              </w:rPr>
            </w:pPr>
            <w:r>
              <w:rPr>
                <w:spacing w:val="-5"/>
                <w:sz w:val="28"/>
              </w:rPr>
              <w:t>3.</w:t>
            </w:r>
          </w:p>
        </w:tc>
        <w:tc>
          <w:tcPr>
            <w:tcW w:w="7742" w:type="dxa"/>
          </w:tcPr>
          <w:p w:rsidR="0012517F" w:rsidRDefault="006F0A98">
            <w:pPr>
              <w:pStyle w:val="TableParagraph"/>
              <w:spacing w:line="270" w:lineRule="exact"/>
              <w:ind w:left="110"/>
              <w:rPr>
                <w:sz w:val="24"/>
              </w:rPr>
            </w:pPr>
            <w:proofErr w:type="spellStart"/>
            <w:r>
              <w:rPr>
                <w:sz w:val="24"/>
              </w:rPr>
              <w:t>Паралімпійський</w:t>
            </w:r>
            <w:proofErr w:type="spellEnd"/>
            <w:r>
              <w:rPr>
                <w:spacing w:val="-6"/>
                <w:sz w:val="24"/>
              </w:rPr>
              <w:t xml:space="preserve"> </w:t>
            </w:r>
            <w:r>
              <w:rPr>
                <w:sz w:val="24"/>
              </w:rPr>
              <w:t>рух</w:t>
            </w:r>
            <w:r>
              <w:rPr>
                <w:spacing w:val="-2"/>
                <w:sz w:val="24"/>
              </w:rPr>
              <w:t xml:space="preserve"> </w:t>
            </w:r>
            <w:r>
              <w:rPr>
                <w:sz w:val="24"/>
              </w:rPr>
              <w:t>на</w:t>
            </w:r>
            <w:r>
              <w:rPr>
                <w:spacing w:val="-5"/>
                <w:sz w:val="24"/>
              </w:rPr>
              <w:t xml:space="preserve"> </w:t>
            </w:r>
            <w:r>
              <w:rPr>
                <w:sz w:val="24"/>
              </w:rPr>
              <w:t>сучасному</w:t>
            </w:r>
            <w:r>
              <w:rPr>
                <w:spacing w:val="-8"/>
                <w:sz w:val="24"/>
              </w:rPr>
              <w:t xml:space="preserve"> </w:t>
            </w:r>
            <w:r>
              <w:rPr>
                <w:spacing w:val="-2"/>
                <w:sz w:val="24"/>
              </w:rPr>
              <w:t>етапі.</w:t>
            </w:r>
          </w:p>
        </w:tc>
        <w:tc>
          <w:tcPr>
            <w:tcW w:w="1078" w:type="dxa"/>
          </w:tcPr>
          <w:p w:rsidR="0012517F" w:rsidRDefault="006F0A98">
            <w:pPr>
              <w:pStyle w:val="TableParagraph"/>
              <w:spacing w:line="270" w:lineRule="exact"/>
              <w:ind w:left="44" w:right="34"/>
              <w:jc w:val="center"/>
              <w:rPr>
                <w:sz w:val="24"/>
              </w:rPr>
            </w:pPr>
            <w:r>
              <w:rPr>
                <w:spacing w:val="-10"/>
                <w:sz w:val="24"/>
              </w:rPr>
              <w:t>2</w:t>
            </w:r>
          </w:p>
        </w:tc>
      </w:tr>
      <w:tr w:rsidR="0012517F">
        <w:trPr>
          <w:trHeight w:val="830"/>
        </w:trPr>
        <w:tc>
          <w:tcPr>
            <w:tcW w:w="951" w:type="dxa"/>
          </w:tcPr>
          <w:p w:rsidR="0012517F" w:rsidRDefault="006F0A98">
            <w:pPr>
              <w:pStyle w:val="TableParagraph"/>
              <w:spacing w:line="315" w:lineRule="exact"/>
              <w:ind w:left="477"/>
              <w:rPr>
                <w:sz w:val="28"/>
              </w:rPr>
            </w:pPr>
            <w:r>
              <w:rPr>
                <w:spacing w:val="-5"/>
                <w:sz w:val="28"/>
              </w:rPr>
              <w:t>4.</w:t>
            </w:r>
          </w:p>
        </w:tc>
        <w:tc>
          <w:tcPr>
            <w:tcW w:w="7742" w:type="dxa"/>
          </w:tcPr>
          <w:p w:rsidR="0012517F" w:rsidRDefault="006F0A98">
            <w:pPr>
              <w:pStyle w:val="TableParagraph"/>
              <w:spacing w:line="237" w:lineRule="auto"/>
              <w:ind w:left="119"/>
              <w:rPr>
                <w:sz w:val="24"/>
              </w:rPr>
            </w:pPr>
            <w:r>
              <w:rPr>
                <w:sz w:val="24"/>
              </w:rPr>
              <w:t>Ознаки</w:t>
            </w:r>
            <w:r>
              <w:rPr>
                <w:spacing w:val="-7"/>
                <w:sz w:val="24"/>
              </w:rPr>
              <w:t xml:space="preserve"> </w:t>
            </w:r>
            <w:r>
              <w:rPr>
                <w:sz w:val="24"/>
              </w:rPr>
              <w:t>втоми</w:t>
            </w:r>
            <w:r>
              <w:rPr>
                <w:spacing w:val="-7"/>
                <w:sz w:val="24"/>
              </w:rPr>
              <w:t xml:space="preserve"> </w:t>
            </w:r>
            <w:r>
              <w:rPr>
                <w:sz w:val="24"/>
              </w:rPr>
              <w:t>під</w:t>
            </w:r>
            <w:r>
              <w:rPr>
                <w:spacing w:val="-7"/>
                <w:sz w:val="24"/>
              </w:rPr>
              <w:t xml:space="preserve"> </w:t>
            </w:r>
            <w:r>
              <w:rPr>
                <w:sz w:val="24"/>
              </w:rPr>
              <w:t>час</w:t>
            </w:r>
            <w:r>
              <w:rPr>
                <w:spacing w:val="-8"/>
                <w:sz w:val="24"/>
              </w:rPr>
              <w:t xml:space="preserve"> </w:t>
            </w:r>
            <w:r>
              <w:rPr>
                <w:sz w:val="24"/>
              </w:rPr>
              <w:t>занять</w:t>
            </w:r>
            <w:r>
              <w:rPr>
                <w:spacing w:val="-6"/>
                <w:sz w:val="24"/>
              </w:rPr>
              <w:t xml:space="preserve"> </w:t>
            </w:r>
            <w:r>
              <w:rPr>
                <w:sz w:val="24"/>
              </w:rPr>
              <w:t>легкою</w:t>
            </w:r>
            <w:r>
              <w:rPr>
                <w:spacing w:val="-4"/>
                <w:sz w:val="24"/>
              </w:rPr>
              <w:t xml:space="preserve"> </w:t>
            </w:r>
            <w:r>
              <w:rPr>
                <w:sz w:val="24"/>
              </w:rPr>
              <w:t>атлетикою.</w:t>
            </w:r>
            <w:r>
              <w:rPr>
                <w:spacing w:val="-11"/>
                <w:sz w:val="24"/>
              </w:rPr>
              <w:t xml:space="preserve"> </w:t>
            </w:r>
            <w:r>
              <w:rPr>
                <w:sz w:val="24"/>
              </w:rPr>
              <w:t>Надання</w:t>
            </w:r>
            <w:r>
              <w:rPr>
                <w:spacing w:val="40"/>
                <w:sz w:val="24"/>
              </w:rPr>
              <w:t xml:space="preserve"> </w:t>
            </w:r>
            <w:proofErr w:type="spellStart"/>
            <w:r>
              <w:rPr>
                <w:sz w:val="24"/>
              </w:rPr>
              <w:t>домедичної</w:t>
            </w:r>
            <w:proofErr w:type="spellEnd"/>
            <w:r>
              <w:rPr>
                <w:sz w:val="24"/>
              </w:rPr>
              <w:t xml:space="preserve"> </w:t>
            </w:r>
            <w:r>
              <w:rPr>
                <w:spacing w:val="-4"/>
                <w:sz w:val="24"/>
              </w:rPr>
              <w:t>допомоги</w:t>
            </w:r>
            <w:r>
              <w:rPr>
                <w:spacing w:val="60"/>
                <w:sz w:val="24"/>
              </w:rPr>
              <w:t xml:space="preserve"> </w:t>
            </w:r>
            <w:r>
              <w:rPr>
                <w:spacing w:val="-4"/>
                <w:sz w:val="24"/>
              </w:rPr>
              <w:t>при</w:t>
            </w:r>
            <w:r>
              <w:rPr>
                <w:spacing w:val="-11"/>
                <w:sz w:val="24"/>
              </w:rPr>
              <w:t xml:space="preserve"> </w:t>
            </w:r>
            <w:r>
              <w:rPr>
                <w:spacing w:val="-4"/>
                <w:sz w:val="24"/>
              </w:rPr>
              <w:t>отриманні</w:t>
            </w:r>
            <w:r>
              <w:rPr>
                <w:spacing w:val="-9"/>
                <w:sz w:val="24"/>
              </w:rPr>
              <w:t xml:space="preserve"> </w:t>
            </w:r>
            <w:r>
              <w:rPr>
                <w:spacing w:val="-4"/>
                <w:sz w:val="24"/>
              </w:rPr>
              <w:t>травм.</w:t>
            </w:r>
            <w:r>
              <w:rPr>
                <w:spacing w:val="-9"/>
                <w:sz w:val="24"/>
              </w:rPr>
              <w:t xml:space="preserve"> </w:t>
            </w:r>
            <w:r>
              <w:rPr>
                <w:spacing w:val="-4"/>
                <w:sz w:val="24"/>
              </w:rPr>
              <w:t>Правила</w:t>
            </w:r>
            <w:r>
              <w:rPr>
                <w:spacing w:val="-11"/>
                <w:sz w:val="24"/>
              </w:rPr>
              <w:t xml:space="preserve"> </w:t>
            </w:r>
            <w:r>
              <w:rPr>
                <w:spacing w:val="-4"/>
                <w:sz w:val="24"/>
              </w:rPr>
              <w:t>безпеки</w:t>
            </w:r>
            <w:r>
              <w:rPr>
                <w:spacing w:val="-8"/>
                <w:sz w:val="24"/>
              </w:rPr>
              <w:t xml:space="preserve"> </w:t>
            </w:r>
            <w:r>
              <w:rPr>
                <w:spacing w:val="-4"/>
                <w:sz w:val="24"/>
              </w:rPr>
              <w:t>під</w:t>
            </w:r>
            <w:r>
              <w:rPr>
                <w:spacing w:val="-10"/>
                <w:sz w:val="24"/>
              </w:rPr>
              <w:t xml:space="preserve"> </w:t>
            </w:r>
            <w:r>
              <w:rPr>
                <w:spacing w:val="-4"/>
                <w:sz w:val="24"/>
              </w:rPr>
              <w:t>час</w:t>
            </w:r>
            <w:r>
              <w:rPr>
                <w:spacing w:val="-10"/>
                <w:sz w:val="24"/>
              </w:rPr>
              <w:t xml:space="preserve"> </w:t>
            </w:r>
            <w:r>
              <w:rPr>
                <w:spacing w:val="-4"/>
                <w:sz w:val="24"/>
              </w:rPr>
              <w:t>занять</w:t>
            </w:r>
            <w:r>
              <w:rPr>
                <w:spacing w:val="-8"/>
                <w:sz w:val="24"/>
              </w:rPr>
              <w:t xml:space="preserve"> </w:t>
            </w:r>
            <w:r>
              <w:rPr>
                <w:spacing w:val="-4"/>
                <w:sz w:val="24"/>
              </w:rPr>
              <w:t>легкою</w:t>
            </w:r>
          </w:p>
          <w:p w:rsidR="0012517F" w:rsidRDefault="006F0A98">
            <w:pPr>
              <w:pStyle w:val="TableParagraph"/>
              <w:spacing w:line="264" w:lineRule="exact"/>
              <w:ind w:left="119"/>
              <w:rPr>
                <w:sz w:val="24"/>
              </w:rPr>
            </w:pPr>
            <w:r>
              <w:rPr>
                <w:spacing w:val="-2"/>
                <w:sz w:val="24"/>
              </w:rPr>
              <w:t>атлетикою.</w:t>
            </w:r>
          </w:p>
        </w:tc>
        <w:tc>
          <w:tcPr>
            <w:tcW w:w="1078" w:type="dxa"/>
          </w:tcPr>
          <w:p w:rsidR="0012517F" w:rsidRDefault="006F0A98">
            <w:pPr>
              <w:pStyle w:val="TableParagraph"/>
              <w:spacing w:line="268" w:lineRule="exact"/>
              <w:ind w:left="44" w:right="34"/>
              <w:jc w:val="center"/>
              <w:rPr>
                <w:sz w:val="24"/>
              </w:rPr>
            </w:pPr>
            <w:r>
              <w:rPr>
                <w:spacing w:val="-10"/>
                <w:sz w:val="24"/>
              </w:rPr>
              <w:t>2</w:t>
            </w:r>
          </w:p>
        </w:tc>
      </w:tr>
      <w:tr w:rsidR="0012517F">
        <w:trPr>
          <w:trHeight w:val="551"/>
        </w:trPr>
        <w:tc>
          <w:tcPr>
            <w:tcW w:w="951" w:type="dxa"/>
          </w:tcPr>
          <w:p w:rsidR="0012517F" w:rsidRDefault="006F0A98">
            <w:pPr>
              <w:pStyle w:val="TableParagraph"/>
              <w:spacing w:line="315" w:lineRule="exact"/>
              <w:ind w:left="477"/>
              <w:rPr>
                <w:sz w:val="28"/>
              </w:rPr>
            </w:pPr>
            <w:r>
              <w:rPr>
                <w:spacing w:val="-5"/>
                <w:sz w:val="28"/>
              </w:rPr>
              <w:t>5.</w:t>
            </w:r>
          </w:p>
        </w:tc>
        <w:tc>
          <w:tcPr>
            <w:tcW w:w="7742" w:type="dxa"/>
          </w:tcPr>
          <w:p w:rsidR="0012517F" w:rsidRDefault="006F0A98">
            <w:pPr>
              <w:pStyle w:val="TableParagraph"/>
              <w:spacing w:line="268" w:lineRule="exact"/>
              <w:ind w:left="110"/>
              <w:rPr>
                <w:sz w:val="24"/>
              </w:rPr>
            </w:pPr>
            <w:r>
              <w:rPr>
                <w:sz w:val="24"/>
              </w:rPr>
              <w:t>Спеціальні</w:t>
            </w:r>
            <w:r>
              <w:rPr>
                <w:spacing w:val="54"/>
                <w:w w:val="150"/>
                <w:sz w:val="24"/>
              </w:rPr>
              <w:t xml:space="preserve"> </w:t>
            </w:r>
            <w:r>
              <w:rPr>
                <w:sz w:val="24"/>
              </w:rPr>
              <w:t>бігові</w:t>
            </w:r>
            <w:r>
              <w:rPr>
                <w:spacing w:val="56"/>
                <w:w w:val="150"/>
                <w:sz w:val="24"/>
              </w:rPr>
              <w:t xml:space="preserve"> </w:t>
            </w:r>
            <w:r>
              <w:rPr>
                <w:sz w:val="24"/>
              </w:rPr>
              <w:t>вправи,</w:t>
            </w:r>
            <w:r>
              <w:rPr>
                <w:spacing w:val="55"/>
                <w:w w:val="150"/>
                <w:sz w:val="24"/>
              </w:rPr>
              <w:t xml:space="preserve"> </w:t>
            </w:r>
            <w:r>
              <w:rPr>
                <w:sz w:val="24"/>
              </w:rPr>
              <w:t>стрибкові</w:t>
            </w:r>
            <w:r>
              <w:rPr>
                <w:spacing w:val="55"/>
                <w:w w:val="150"/>
                <w:sz w:val="24"/>
              </w:rPr>
              <w:t xml:space="preserve"> </w:t>
            </w:r>
            <w:r>
              <w:rPr>
                <w:sz w:val="24"/>
              </w:rPr>
              <w:t>вправи:</w:t>
            </w:r>
            <w:r>
              <w:rPr>
                <w:spacing w:val="56"/>
                <w:w w:val="150"/>
                <w:sz w:val="24"/>
              </w:rPr>
              <w:t xml:space="preserve"> </w:t>
            </w:r>
            <w:proofErr w:type="spellStart"/>
            <w:r>
              <w:rPr>
                <w:sz w:val="24"/>
              </w:rPr>
              <w:t>багатоскоки</w:t>
            </w:r>
            <w:proofErr w:type="spellEnd"/>
            <w:r>
              <w:rPr>
                <w:sz w:val="24"/>
              </w:rPr>
              <w:t>,</w:t>
            </w:r>
            <w:r>
              <w:rPr>
                <w:spacing w:val="56"/>
                <w:w w:val="150"/>
                <w:sz w:val="24"/>
              </w:rPr>
              <w:t xml:space="preserve"> </w:t>
            </w:r>
            <w:r>
              <w:rPr>
                <w:spacing w:val="-2"/>
                <w:sz w:val="24"/>
              </w:rPr>
              <w:t>спеціальні</w:t>
            </w:r>
          </w:p>
          <w:p w:rsidR="0012517F" w:rsidRDefault="006F0A98">
            <w:pPr>
              <w:pStyle w:val="TableParagraph"/>
              <w:spacing w:line="264" w:lineRule="exact"/>
              <w:ind w:left="110"/>
              <w:rPr>
                <w:sz w:val="24"/>
              </w:rPr>
            </w:pPr>
            <w:r>
              <w:rPr>
                <w:sz w:val="24"/>
              </w:rPr>
              <w:t>вправи</w:t>
            </w:r>
            <w:r>
              <w:rPr>
                <w:spacing w:val="-3"/>
                <w:sz w:val="24"/>
              </w:rPr>
              <w:t xml:space="preserve"> </w:t>
            </w:r>
            <w:r>
              <w:rPr>
                <w:sz w:val="24"/>
              </w:rPr>
              <w:t>для</w:t>
            </w:r>
            <w:r>
              <w:rPr>
                <w:spacing w:val="-3"/>
                <w:sz w:val="24"/>
              </w:rPr>
              <w:t xml:space="preserve"> </w:t>
            </w:r>
            <w:r>
              <w:rPr>
                <w:sz w:val="24"/>
              </w:rPr>
              <w:t>метань,</w:t>
            </w:r>
            <w:r>
              <w:rPr>
                <w:spacing w:val="-3"/>
                <w:sz w:val="24"/>
              </w:rPr>
              <w:t xml:space="preserve"> </w:t>
            </w:r>
            <w:r>
              <w:rPr>
                <w:sz w:val="24"/>
              </w:rPr>
              <w:t>подолання</w:t>
            </w:r>
            <w:r>
              <w:rPr>
                <w:spacing w:val="-2"/>
                <w:sz w:val="24"/>
              </w:rPr>
              <w:t xml:space="preserve"> перешкод.</w:t>
            </w:r>
          </w:p>
        </w:tc>
        <w:tc>
          <w:tcPr>
            <w:tcW w:w="1078" w:type="dxa"/>
          </w:tcPr>
          <w:p w:rsidR="0012517F" w:rsidRDefault="006F0A98">
            <w:pPr>
              <w:pStyle w:val="TableParagraph"/>
              <w:spacing w:line="268" w:lineRule="exact"/>
              <w:ind w:left="44" w:right="34"/>
              <w:jc w:val="center"/>
              <w:rPr>
                <w:sz w:val="24"/>
              </w:rPr>
            </w:pPr>
            <w:r>
              <w:rPr>
                <w:spacing w:val="-10"/>
                <w:sz w:val="24"/>
              </w:rPr>
              <w:t>4</w:t>
            </w:r>
          </w:p>
        </w:tc>
      </w:tr>
      <w:tr w:rsidR="0012517F">
        <w:trPr>
          <w:trHeight w:val="551"/>
        </w:trPr>
        <w:tc>
          <w:tcPr>
            <w:tcW w:w="951" w:type="dxa"/>
          </w:tcPr>
          <w:p w:rsidR="0012517F" w:rsidRDefault="006F0A98">
            <w:pPr>
              <w:pStyle w:val="TableParagraph"/>
              <w:spacing w:line="317" w:lineRule="exact"/>
              <w:ind w:left="477"/>
              <w:rPr>
                <w:sz w:val="28"/>
              </w:rPr>
            </w:pPr>
            <w:r>
              <w:rPr>
                <w:spacing w:val="-5"/>
                <w:sz w:val="28"/>
              </w:rPr>
              <w:t>6.</w:t>
            </w:r>
          </w:p>
        </w:tc>
        <w:tc>
          <w:tcPr>
            <w:tcW w:w="7742" w:type="dxa"/>
          </w:tcPr>
          <w:p w:rsidR="0012517F" w:rsidRDefault="006F0A98">
            <w:pPr>
              <w:pStyle w:val="TableParagraph"/>
              <w:spacing w:line="270" w:lineRule="exact"/>
              <w:ind w:left="110"/>
              <w:rPr>
                <w:sz w:val="24"/>
              </w:rPr>
            </w:pPr>
            <w:r>
              <w:rPr>
                <w:sz w:val="24"/>
              </w:rPr>
              <w:t>Біг</w:t>
            </w:r>
            <w:r>
              <w:rPr>
                <w:spacing w:val="19"/>
                <w:sz w:val="24"/>
              </w:rPr>
              <w:t xml:space="preserve"> </w:t>
            </w:r>
            <w:r>
              <w:rPr>
                <w:sz w:val="24"/>
              </w:rPr>
              <w:t>на</w:t>
            </w:r>
            <w:r>
              <w:rPr>
                <w:spacing w:val="20"/>
                <w:sz w:val="24"/>
              </w:rPr>
              <w:t xml:space="preserve"> </w:t>
            </w:r>
            <w:r>
              <w:rPr>
                <w:sz w:val="24"/>
              </w:rPr>
              <w:t>короткі</w:t>
            </w:r>
            <w:r>
              <w:rPr>
                <w:spacing w:val="21"/>
                <w:sz w:val="24"/>
              </w:rPr>
              <w:t xml:space="preserve"> </w:t>
            </w:r>
            <w:r>
              <w:rPr>
                <w:sz w:val="24"/>
              </w:rPr>
              <w:t>дистанції,</w:t>
            </w:r>
            <w:r>
              <w:rPr>
                <w:spacing w:val="22"/>
                <w:sz w:val="24"/>
              </w:rPr>
              <w:t xml:space="preserve"> </w:t>
            </w:r>
            <w:r>
              <w:rPr>
                <w:sz w:val="24"/>
              </w:rPr>
              <w:t>серії</w:t>
            </w:r>
            <w:r>
              <w:rPr>
                <w:spacing w:val="21"/>
                <w:sz w:val="24"/>
              </w:rPr>
              <w:t xml:space="preserve"> </w:t>
            </w:r>
            <w:r>
              <w:rPr>
                <w:sz w:val="24"/>
              </w:rPr>
              <w:t>бігу.</w:t>
            </w:r>
            <w:r>
              <w:rPr>
                <w:spacing w:val="21"/>
                <w:sz w:val="24"/>
              </w:rPr>
              <w:t xml:space="preserve"> </w:t>
            </w:r>
            <w:r>
              <w:rPr>
                <w:sz w:val="24"/>
              </w:rPr>
              <w:t>Спортивна</w:t>
            </w:r>
            <w:r>
              <w:rPr>
                <w:spacing w:val="19"/>
                <w:sz w:val="24"/>
              </w:rPr>
              <w:t xml:space="preserve"> </w:t>
            </w:r>
            <w:r>
              <w:rPr>
                <w:sz w:val="24"/>
              </w:rPr>
              <w:t>ходьба.</w:t>
            </w:r>
            <w:r>
              <w:rPr>
                <w:spacing w:val="21"/>
                <w:sz w:val="24"/>
              </w:rPr>
              <w:t xml:space="preserve"> </w:t>
            </w:r>
            <w:r>
              <w:rPr>
                <w:sz w:val="24"/>
              </w:rPr>
              <w:t>Рівномірний</w:t>
            </w:r>
            <w:r>
              <w:rPr>
                <w:spacing w:val="22"/>
                <w:sz w:val="24"/>
              </w:rPr>
              <w:t xml:space="preserve"> </w:t>
            </w:r>
            <w:r>
              <w:rPr>
                <w:spacing w:val="-4"/>
                <w:sz w:val="24"/>
              </w:rPr>
              <w:t>біг,</w:t>
            </w:r>
          </w:p>
          <w:p w:rsidR="0012517F" w:rsidRDefault="006F0A98">
            <w:pPr>
              <w:pStyle w:val="TableParagraph"/>
              <w:spacing w:line="261" w:lineRule="exact"/>
              <w:ind w:left="110"/>
              <w:rPr>
                <w:sz w:val="24"/>
              </w:rPr>
            </w:pPr>
            <w:r>
              <w:rPr>
                <w:sz w:val="24"/>
              </w:rPr>
              <w:t>повільний</w:t>
            </w:r>
            <w:r>
              <w:rPr>
                <w:spacing w:val="-9"/>
                <w:sz w:val="24"/>
              </w:rPr>
              <w:t xml:space="preserve"> </w:t>
            </w:r>
            <w:r>
              <w:rPr>
                <w:sz w:val="24"/>
              </w:rPr>
              <w:t>біг.</w:t>
            </w:r>
            <w:r>
              <w:rPr>
                <w:spacing w:val="-5"/>
                <w:sz w:val="24"/>
              </w:rPr>
              <w:t xml:space="preserve"> </w:t>
            </w:r>
            <w:r>
              <w:rPr>
                <w:sz w:val="24"/>
              </w:rPr>
              <w:t>Човниковий</w:t>
            </w:r>
            <w:r>
              <w:rPr>
                <w:spacing w:val="-4"/>
                <w:sz w:val="24"/>
              </w:rPr>
              <w:t xml:space="preserve"> біг.</w:t>
            </w:r>
          </w:p>
        </w:tc>
        <w:tc>
          <w:tcPr>
            <w:tcW w:w="1078" w:type="dxa"/>
          </w:tcPr>
          <w:p w:rsidR="0012517F" w:rsidRDefault="006F0A98">
            <w:pPr>
              <w:pStyle w:val="TableParagraph"/>
              <w:spacing w:line="270" w:lineRule="exact"/>
              <w:ind w:left="44" w:right="34"/>
              <w:jc w:val="center"/>
              <w:rPr>
                <w:sz w:val="24"/>
              </w:rPr>
            </w:pPr>
            <w:r>
              <w:rPr>
                <w:spacing w:val="-10"/>
                <w:sz w:val="24"/>
              </w:rPr>
              <w:t>4</w:t>
            </w:r>
          </w:p>
        </w:tc>
      </w:tr>
      <w:tr w:rsidR="0012517F">
        <w:trPr>
          <w:trHeight w:val="830"/>
        </w:trPr>
        <w:tc>
          <w:tcPr>
            <w:tcW w:w="951" w:type="dxa"/>
          </w:tcPr>
          <w:p w:rsidR="0012517F" w:rsidRDefault="006F0A98">
            <w:pPr>
              <w:pStyle w:val="TableParagraph"/>
              <w:spacing w:line="317" w:lineRule="exact"/>
              <w:ind w:left="477"/>
              <w:rPr>
                <w:sz w:val="28"/>
              </w:rPr>
            </w:pPr>
            <w:r>
              <w:rPr>
                <w:spacing w:val="-5"/>
                <w:sz w:val="28"/>
              </w:rPr>
              <w:t>7.</w:t>
            </w:r>
          </w:p>
        </w:tc>
        <w:tc>
          <w:tcPr>
            <w:tcW w:w="7742" w:type="dxa"/>
          </w:tcPr>
          <w:p w:rsidR="0012517F" w:rsidRDefault="006F0A98">
            <w:pPr>
              <w:pStyle w:val="TableParagraph"/>
              <w:spacing w:line="270" w:lineRule="exact"/>
              <w:ind w:left="110"/>
              <w:rPr>
                <w:sz w:val="24"/>
              </w:rPr>
            </w:pPr>
            <w:r>
              <w:rPr>
                <w:sz w:val="24"/>
              </w:rPr>
              <w:t>Стрибки</w:t>
            </w:r>
            <w:r>
              <w:rPr>
                <w:spacing w:val="44"/>
                <w:sz w:val="24"/>
              </w:rPr>
              <w:t xml:space="preserve"> </w:t>
            </w:r>
            <w:r>
              <w:rPr>
                <w:sz w:val="24"/>
              </w:rPr>
              <w:t>в</w:t>
            </w:r>
            <w:r>
              <w:rPr>
                <w:spacing w:val="43"/>
                <w:sz w:val="24"/>
              </w:rPr>
              <w:t xml:space="preserve"> </w:t>
            </w:r>
            <w:r>
              <w:rPr>
                <w:sz w:val="24"/>
              </w:rPr>
              <w:t>довжину</w:t>
            </w:r>
            <w:r>
              <w:rPr>
                <w:spacing w:val="36"/>
                <w:sz w:val="24"/>
              </w:rPr>
              <w:t xml:space="preserve"> </w:t>
            </w:r>
            <w:r>
              <w:rPr>
                <w:sz w:val="24"/>
              </w:rPr>
              <w:t>та</w:t>
            </w:r>
            <w:r>
              <w:rPr>
                <w:spacing w:val="46"/>
                <w:sz w:val="24"/>
              </w:rPr>
              <w:t xml:space="preserve"> </w:t>
            </w:r>
            <w:r>
              <w:rPr>
                <w:sz w:val="24"/>
              </w:rPr>
              <w:t>висоту:</w:t>
            </w:r>
            <w:r>
              <w:rPr>
                <w:spacing w:val="43"/>
                <w:sz w:val="24"/>
              </w:rPr>
              <w:t xml:space="preserve"> </w:t>
            </w:r>
            <w:r>
              <w:rPr>
                <w:sz w:val="24"/>
              </w:rPr>
              <w:t>стрибки</w:t>
            </w:r>
            <w:r>
              <w:rPr>
                <w:spacing w:val="45"/>
                <w:sz w:val="24"/>
              </w:rPr>
              <w:t xml:space="preserve"> </w:t>
            </w:r>
            <w:r>
              <w:rPr>
                <w:sz w:val="24"/>
              </w:rPr>
              <w:t>в</w:t>
            </w:r>
            <w:r>
              <w:rPr>
                <w:spacing w:val="42"/>
                <w:sz w:val="24"/>
              </w:rPr>
              <w:t xml:space="preserve"> </w:t>
            </w:r>
            <w:r>
              <w:rPr>
                <w:sz w:val="24"/>
              </w:rPr>
              <w:t>довжину</w:t>
            </w:r>
            <w:r>
              <w:rPr>
                <w:spacing w:val="37"/>
                <w:sz w:val="24"/>
              </w:rPr>
              <w:t xml:space="preserve"> </w:t>
            </w:r>
            <w:r>
              <w:rPr>
                <w:sz w:val="24"/>
              </w:rPr>
              <w:t>з</w:t>
            </w:r>
            <w:r>
              <w:rPr>
                <w:spacing w:val="44"/>
                <w:sz w:val="24"/>
              </w:rPr>
              <w:t xml:space="preserve"> </w:t>
            </w:r>
            <w:r>
              <w:rPr>
                <w:sz w:val="24"/>
              </w:rPr>
              <w:t>місця,</w:t>
            </w:r>
            <w:r>
              <w:rPr>
                <w:spacing w:val="44"/>
                <w:sz w:val="24"/>
              </w:rPr>
              <w:t xml:space="preserve"> </w:t>
            </w:r>
            <w:r>
              <w:rPr>
                <w:sz w:val="24"/>
              </w:rPr>
              <w:t>стрибки</w:t>
            </w:r>
            <w:r>
              <w:rPr>
                <w:spacing w:val="45"/>
                <w:sz w:val="24"/>
              </w:rPr>
              <w:t xml:space="preserve"> </w:t>
            </w:r>
            <w:r>
              <w:rPr>
                <w:spacing w:val="-10"/>
                <w:sz w:val="24"/>
              </w:rPr>
              <w:t>в</w:t>
            </w:r>
          </w:p>
          <w:p w:rsidR="0012517F" w:rsidRDefault="006F0A98">
            <w:pPr>
              <w:pStyle w:val="TableParagraph"/>
              <w:tabs>
                <w:tab w:val="left" w:pos="2372"/>
              </w:tabs>
              <w:spacing w:line="270" w:lineRule="atLeast"/>
              <w:ind w:left="110" w:right="96"/>
              <w:rPr>
                <w:sz w:val="24"/>
              </w:rPr>
            </w:pPr>
            <w:r>
              <w:rPr>
                <w:sz w:val="24"/>
              </w:rPr>
              <w:t>довжину</w:t>
            </w:r>
            <w:r>
              <w:rPr>
                <w:spacing w:val="40"/>
                <w:sz w:val="24"/>
              </w:rPr>
              <w:t xml:space="preserve"> </w:t>
            </w:r>
            <w:r>
              <w:rPr>
                <w:sz w:val="24"/>
              </w:rPr>
              <w:t>з</w:t>
            </w:r>
            <w:r>
              <w:rPr>
                <w:spacing w:val="40"/>
                <w:sz w:val="24"/>
              </w:rPr>
              <w:t xml:space="preserve"> </w:t>
            </w:r>
            <w:r>
              <w:rPr>
                <w:sz w:val="24"/>
              </w:rPr>
              <w:t>розбігу</w:t>
            </w:r>
            <w:r>
              <w:rPr>
                <w:sz w:val="24"/>
              </w:rPr>
              <w:tab/>
              <w:t>способами</w:t>
            </w:r>
            <w:r>
              <w:rPr>
                <w:spacing w:val="40"/>
                <w:sz w:val="24"/>
              </w:rPr>
              <w:t xml:space="preserve"> </w:t>
            </w:r>
            <w:r>
              <w:rPr>
                <w:sz w:val="24"/>
              </w:rPr>
              <w:t>«зігнувши</w:t>
            </w:r>
            <w:r>
              <w:rPr>
                <w:spacing w:val="40"/>
                <w:sz w:val="24"/>
              </w:rPr>
              <w:t xml:space="preserve"> </w:t>
            </w:r>
            <w:r>
              <w:rPr>
                <w:sz w:val="24"/>
              </w:rPr>
              <w:t>ноги»</w:t>
            </w:r>
            <w:r>
              <w:rPr>
                <w:spacing w:val="40"/>
                <w:sz w:val="24"/>
              </w:rPr>
              <w:t xml:space="preserve"> </w:t>
            </w:r>
            <w:r>
              <w:rPr>
                <w:sz w:val="24"/>
              </w:rPr>
              <w:t>та</w:t>
            </w:r>
            <w:r>
              <w:rPr>
                <w:spacing w:val="40"/>
                <w:sz w:val="24"/>
              </w:rPr>
              <w:t xml:space="preserve"> </w:t>
            </w:r>
            <w:r>
              <w:rPr>
                <w:sz w:val="24"/>
              </w:rPr>
              <w:t>«прогинаючись», стрибки у висоту з розбігу способом «переступання».</w:t>
            </w:r>
          </w:p>
        </w:tc>
        <w:tc>
          <w:tcPr>
            <w:tcW w:w="1078" w:type="dxa"/>
          </w:tcPr>
          <w:p w:rsidR="0012517F" w:rsidRDefault="006F0A98">
            <w:pPr>
              <w:pStyle w:val="TableParagraph"/>
              <w:spacing w:line="270" w:lineRule="exact"/>
              <w:ind w:left="44" w:right="34"/>
              <w:jc w:val="center"/>
              <w:rPr>
                <w:sz w:val="24"/>
              </w:rPr>
            </w:pPr>
            <w:r>
              <w:rPr>
                <w:spacing w:val="-10"/>
                <w:sz w:val="24"/>
              </w:rPr>
              <w:t>4</w:t>
            </w:r>
          </w:p>
        </w:tc>
      </w:tr>
      <w:tr w:rsidR="0012517F">
        <w:trPr>
          <w:trHeight w:val="321"/>
        </w:trPr>
        <w:tc>
          <w:tcPr>
            <w:tcW w:w="951" w:type="dxa"/>
          </w:tcPr>
          <w:p w:rsidR="0012517F" w:rsidRDefault="006F0A98">
            <w:pPr>
              <w:pStyle w:val="TableParagraph"/>
              <w:spacing w:line="302" w:lineRule="exact"/>
              <w:ind w:left="477"/>
              <w:rPr>
                <w:sz w:val="28"/>
              </w:rPr>
            </w:pPr>
            <w:r>
              <w:rPr>
                <w:spacing w:val="-5"/>
                <w:sz w:val="28"/>
              </w:rPr>
              <w:t>8.</w:t>
            </w:r>
          </w:p>
        </w:tc>
        <w:tc>
          <w:tcPr>
            <w:tcW w:w="7742" w:type="dxa"/>
          </w:tcPr>
          <w:p w:rsidR="0012517F" w:rsidRDefault="006F0A98">
            <w:pPr>
              <w:pStyle w:val="TableParagraph"/>
              <w:spacing w:line="268" w:lineRule="exact"/>
              <w:ind w:left="110"/>
              <w:rPr>
                <w:sz w:val="24"/>
              </w:rPr>
            </w:pPr>
            <w:r>
              <w:rPr>
                <w:sz w:val="24"/>
              </w:rPr>
              <w:t>Метання</w:t>
            </w:r>
            <w:r>
              <w:rPr>
                <w:spacing w:val="-5"/>
                <w:sz w:val="24"/>
              </w:rPr>
              <w:t xml:space="preserve"> </w:t>
            </w:r>
            <w:r>
              <w:rPr>
                <w:sz w:val="24"/>
              </w:rPr>
              <w:t>малого</w:t>
            </w:r>
            <w:r>
              <w:rPr>
                <w:spacing w:val="-2"/>
                <w:sz w:val="24"/>
              </w:rPr>
              <w:t xml:space="preserve"> </w:t>
            </w:r>
            <w:r>
              <w:rPr>
                <w:sz w:val="24"/>
              </w:rPr>
              <w:t>м’яча,</w:t>
            </w:r>
            <w:r>
              <w:rPr>
                <w:spacing w:val="-1"/>
                <w:sz w:val="24"/>
              </w:rPr>
              <w:t xml:space="preserve"> </w:t>
            </w:r>
            <w:r>
              <w:rPr>
                <w:sz w:val="24"/>
              </w:rPr>
              <w:t>гранати</w:t>
            </w:r>
            <w:r>
              <w:rPr>
                <w:spacing w:val="-1"/>
                <w:sz w:val="24"/>
              </w:rPr>
              <w:t xml:space="preserve"> </w:t>
            </w:r>
            <w:r>
              <w:rPr>
                <w:sz w:val="24"/>
              </w:rPr>
              <w:t>на</w:t>
            </w:r>
            <w:r>
              <w:rPr>
                <w:spacing w:val="-4"/>
                <w:sz w:val="24"/>
              </w:rPr>
              <w:t xml:space="preserve"> </w:t>
            </w:r>
            <w:r>
              <w:rPr>
                <w:sz w:val="24"/>
              </w:rPr>
              <w:t>дальність</w:t>
            </w:r>
            <w:r>
              <w:rPr>
                <w:spacing w:val="-2"/>
                <w:sz w:val="24"/>
              </w:rPr>
              <w:t xml:space="preserve"> </w:t>
            </w:r>
            <w:r>
              <w:rPr>
                <w:sz w:val="24"/>
              </w:rPr>
              <w:t>з</w:t>
            </w:r>
            <w:r>
              <w:rPr>
                <w:spacing w:val="-4"/>
                <w:sz w:val="24"/>
              </w:rPr>
              <w:t xml:space="preserve"> </w:t>
            </w:r>
            <w:r>
              <w:rPr>
                <w:spacing w:val="-2"/>
                <w:sz w:val="24"/>
              </w:rPr>
              <w:t>розбігу.</w:t>
            </w:r>
          </w:p>
        </w:tc>
        <w:tc>
          <w:tcPr>
            <w:tcW w:w="1078" w:type="dxa"/>
          </w:tcPr>
          <w:p w:rsidR="0012517F" w:rsidRDefault="006F0A98">
            <w:pPr>
              <w:pStyle w:val="TableParagraph"/>
              <w:spacing w:line="268" w:lineRule="exact"/>
              <w:ind w:left="44" w:right="34"/>
              <w:jc w:val="center"/>
              <w:rPr>
                <w:sz w:val="24"/>
              </w:rPr>
            </w:pPr>
            <w:r>
              <w:rPr>
                <w:spacing w:val="-10"/>
                <w:sz w:val="24"/>
              </w:rPr>
              <w:t>2</w:t>
            </w:r>
          </w:p>
        </w:tc>
      </w:tr>
      <w:tr w:rsidR="0012517F">
        <w:trPr>
          <w:trHeight w:val="827"/>
        </w:trPr>
        <w:tc>
          <w:tcPr>
            <w:tcW w:w="951" w:type="dxa"/>
          </w:tcPr>
          <w:p w:rsidR="0012517F" w:rsidRDefault="006F0A98">
            <w:pPr>
              <w:pStyle w:val="TableParagraph"/>
              <w:spacing w:line="315" w:lineRule="exact"/>
              <w:ind w:left="477"/>
              <w:rPr>
                <w:sz w:val="28"/>
              </w:rPr>
            </w:pPr>
            <w:r>
              <w:rPr>
                <w:spacing w:val="-5"/>
                <w:sz w:val="28"/>
              </w:rPr>
              <w:t>9.</w:t>
            </w:r>
          </w:p>
        </w:tc>
        <w:tc>
          <w:tcPr>
            <w:tcW w:w="7742" w:type="dxa"/>
          </w:tcPr>
          <w:p w:rsidR="0012517F" w:rsidRDefault="006F0A98">
            <w:pPr>
              <w:pStyle w:val="TableParagraph"/>
              <w:spacing w:line="268" w:lineRule="exact"/>
              <w:ind w:left="110"/>
              <w:rPr>
                <w:sz w:val="24"/>
              </w:rPr>
            </w:pPr>
            <w:r>
              <w:rPr>
                <w:sz w:val="24"/>
              </w:rPr>
              <w:t>Розвиток</w:t>
            </w:r>
            <w:r>
              <w:rPr>
                <w:spacing w:val="-4"/>
                <w:sz w:val="24"/>
              </w:rPr>
              <w:t xml:space="preserve"> </w:t>
            </w:r>
            <w:r>
              <w:rPr>
                <w:sz w:val="24"/>
              </w:rPr>
              <w:t>футболу</w:t>
            </w:r>
            <w:r>
              <w:rPr>
                <w:spacing w:val="-4"/>
                <w:sz w:val="24"/>
              </w:rPr>
              <w:t xml:space="preserve"> </w:t>
            </w:r>
            <w:r>
              <w:rPr>
                <w:sz w:val="24"/>
              </w:rPr>
              <w:t>в</w:t>
            </w:r>
            <w:r>
              <w:rPr>
                <w:spacing w:val="-3"/>
                <w:sz w:val="24"/>
              </w:rPr>
              <w:t xml:space="preserve"> </w:t>
            </w:r>
            <w:r>
              <w:rPr>
                <w:sz w:val="24"/>
              </w:rPr>
              <w:t>Україні</w:t>
            </w:r>
            <w:r>
              <w:rPr>
                <w:spacing w:val="-1"/>
                <w:sz w:val="24"/>
              </w:rPr>
              <w:t xml:space="preserve"> </w:t>
            </w:r>
            <w:r>
              <w:rPr>
                <w:sz w:val="24"/>
              </w:rPr>
              <w:t>та</w:t>
            </w:r>
            <w:r>
              <w:rPr>
                <w:spacing w:val="-3"/>
                <w:sz w:val="24"/>
              </w:rPr>
              <w:t xml:space="preserve"> </w:t>
            </w:r>
            <w:r>
              <w:rPr>
                <w:sz w:val="24"/>
              </w:rPr>
              <w:t>за</w:t>
            </w:r>
            <w:r>
              <w:rPr>
                <w:spacing w:val="-2"/>
                <w:sz w:val="24"/>
              </w:rPr>
              <w:t xml:space="preserve"> </w:t>
            </w:r>
            <w:r>
              <w:rPr>
                <w:sz w:val="24"/>
              </w:rPr>
              <w:t>кордоном.</w:t>
            </w:r>
            <w:r>
              <w:rPr>
                <w:spacing w:val="-2"/>
                <w:sz w:val="24"/>
              </w:rPr>
              <w:t xml:space="preserve"> </w:t>
            </w:r>
            <w:r>
              <w:rPr>
                <w:sz w:val="24"/>
              </w:rPr>
              <w:t>Фізична</w:t>
            </w:r>
            <w:r>
              <w:rPr>
                <w:spacing w:val="-2"/>
                <w:sz w:val="24"/>
              </w:rPr>
              <w:t xml:space="preserve"> </w:t>
            </w:r>
            <w:r>
              <w:rPr>
                <w:sz w:val="24"/>
              </w:rPr>
              <w:t>підготовка</w:t>
            </w:r>
            <w:r>
              <w:rPr>
                <w:spacing w:val="-1"/>
                <w:sz w:val="24"/>
              </w:rPr>
              <w:t xml:space="preserve"> </w:t>
            </w:r>
            <w:r>
              <w:rPr>
                <w:spacing w:val="-2"/>
                <w:sz w:val="24"/>
              </w:rPr>
              <w:t>юного</w:t>
            </w:r>
          </w:p>
          <w:p w:rsidR="0012517F" w:rsidRDefault="006F0A98">
            <w:pPr>
              <w:pStyle w:val="TableParagraph"/>
              <w:spacing w:line="270" w:lineRule="atLeast"/>
              <w:ind w:left="110"/>
              <w:rPr>
                <w:sz w:val="24"/>
              </w:rPr>
            </w:pPr>
            <w:r>
              <w:rPr>
                <w:sz w:val="24"/>
              </w:rPr>
              <w:t>футболіста.</w:t>
            </w:r>
            <w:r>
              <w:rPr>
                <w:spacing w:val="-5"/>
                <w:sz w:val="24"/>
              </w:rPr>
              <w:t xml:space="preserve"> </w:t>
            </w:r>
            <w:r>
              <w:rPr>
                <w:sz w:val="24"/>
              </w:rPr>
              <w:t>Особливості</w:t>
            </w:r>
            <w:r>
              <w:rPr>
                <w:spacing w:val="-4"/>
                <w:sz w:val="24"/>
              </w:rPr>
              <w:t xml:space="preserve"> </w:t>
            </w:r>
            <w:r>
              <w:rPr>
                <w:sz w:val="24"/>
              </w:rPr>
              <w:t>підготовки</w:t>
            </w:r>
            <w:r>
              <w:rPr>
                <w:spacing w:val="-5"/>
                <w:sz w:val="24"/>
              </w:rPr>
              <w:t xml:space="preserve"> </w:t>
            </w:r>
            <w:r>
              <w:rPr>
                <w:sz w:val="24"/>
              </w:rPr>
              <w:t>дівчат</w:t>
            </w:r>
            <w:r>
              <w:rPr>
                <w:spacing w:val="-3"/>
                <w:sz w:val="24"/>
              </w:rPr>
              <w:t xml:space="preserve"> </w:t>
            </w:r>
            <w:r>
              <w:rPr>
                <w:sz w:val="24"/>
              </w:rPr>
              <w:t>у</w:t>
            </w:r>
            <w:r>
              <w:rPr>
                <w:spacing w:val="-7"/>
                <w:sz w:val="24"/>
              </w:rPr>
              <w:t xml:space="preserve"> </w:t>
            </w:r>
            <w:r>
              <w:rPr>
                <w:sz w:val="24"/>
              </w:rPr>
              <w:t>футболі.</w:t>
            </w:r>
            <w:r>
              <w:rPr>
                <w:spacing w:val="-5"/>
                <w:sz w:val="24"/>
              </w:rPr>
              <w:t xml:space="preserve"> </w:t>
            </w:r>
            <w:r>
              <w:rPr>
                <w:sz w:val="24"/>
              </w:rPr>
              <w:t>Правила</w:t>
            </w:r>
            <w:r>
              <w:rPr>
                <w:spacing w:val="-6"/>
                <w:sz w:val="24"/>
              </w:rPr>
              <w:t xml:space="preserve"> </w:t>
            </w:r>
            <w:r>
              <w:rPr>
                <w:sz w:val="24"/>
              </w:rPr>
              <w:t>гри</w:t>
            </w:r>
            <w:r>
              <w:rPr>
                <w:spacing w:val="-5"/>
                <w:sz w:val="24"/>
              </w:rPr>
              <w:t xml:space="preserve"> </w:t>
            </w:r>
            <w:r>
              <w:rPr>
                <w:sz w:val="24"/>
              </w:rPr>
              <w:t xml:space="preserve">та </w:t>
            </w:r>
            <w:r>
              <w:rPr>
                <w:spacing w:val="-2"/>
                <w:sz w:val="24"/>
              </w:rPr>
              <w:t>арбітраж</w:t>
            </w:r>
          </w:p>
        </w:tc>
        <w:tc>
          <w:tcPr>
            <w:tcW w:w="1078" w:type="dxa"/>
          </w:tcPr>
          <w:p w:rsidR="0012517F" w:rsidRDefault="006F0A98">
            <w:pPr>
              <w:pStyle w:val="TableParagraph"/>
              <w:spacing w:line="268" w:lineRule="exact"/>
              <w:ind w:left="44" w:right="34"/>
              <w:jc w:val="center"/>
              <w:rPr>
                <w:sz w:val="24"/>
              </w:rPr>
            </w:pPr>
            <w:r>
              <w:rPr>
                <w:spacing w:val="-10"/>
                <w:sz w:val="24"/>
              </w:rPr>
              <w:t>6</w:t>
            </w:r>
          </w:p>
        </w:tc>
      </w:tr>
      <w:tr w:rsidR="0012517F">
        <w:trPr>
          <w:trHeight w:val="321"/>
        </w:trPr>
        <w:tc>
          <w:tcPr>
            <w:tcW w:w="951" w:type="dxa"/>
          </w:tcPr>
          <w:p w:rsidR="0012517F" w:rsidRDefault="006F0A98">
            <w:pPr>
              <w:pStyle w:val="TableParagraph"/>
              <w:spacing w:line="301" w:lineRule="exact"/>
              <w:ind w:right="106"/>
              <w:jc w:val="right"/>
              <w:rPr>
                <w:sz w:val="28"/>
              </w:rPr>
            </w:pPr>
            <w:r>
              <w:rPr>
                <w:spacing w:val="-5"/>
                <w:sz w:val="28"/>
              </w:rPr>
              <w:t>10.</w:t>
            </w:r>
          </w:p>
        </w:tc>
        <w:tc>
          <w:tcPr>
            <w:tcW w:w="7742" w:type="dxa"/>
          </w:tcPr>
          <w:p w:rsidR="0012517F" w:rsidRDefault="006F0A98">
            <w:pPr>
              <w:pStyle w:val="TableParagraph"/>
              <w:spacing w:line="268" w:lineRule="exact"/>
              <w:ind w:left="110"/>
              <w:rPr>
                <w:sz w:val="24"/>
              </w:rPr>
            </w:pPr>
            <w:r>
              <w:rPr>
                <w:sz w:val="24"/>
              </w:rPr>
              <w:t>Вправи</w:t>
            </w:r>
            <w:r>
              <w:rPr>
                <w:spacing w:val="-4"/>
                <w:sz w:val="24"/>
              </w:rPr>
              <w:t xml:space="preserve"> </w:t>
            </w:r>
            <w:r>
              <w:rPr>
                <w:sz w:val="24"/>
              </w:rPr>
              <w:t>з</w:t>
            </w:r>
            <w:r>
              <w:rPr>
                <w:spacing w:val="-1"/>
                <w:sz w:val="24"/>
              </w:rPr>
              <w:t xml:space="preserve"> </w:t>
            </w:r>
            <w:r>
              <w:rPr>
                <w:sz w:val="24"/>
              </w:rPr>
              <w:t>елементами</w:t>
            </w:r>
            <w:r>
              <w:rPr>
                <w:spacing w:val="-1"/>
                <w:sz w:val="24"/>
              </w:rPr>
              <w:t xml:space="preserve"> </w:t>
            </w:r>
            <w:r>
              <w:rPr>
                <w:sz w:val="24"/>
              </w:rPr>
              <w:t>футболу</w:t>
            </w:r>
            <w:r>
              <w:rPr>
                <w:spacing w:val="-7"/>
                <w:sz w:val="24"/>
              </w:rPr>
              <w:t xml:space="preserve"> </w:t>
            </w:r>
            <w:r>
              <w:rPr>
                <w:sz w:val="24"/>
              </w:rPr>
              <w:t>для</w:t>
            </w:r>
            <w:r>
              <w:rPr>
                <w:spacing w:val="-1"/>
                <w:sz w:val="24"/>
              </w:rPr>
              <w:t xml:space="preserve"> </w:t>
            </w:r>
            <w:r>
              <w:rPr>
                <w:sz w:val="24"/>
              </w:rPr>
              <w:t>розвитку</w:t>
            </w:r>
            <w:r>
              <w:rPr>
                <w:spacing w:val="-9"/>
                <w:sz w:val="24"/>
              </w:rPr>
              <w:t xml:space="preserve"> </w:t>
            </w:r>
            <w:r>
              <w:rPr>
                <w:sz w:val="24"/>
              </w:rPr>
              <w:t>фізичних</w:t>
            </w:r>
            <w:r>
              <w:rPr>
                <w:spacing w:val="1"/>
                <w:sz w:val="24"/>
              </w:rPr>
              <w:t xml:space="preserve"> </w:t>
            </w:r>
            <w:r>
              <w:rPr>
                <w:spacing w:val="-2"/>
                <w:sz w:val="24"/>
              </w:rPr>
              <w:t>якостей.</w:t>
            </w:r>
          </w:p>
        </w:tc>
        <w:tc>
          <w:tcPr>
            <w:tcW w:w="1078" w:type="dxa"/>
          </w:tcPr>
          <w:p w:rsidR="0012517F" w:rsidRDefault="006F0A98">
            <w:pPr>
              <w:pStyle w:val="TableParagraph"/>
              <w:spacing w:line="268" w:lineRule="exact"/>
              <w:ind w:left="44" w:right="34"/>
              <w:jc w:val="center"/>
              <w:rPr>
                <w:sz w:val="24"/>
              </w:rPr>
            </w:pPr>
            <w:r>
              <w:rPr>
                <w:spacing w:val="-10"/>
                <w:sz w:val="24"/>
              </w:rPr>
              <w:t>6</w:t>
            </w:r>
          </w:p>
        </w:tc>
      </w:tr>
      <w:tr w:rsidR="0012517F">
        <w:trPr>
          <w:trHeight w:val="323"/>
        </w:trPr>
        <w:tc>
          <w:tcPr>
            <w:tcW w:w="951" w:type="dxa"/>
          </w:tcPr>
          <w:p w:rsidR="0012517F" w:rsidRDefault="006F0A98">
            <w:pPr>
              <w:pStyle w:val="TableParagraph"/>
              <w:spacing w:line="304" w:lineRule="exact"/>
              <w:ind w:right="106"/>
              <w:jc w:val="right"/>
              <w:rPr>
                <w:sz w:val="28"/>
              </w:rPr>
            </w:pPr>
            <w:r>
              <w:rPr>
                <w:spacing w:val="-5"/>
                <w:sz w:val="28"/>
              </w:rPr>
              <w:t>11.</w:t>
            </w:r>
          </w:p>
        </w:tc>
        <w:tc>
          <w:tcPr>
            <w:tcW w:w="7742" w:type="dxa"/>
          </w:tcPr>
          <w:p w:rsidR="0012517F" w:rsidRDefault="006F0A98">
            <w:pPr>
              <w:pStyle w:val="TableParagraph"/>
              <w:spacing w:line="270" w:lineRule="exact"/>
              <w:ind w:left="110"/>
              <w:rPr>
                <w:sz w:val="24"/>
              </w:rPr>
            </w:pPr>
            <w:r>
              <w:rPr>
                <w:sz w:val="24"/>
              </w:rPr>
              <w:t>Елементи</w:t>
            </w:r>
            <w:r>
              <w:rPr>
                <w:spacing w:val="-1"/>
                <w:sz w:val="24"/>
              </w:rPr>
              <w:t xml:space="preserve"> </w:t>
            </w:r>
            <w:r>
              <w:rPr>
                <w:sz w:val="24"/>
              </w:rPr>
              <w:t>техніки</w:t>
            </w:r>
            <w:r>
              <w:rPr>
                <w:spacing w:val="-2"/>
                <w:sz w:val="24"/>
              </w:rPr>
              <w:t xml:space="preserve"> </w:t>
            </w:r>
            <w:r>
              <w:rPr>
                <w:sz w:val="24"/>
              </w:rPr>
              <w:t>та</w:t>
            </w:r>
            <w:r>
              <w:rPr>
                <w:spacing w:val="-2"/>
                <w:sz w:val="24"/>
              </w:rPr>
              <w:t xml:space="preserve"> </w:t>
            </w:r>
            <w:r>
              <w:rPr>
                <w:sz w:val="24"/>
              </w:rPr>
              <w:t>дій</w:t>
            </w:r>
            <w:r>
              <w:rPr>
                <w:spacing w:val="2"/>
                <w:sz w:val="24"/>
              </w:rPr>
              <w:t xml:space="preserve"> </w:t>
            </w:r>
            <w:r>
              <w:rPr>
                <w:sz w:val="24"/>
              </w:rPr>
              <w:t>у</w:t>
            </w:r>
            <w:r>
              <w:rPr>
                <w:spacing w:val="-7"/>
                <w:sz w:val="24"/>
              </w:rPr>
              <w:t xml:space="preserve"> </w:t>
            </w:r>
            <w:r>
              <w:rPr>
                <w:sz w:val="24"/>
              </w:rPr>
              <w:t>нападі</w:t>
            </w:r>
            <w:r>
              <w:rPr>
                <w:spacing w:val="-2"/>
                <w:sz w:val="24"/>
              </w:rPr>
              <w:t xml:space="preserve"> </w:t>
            </w:r>
            <w:r>
              <w:rPr>
                <w:sz w:val="24"/>
              </w:rPr>
              <w:t>і</w:t>
            </w:r>
            <w:r>
              <w:rPr>
                <w:spacing w:val="-1"/>
                <w:sz w:val="24"/>
              </w:rPr>
              <w:t xml:space="preserve"> </w:t>
            </w:r>
            <w:r>
              <w:rPr>
                <w:spacing w:val="-2"/>
                <w:sz w:val="24"/>
              </w:rPr>
              <w:t>захисті.</w:t>
            </w:r>
          </w:p>
        </w:tc>
        <w:tc>
          <w:tcPr>
            <w:tcW w:w="1078" w:type="dxa"/>
          </w:tcPr>
          <w:p w:rsidR="0012517F" w:rsidRDefault="006F0A98">
            <w:pPr>
              <w:pStyle w:val="TableParagraph"/>
              <w:spacing w:line="270" w:lineRule="exact"/>
              <w:ind w:left="44" w:right="34"/>
              <w:jc w:val="center"/>
              <w:rPr>
                <w:sz w:val="24"/>
              </w:rPr>
            </w:pPr>
            <w:r>
              <w:rPr>
                <w:spacing w:val="-10"/>
                <w:sz w:val="24"/>
              </w:rPr>
              <w:t>4</w:t>
            </w:r>
          </w:p>
        </w:tc>
      </w:tr>
      <w:tr w:rsidR="0012517F">
        <w:trPr>
          <w:trHeight w:val="321"/>
        </w:trPr>
        <w:tc>
          <w:tcPr>
            <w:tcW w:w="951" w:type="dxa"/>
          </w:tcPr>
          <w:p w:rsidR="0012517F" w:rsidRDefault="006F0A98">
            <w:pPr>
              <w:pStyle w:val="TableParagraph"/>
              <w:spacing w:line="301" w:lineRule="exact"/>
              <w:ind w:right="106"/>
              <w:jc w:val="right"/>
              <w:rPr>
                <w:sz w:val="28"/>
              </w:rPr>
            </w:pPr>
            <w:r>
              <w:rPr>
                <w:spacing w:val="-5"/>
                <w:sz w:val="28"/>
              </w:rPr>
              <w:t>12.</w:t>
            </w:r>
          </w:p>
        </w:tc>
        <w:tc>
          <w:tcPr>
            <w:tcW w:w="7742" w:type="dxa"/>
          </w:tcPr>
          <w:p w:rsidR="0012517F" w:rsidRDefault="006F0A98">
            <w:pPr>
              <w:pStyle w:val="TableParagraph"/>
              <w:spacing w:line="268" w:lineRule="exact"/>
              <w:ind w:left="110"/>
              <w:rPr>
                <w:sz w:val="24"/>
              </w:rPr>
            </w:pPr>
            <w:r>
              <w:rPr>
                <w:sz w:val="24"/>
              </w:rPr>
              <w:t>Складання</w:t>
            </w:r>
            <w:r>
              <w:rPr>
                <w:spacing w:val="-8"/>
                <w:sz w:val="24"/>
              </w:rPr>
              <w:t xml:space="preserve"> </w:t>
            </w:r>
            <w:r>
              <w:rPr>
                <w:sz w:val="24"/>
              </w:rPr>
              <w:t>спортивних</w:t>
            </w:r>
            <w:r>
              <w:rPr>
                <w:spacing w:val="-5"/>
                <w:sz w:val="24"/>
              </w:rPr>
              <w:t xml:space="preserve"> </w:t>
            </w:r>
            <w:r>
              <w:rPr>
                <w:spacing w:val="-2"/>
                <w:sz w:val="24"/>
              </w:rPr>
              <w:t>нормативів.</w:t>
            </w:r>
          </w:p>
        </w:tc>
        <w:tc>
          <w:tcPr>
            <w:tcW w:w="1078" w:type="dxa"/>
          </w:tcPr>
          <w:p w:rsidR="0012517F" w:rsidRDefault="006F0A98">
            <w:pPr>
              <w:pStyle w:val="TableParagraph"/>
              <w:spacing w:line="268" w:lineRule="exact"/>
              <w:ind w:left="44" w:right="34"/>
              <w:jc w:val="center"/>
              <w:rPr>
                <w:sz w:val="24"/>
              </w:rPr>
            </w:pPr>
            <w:r>
              <w:rPr>
                <w:spacing w:val="-10"/>
                <w:sz w:val="24"/>
              </w:rPr>
              <w:t>1</w:t>
            </w:r>
          </w:p>
        </w:tc>
      </w:tr>
      <w:tr w:rsidR="0012517F">
        <w:trPr>
          <w:trHeight w:val="827"/>
        </w:trPr>
        <w:tc>
          <w:tcPr>
            <w:tcW w:w="951" w:type="dxa"/>
          </w:tcPr>
          <w:p w:rsidR="0012517F" w:rsidRDefault="006F0A98">
            <w:pPr>
              <w:pStyle w:val="TableParagraph"/>
              <w:spacing w:line="315" w:lineRule="exact"/>
              <w:ind w:right="106"/>
              <w:jc w:val="right"/>
              <w:rPr>
                <w:sz w:val="28"/>
              </w:rPr>
            </w:pPr>
            <w:r>
              <w:rPr>
                <w:spacing w:val="-5"/>
                <w:sz w:val="28"/>
              </w:rPr>
              <w:t>13.</w:t>
            </w:r>
          </w:p>
        </w:tc>
        <w:tc>
          <w:tcPr>
            <w:tcW w:w="7742" w:type="dxa"/>
          </w:tcPr>
          <w:p w:rsidR="0012517F" w:rsidRDefault="006F0A98">
            <w:pPr>
              <w:pStyle w:val="TableParagraph"/>
              <w:ind w:left="110"/>
              <w:rPr>
                <w:sz w:val="24"/>
              </w:rPr>
            </w:pPr>
            <w:r>
              <w:rPr>
                <w:sz w:val="24"/>
              </w:rPr>
              <w:t>Аналіз</w:t>
            </w:r>
            <w:r>
              <w:rPr>
                <w:spacing w:val="40"/>
                <w:sz w:val="24"/>
              </w:rPr>
              <w:t xml:space="preserve"> </w:t>
            </w:r>
            <w:r>
              <w:rPr>
                <w:sz w:val="24"/>
              </w:rPr>
              <w:t>досягнення</w:t>
            </w:r>
            <w:r>
              <w:rPr>
                <w:spacing w:val="40"/>
                <w:sz w:val="24"/>
              </w:rPr>
              <w:t xml:space="preserve"> </w:t>
            </w:r>
            <w:r>
              <w:rPr>
                <w:sz w:val="24"/>
              </w:rPr>
              <w:t>Українських</w:t>
            </w:r>
            <w:r>
              <w:rPr>
                <w:spacing w:val="40"/>
                <w:sz w:val="24"/>
              </w:rPr>
              <w:t xml:space="preserve"> </w:t>
            </w:r>
            <w:r>
              <w:rPr>
                <w:sz w:val="24"/>
              </w:rPr>
              <w:t>волейболістів</w:t>
            </w:r>
            <w:r>
              <w:rPr>
                <w:spacing w:val="40"/>
                <w:sz w:val="24"/>
              </w:rPr>
              <w:t xml:space="preserve"> </w:t>
            </w:r>
            <w:r>
              <w:rPr>
                <w:sz w:val="24"/>
              </w:rPr>
              <w:t>на</w:t>
            </w:r>
            <w:r>
              <w:rPr>
                <w:spacing w:val="40"/>
                <w:sz w:val="24"/>
              </w:rPr>
              <w:t xml:space="preserve"> </w:t>
            </w:r>
            <w:r>
              <w:rPr>
                <w:sz w:val="24"/>
              </w:rPr>
              <w:t>міжнародній</w:t>
            </w:r>
            <w:r>
              <w:rPr>
                <w:spacing w:val="40"/>
                <w:sz w:val="24"/>
              </w:rPr>
              <w:t xml:space="preserve"> </w:t>
            </w:r>
            <w:r>
              <w:rPr>
                <w:sz w:val="24"/>
              </w:rPr>
              <w:t>арені; волейбол</w:t>
            </w:r>
            <w:r>
              <w:rPr>
                <w:spacing w:val="3"/>
                <w:sz w:val="24"/>
              </w:rPr>
              <w:t xml:space="preserve"> </w:t>
            </w:r>
            <w:r>
              <w:rPr>
                <w:sz w:val="24"/>
              </w:rPr>
              <w:t>як</w:t>
            </w:r>
            <w:r>
              <w:rPr>
                <w:spacing w:val="3"/>
                <w:sz w:val="24"/>
              </w:rPr>
              <w:t xml:space="preserve"> </w:t>
            </w:r>
            <w:r>
              <w:rPr>
                <w:sz w:val="24"/>
              </w:rPr>
              <w:t>засіб</w:t>
            </w:r>
            <w:r>
              <w:rPr>
                <w:spacing w:val="4"/>
                <w:sz w:val="24"/>
              </w:rPr>
              <w:t xml:space="preserve"> </w:t>
            </w:r>
            <w:r>
              <w:rPr>
                <w:sz w:val="24"/>
              </w:rPr>
              <w:t>фізичного</w:t>
            </w:r>
            <w:r>
              <w:rPr>
                <w:spacing w:val="3"/>
                <w:sz w:val="24"/>
              </w:rPr>
              <w:t xml:space="preserve"> </w:t>
            </w:r>
            <w:r>
              <w:rPr>
                <w:sz w:val="24"/>
              </w:rPr>
              <w:t>виховання;</w:t>
            </w:r>
            <w:r>
              <w:rPr>
                <w:spacing w:val="2"/>
                <w:sz w:val="24"/>
              </w:rPr>
              <w:t xml:space="preserve"> </w:t>
            </w:r>
            <w:r>
              <w:rPr>
                <w:sz w:val="24"/>
              </w:rPr>
              <w:t>характерні</w:t>
            </w:r>
            <w:r>
              <w:rPr>
                <w:spacing w:val="4"/>
                <w:sz w:val="24"/>
              </w:rPr>
              <w:t xml:space="preserve"> </w:t>
            </w:r>
            <w:r>
              <w:rPr>
                <w:sz w:val="24"/>
              </w:rPr>
              <w:t>травми</w:t>
            </w:r>
            <w:r>
              <w:rPr>
                <w:spacing w:val="4"/>
                <w:sz w:val="24"/>
              </w:rPr>
              <w:t xml:space="preserve"> </w:t>
            </w:r>
            <w:r>
              <w:rPr>
                <w:spacing w:val="-2"/>
                <w:sz w:val="24"/>
              </w:rPr>
              <w:t>волейболіста,</w:t>
            </w:r>
          </w:p>
          <w:p w:rsidR="0012517F" w:rsidRDefault="006F0A98">
            <w:pPr>
              <w:pStyle w:val="TableParagraph"/>
              <w:spacing w:line="264" w:lineRule="exact"/>
              <w:ind w:left="110"/>
              <w:rPr>
                <w:sz w:val="24"/>
              </w:rPr>
            </w:pPr>
            <w:r>
              <w:rPr>
                <w:sz w:val="24"/>
              </w:rPr>
              <w:t>правила</w:t>
            </w:r>
            <w:r>
              <w:rPr>
                <w:spacing w:val="-3"/>
                <w:sz w:val="24"/>
              </w:rPr>
              <w:t xml:space="preserve"> </w:t>
            </w:r>
            <w:r>
              <w:rPr>
                <w:spacing w:val="-2"/>
                <w:sz w:val="24"/>
              </w:rPr>
              <w:t>безпеки;</w:t>
            </w:r>
          </w:p>
        </w:tc>
        <w:tc>
          <w:tcPr>
            <w:tcW w:w="1078" w:type="dxa"/>
          </w:tcPr>
          <w:p w:rsidR="0012517F" w:rsidRDefault="006F0A98">
            <w:pPr>
              <w:pStyle w:val="TableParagraph"/>
              <w:spacing w:line="268" w:lineRule="exact"/>
              <w:ind w:left="44" w:right="34"/>
              <w:jc w:val="center"/>
              <w:rPr>
                <w:sz w:val="24"/>
              </w:rPr>
            </w:pPr>
            <w:r>
              <w:rPr>
                <w:spacing w:val="-10"/>
                <w:sz w:val="24"/>
              </w:rPr>
              <w:t>1</w:t>
            </w:r>
          </w:p>
        </w:tc>
      </w:tr>
      <w:tr w:rsidR="0012517F">
        <w:trPr>
          <w:trHeight w:val="323"/>
        </w:trPr>
        <w:tc>
          <w:tcPr>
            <w:tcW w:w="951" w:type="dxa"/>
          </w:tcPr>
          <w:p w:rsidR="0012517F" w:rsidRDefault="006F0A98">
            <w:pPr>
              <w:pStyle w:val="TableParagraph"/>
              <w:spacing w:line="304" w:lineRule="exact"/>
              <w:ind w:right="106"/>
              <w:jc w:val="right"/>
              <w:rPr>
                <w:sz w:val="28"/>
              </w:rPr>
            </w:pPr>
            <w:r>
              <w:rPr>
                <w:spacing w:val="-5"/>
                <w:sz w:val="28"/>
              </w:rPr>
              <w:t>14.</w:t>
            </w:r>
          </w:p>
        </w:tc>
        <w:tc>
          <w:tcPr>
            <w:tcW w:w="7742" w:type="dxa"/>
          </w:tcPr>
          <w:p w:rsidR="0012517F" w:rsidRDefault="006F0A98">
            <w:pPr>
              <w:pStyle w:val="TableParagraph"/>
              <w:spacing w:line="268" w:lineRule="exact"/>
              <w:ind w:left="110"/>
              <w:rPr>
                <w:sz w:val="24"/>
              </w:rPr>
            </w:pPr>
            <w:r>
              <w:rPr>
                <w:sz w:val="24"/>
              </w:rPr>
              <w:t>Спеціальна</w:t>
            </w:r>
            <w:r>
              <w:rPr>
                <w:spacing w:val="-6"/>
                <w:sz w:val="24"/>
              </w:rPr>
              <w:t xml:space="preserve"> </w:t>
            </w:r>
            <w:r>
              <w:rPr>
                <w:sz w:val="24"/>
              </w:rPr>
              <w:t>фізична</w:t>
            </w:r>
            <w:r>
              <w:rPr>
                <w:spacing w:val="-5"/>
                <w:sz w:val="24"/>
              </w:rPr>
              <w:t xml:space="preserve"> </w:t>
            </w:r>
            <w:r>
              <w:rPr>
                <w:spacing w:val="-2"/>
                <w:sz w:val="24"/>
              </w:rPr>
              <w:t>підготовка</w:t>
            </w:r>
          </w:p>
        </w:tc>
        <w:tc>
          <w:tcPr>
            <w:tcW w:w="1078" w:type="dxa"/>
          </w:tcPr>
          <w:p w:rsidR="0012517F" w:rsidRDefault="006F0A98">
            <w:pPr>
              <w:pStyle w:val="TableParagraph"/>
              <w:spacing w:line="268" w:lineRule="exact"/>
              <w:ind w:left="44" w:right="34"/>
              <w:jc w:val="center"/>
              <w:rPr>
                <w:sz w:val="24"/>
              </w:rPr>
            </w:pPr>
            <w:r>
              <w:rPr>
                <w:spacing w:val="-10"/>
                <w:sz w:val="24"/>
              </w:rPr>
              <w:t>4</w:t>
            </w:r>
          </w:p>
        </w:tc>
      </w:tr>
      <w:tr w:rsidR="0012517F">
        <w:trPr>
          <w:trHeight w:val="321"/>
        </w:trPr>
        <w:tc>
          <w:tcPr>
            <w:tcW w:w="951" w:type="dxa"/>
          </w:tcPr>
          <w:p w:rsidR="0012517F" w:rsidRDefault="006F0A98">
            <w:pPr>
              <w:pStyle w:val="TableParagraph"/>
              <w:spacing w:line="301" w:lineRule="exact"/>
              <w:ind w:right="106"/>
              <w:jc w:val="right"/>
              <w:rPr>
                <w:sz w:val="28"/>
              </w:rPr>
            </w:pPr>
            <w:r>
              <w:rPr>
                <w:spacing w:val="-5"/>
                <w:sz w:val="28"/>
              </w:rPr>
              <w:t>15.</w:t>
            </w:r>
          </w:p>
        </w:tc>
        <w:tc>
          <w:tcPr>
            <w:tcW w:w="7742" w:type="dxa"/>
          </w:tcPr>
          <w:p w:rsidR="0012517F" w:rsidRDefault="006F0A98">
            <w:pPr>
              <w:pStyle w:val="TableParagraph"/>
              <w:spacing w:line="268" w:lineRule="exact"/>
              <w:ind w:left="110"/>
              <w:rPr>
                <w:sz w:val="24"/>
              </w:rPr>
            </w:pPr>
            <w:r>
              <w:rPr>
                <w:sz w:val="24"/>
              </w:rPr>
              <w:t>Техніко</w:t>
            </w:r>
            <w:r>
              <w:rPr>
                <w:spacing w:val="-4"/>
                <w:sz w:val="24"/>
              </w:rPr>
              <w:t xml:space="preserve"> </w:t>
            </w:r>
            <w:proofErr w:type="spellStart"/>
            <w:r>
              <w:rPr>
                <w:sz w:val="24"/>
              </w:rPr>
              <w:t>-тактична</w:t>
            </w:r>
            <w:proofErr w:type="spellEnd"/>
            <w:r>
              <w:rPr>
                <w:spacing w:val="-3"/>
                <w:sz w:val="24"/>
              </w:rPr>
              <w:t xml:space="preserve"> </w:t>
            </w:r>
            <w:r>
              <w:rPr>
                <w:spacing w:val="-2"/>
                <w:sz w:val="24"/>
              </w:rPr>
              <w:t>підготовка</w:t>
            </w:r>
          </w:p>
        </w:tc>
        <w:tc>
          <w:tcPr>
            <w:tcW w:w="1078" w:type="dxa"/>
          </w:tcPr>
          <w:p w:rsidR="0012517F" w:rsidRDefault="006F0A98">
            <w:pPr>
              <w:pStyle w:val="TableParagraph"/>
              <w:spacing w:line="268" w:lineRule="exact"/>
              <w:ind w:left="44" w:right="34"/>
              <w:jc w:val="center"/>
              <w:rPr>
                <w:sz w:val="24"/>
              </w:rPr>
            </w:pPr>
            <w:r>
              <w:rPr>
                <w:spacing w:val="-10"/>
                <w:sz w:val="24"/>
              </w:rPr>
              <w:t>4</w:t>
            </w:r>
          </w:p>
        </w:tc>
      </w:tr>
      <w:tr w:rsidR="0012517F">
        <w:trPr>
          <w:trHeight w:val="552"/>
        </w:trPr>
        <w:tc>
          <w:tcPr>
            <w:tcW w:w="951" w:type="dxa"/>
          </w:tcPr>
          <w:p w:rsidR="0012517F" w:rsidRDefault="006F0A98">
            <w:pPr>
              <w:pStyle w:val="TableParagraph"/>
              <w:spacing w:line="315" w:lineRule="exact"/>
              <w:ind w:right="106"/>
              <w:jc w:val="right"/>
              <w:rPr>
                <w:sz w:val="28"/>
              </w:rPr>
            </w:pPr>
            <w:r>
              <w:rPr>
                <w:spacing w:val="-5"/>
                <w:sz w:val="28"/>
              </w:rPr>
              <w:t>16.</w:t>
            </w:r>
          </w:p>
        </w:tc>
        <w:tc>
          <w:tcPr>
            <w:tcW w:w="7742" w:type="dxa"/>
          </w:tcPr>
          <w:p w:rsidR="0012517F" w:rsidRDefault="006F0A98">
            <w:pPr>
              <w:pStyle w:val="TableParagraph"/>
              <w:spacing w:line="268" w:lineRule="exact"/>
              <w:ind w:left="110"/>
              <w:rPr>
                <w:sz w:val="24"/>
              </w:rPr>
            </w:pPr>
            <w:r>
              <w:rPr>
                <w:sz w:val="24"/>
              </w:rPr>
              <w:t>Організація</w:t>
            </w:r>
            <w:r>
              <w:rPr>
                <w:spacing w:val="-9"/>
                <w:sz w:val="24"/>
              </w:rPr>
              <w:t xml:space="preserve"> </w:t>
            </w:r>
            <w:r>
              <w:rPr>
                <w:sz w:val="24"/>
              </w:rPr>
              <w:t>техніко-тактичних</w:t>
            </w:r>
            <w:r>
              <w:rPr>
                <w:spacing w:val="-8"/>
                <w:sz w:val="24"/>
              </w:rPr>
              <w:t xml:space="preserve"> </w:t>
            </w:r>
            <w:r>
              <w:rPr>
                <w:sz w:val="24"/>
              </w:rPr>
              <w:t>дій</w:t>
            </w:r>
            <w:r>
              <w:rPr>
                <w:spacing w:val="-6"/>
                <w:sz w:val="24"/>
              </w:rPr>
              <w:t xml:space="preserve"> </w:t>
            </w:r>
            <w:r>
              <w:rPr>
                <w:sz w:val="24"/>
              </w:rPr>
              <w:t>у</w:t>
            </w:r>
            <w:r>
              <w:rPr>
                <w:spacing w:val="-15"/>
                <w:sz w:val="24"/>
              </w:rPr>
              <w:t xml:space="preserve"> </w:t>
            </w:r>
            <w:r>
              <w:rPr>
                <w:sz w:val="24"/>
              </w:rPr>
              <w:t>процесі</w:t>
            </w:r>
            <w:r>
              <w:rPr>
                <w:spacing w:val="-8"/>
                <w:sz w:val="24"/>
              </w:rPr>
              <w:t xml:space="preserve"> </w:t>
            </w:r>
            <w:r>
              <w:rPr>
                <w:sz w:val="24"/>
              </w:rPr>
              <w:t>гри;</w:t>
            </w:r>
            <w:r>
              <w:rPr>
                <w:spacing w:val="-8"/>
                <w:sz w:val="24"/>
              </w:rPr>
              <w:t xml:space="preserve"> </w:t>
            </w:r>
            <w:r>
              <w:rPr>
                <w:sz w:val="24"/>
              </w:rPr>
              <w:t>особливості</w:t>
            </w:r>
            <w:r>
              <w:rPr>
                <w:spacing w:val="-10"/>
                <w:sz w:val="24"/>
              </w:rPr>
              <w:t xml:space="preserve"> </w:t>
            </w:r>
            <w:r>
              <w:rPr>
                <w:spacing w:val="-2"/>
                <w:sz w:val="24"/>
              </w:rPr>
              <w:t>проведення</w:t>
            </w:r>
          </w:p>
          <w:p w:rsidR="0012517F" w:rsidRDefault="006F0A98">
            <w:pPr>
              <w:pStyle w:val="TableParagraph"/>
              <w:spacing w:line="264" w:lineRule="exact"/>
              <w:ind w:left="110"/>
              <w:rPr>
                <w:sz w:val="24"/>
              </w:rPr>
            </w:pPr>
            <w:r>
              <w:rPr>
                <w:sz w:val="24"/>
              </w:rPr>
              <w:t>та</w:t>
            </w:r>
            <w:r>
              <w:rPr>
                <w:spacing w:val="-5"/>
                <w:sz w:val="24"/>
              </w:rPr>
              <w:t xml:space="preserve"> </w:t>
            </w:r>
            <w:r>
              <w:rPr>
                <w:sz w:val="24"/>
              </w:rPr>
              <w:t>суддівство</w:t>
            </w:r>
            <w:r>
              <w:rPr>
                <w:spacing w:val="-2"/>
                <w:sz w:val="24"/>
              </w:rPr>
              <w:t xml:space="preserve"> </w:t>
            </w:r>
            <w:r>
              <w:rPr>
                <w:sz w:val="24"/>
              </w:rPr>
              <w:t>змагань;</w:t>
            </w:r>
            <w:r>
              <w:rPr>
                <w:spacing w:val="-2"/>
                <w:sz w:val="24"/>
              </w:rPr>
              <w:t xml:space="preserve"> </w:t>
            </w:r>
            <w:r>
              <w:rPr>
                <w:sz w:val="24"/>
              </w:rPr>
              <w:t>методика</w:t>
            </w:r>
            <w:r>
              <w:rPr>
                <w:spacing w:val="-3"/>
                <w:sz w:val="24"/>
              </w:rPr>
              <w:t xml:space="preserve"> </w:t>
            </w:r>
            <w:r>
              <w:rPr>
                <w:sz w:val="24"/>
              </w:rPr>
              <w:t>організації</w:t>
            </w:r>
            <w:r>
              <w:rPr>
                <w:spacing w:val="-2"/>
                <w:sz w:val="24"/>
              </w:rPr>
              <w:t xml:space="preserve"> </w:t>
            </w:r>
            <w:r>
              <w:rPr>
                <w:sz w:val="24"/>
              </w:rPr>
              <w:t>самостійних</w:t>
            </w:r>
            <w:r>
              <w:rPr>
                <w:spacing w:val="-3"/>
                <w:sz w:val="24"/>
              </w:rPr>
              <w:t xml:space="preserve"> </w:t>
            </w:r>
            <w:r>
              <w:rPr>
                <w:spacing w:val="-2"/>
                <w:sz w:val="24"/>
              </w:rPr>
              <w:t>занять.</w:t>
            </w:r>
          </w:p>
        </w:tc>
        <w:tc>
          <w:tcPr>
            <w:tcW w:w="1078" w:type="dxa"/>
          </w:tcPr>
          <w:p w:rsidR="0012517F" w:rsidRDefault="006F0A98">
            <w:pPr>
              <w:pStyle w:val="TableParagraph"/>
              <w:spacing w:line="268" w:lineRule="exact"/>
              <w:ind w:left="44" w:right="34"/>
              <w:jc w:val="center"/>
              <w:rPr>
                <w:sz w:val="24"/>
              </w:rPr>
            </w:pPr>
            <w:r>
              <w:rPr>
                <w:spacing w:val="-10"/>
                <w:sz w:val="24"/>
              </w:rPr>
              <w:t>2</w:t>
            </w:r>
          </w:p>
        </w:tc>
      </w:tr>
      <w:tr w:rsidR="0012517F">
        <w:trPr>
          <w:trHeight w:val="321"/>
        </w:trPr>
        <w:tc>
          <w:tcPr>
            <w:tcW w:w="951" w:type="dxa"/>
          </w:tcPr>
          <w:p w:rsidR="0012517F" w:rsidRDefault="006F0A98">
            <w:pPr>
              <w:pStyle w:val="TableParagraph"/>
              <w:spacing w:line="301" w:lineRule="exact"/>
              <w:ind w:right="106"/>
              <w:jc w:val="right"/>
              <w:rPr>
                <w:sz w:val="28"/>
              </w:rPr>
            </w:pPr>
            <w:r>
              <w:rPr>
                <w:spacing w:val="-5"/>
                <w:sz w:val="28"/>
              </w:rPr>
              <w:t>17.</w:t>
            </w:r>
          </w:p>
        </w:tc>
        <w:tc>
          <w:tcPr>
            <w:tcW w:w="7742" w:type="dxa"/>
          </w:tcPr>
          <w:p w:rsidR="0012517F" w:rsidRDefault="006F0A98">
            <w:pPr>
              <w:pStyle w:val="TableParagraph"/>
              <w:spacing w:line="268" w:lineRule="exact"/>
              <w:ind w:left="110"/>
              <w:rPr>
                <w:sz w:val="24"/>
              </w:rPr>
            </w:pPr>
            <w:r>
              <w:rPr>
                <w:sz w:val="24"/>
              </w:rPr>
              <w:t>Спеціальна</w:t>
            </w:r>
            <w:r>
              <w:rPr>
                <w:spacing w:val="-6"/>
                <w:sz w:val="24"/>
              </w:rPr>
              <w:t xml:space="preserve"> </w:t>
            </w:r>
            <w:r>
              <w:rPr>
                <w:sz w:val="24"/>
              </w:rPr>
              <w:t>фізична</w:t>
            </w:r>
            <w:r>
              <w:rPr>
                <w:spacing w:val="-5"/>
                <w:sz w:val="24"/>
              </w:rPr>
              <w:t xml:space="preserve"> </w:t>
            </w:r>
            <w:r>
              <w:rPr>
                <w:spacing w:val="-2"/>
                <w:sz w:val="24"/>
              </w:rPr>
              <w:t>підготовка</w:t>
            </w:r>
          </w:p>
        </w:tc>
        <w:tc>
          <w:tcPr>
            <w:tcW w:w="1078" w:type="dxa"/>
          </w:tcPr>
          <w:p w:rsidR="0012517F" w:rsidRDefault="006F0A98">
            <w:pPr>
              <w:pStyle w:val="TableParagraph"/>
              <w:spacing w:line="268" w:lineRule="exact"/>
              <w:ind w:left="44" w:right="34"/>
              <w:jc w:val="center"/>
              <w:rPr>
                <w:sz w:val="24"/>
              </w:rPr>
            </w:pPr>
            <w:r>
              <w:rPr>
                <w:spacing w:val="-10"/>
                <w:sz w:val="24"/>
              </w:rPr>
              <w:t>4</w:t>
            </w:r>
          </w:p>
        </w:tc>
      </w:tr>
      <w:tr w:rsidR="0012517F">
        <w:trPr>
          <w:trHeight w:val="323"/>
        </w:trPr>
        <w:tc>
          <w:tcPr>
            <w:tcW w:w="951" w:type="dxa"/>
          </w:tcPr>
          <w:p w:rsidR="0012517F" w:rsidRDefault="006F0A98">
            <w:pPr>
              <w:pStyle w:val="TableParagraph"/>
              <w:spacing w:line="304" w:lineRule="exact"/>
              <w:ind w:right="106"/>
              <w:jc w:val="right"/>
              <w:rPr>
                <w:sz w:val="28"/>
              </w:rPr>
            </w:pPr>
            <w:r>
              <w:rPr>
                <w:spacing w:val="-5"/>
                <w:sz w:val="28"/>
              </w:rPr>
              <w:t>18.</w:t>
            </w:r>
          </w:p>
        </w:tc>
        <w:tc>
          <w:tcPr>
            <w:tcW w:w="7742" w:type="dxa"/>
          </w:tcPr>
          <w:p w:rsidR="0012517F" w:rsidRDefault="006F0A98">
            <w:pPr>
              <w:pStyle w:val="TableParagraph"/>
              <w:spacing w:line="268" w:lineRule="exact"/>
              <w:ind w:left="110"/>
              <w:rPr>
                <w:sz w:val="24"/>
              </w:rPr>
            </w:pPr>
            <w:r>
              <w:rPr>
                <w:sz w:val="24"/>
              </w:rPr>
              <w:t>Техніко</w:t>
            </w:r>
            <w:r>
              <w:rPr>
                <w:spacing w:val="-4"/>
                <w:sz w:val="24"/>
              </w:rPr>
              <w:t xml:space="preserve"> </w:t>
            </w:r>
            <w:proofErr w:type="spellStart"/>
            <w:r>
              <w:rPr>
                <w:sz w:val="24"/>
              </w:rPr>
              <w:t>-тактична</w:t>
            </w:r>
            <w:proofErr w:type="spellEnd"/>
            <w:r>
              <w:rPr>
                <w:spacing w:val="-3"/>
                <w:sz w:val="24"/>
              </w:rPr>
              <w:t xml:space="preserve"> </w:t>
            </w:r>
            <w:r>
              <w:rPr>
                <w:spacing w:val="-2"/>
                <w:sz w:val="24"/>
              </w:rPr>
              <w:t>підготовка</w:t>
            </w:r>
          </w:p>
        </w:tc>
        <w:tc>
          <w:tcPr>
            <w:tcW w:w="1078" w:type="dxa"/>
          </w:tcPr>
          <w:p w:rsidR="0012517F" w:rsidRDefault="006F0A98">
            <w:pPr>
              <w:pStyle w:val="TableParagraph"/>
              <w:spacing w:line="268" w:lineRule="exact"/>
              <w:ind w:left="44" w:right="34"/>
              <w:jc w:val="center"/>
              <w:rPr>
                <w:sz w:val="24"/>
              </w:rPr>
            </w:pPr>
            <w:r>
              <w:rPr>
                <w:spacing w:val="-10"/>
                <w:sz w:val="24"/>
              </w:rPr>
              <w:t>4</w:t>
            </w:r>
          </w:p>
        </w:tc>
      </w:tr>
      <w:tr w:rsidR="0012517F">
        <w:trPr>
          <w:trHeight w:val="551"/>
        </w:trPr>
        <w:tc>
          <w:tcPr>
            <w:tcW w:w="951" w:type="dxa"/>
          </w:tcPr>
          <w:p w:rsidR="0012517F" w:rsidRDefault="006F0A98">
            <w:pPr>
              <w:pStyle w:val="TableParagraph"/>
              <w:spacing w:line="315" w:lineRule="exact"/>
              <w:ind w:right="106"/>
              <w:jc w:val="right"/>
              <w:rPr>
                <w:sz w:val="28"/>
              </w:rPr>
            </w:pPr>
            <w:r>
              <w:rPr>
                <w:spacing w:val="-5"/>
                <w:sz w:val="28"/>
              </w:rPr>
              <w:t>19.</w:t>
            </w:r>
          </w:p>
        </w:tc>
        <w:tc>
          <w:tcPr>
            <w:tcW w:w="7742" w:type="dxa"/>
          </w:tcPr>
          <w:p w:rsidR="0012517F" w:rsidRDefault="006F0A98">
            <w:pPr>
              <w:pStyle w:val="TableParagraph"/>
              <w:spacing w:line="268" w:lineRule="exact"/>
              <w:ind w:left="143"/>
              <w:rPr>
                <w:sz w:val="24"/>
              </w:rPr>
            </w:pPr>
            <w:r>
              <w:rPr>
                <w:sz w:val="24"/>
              </w:rPr>
              <w:t>Методика</w:t>
            </w:r>
            <w:r>
              <w:rPr>
                <w:spacing w:val="-6"/>
                <w:sz w:val="24"/>
              </w:rPr>
              <w:t xml:space="preserve"> </w:t>
            </w:r>
            <w:r>
              <w:rPr>
                <w:sz w:val="24"/>
              </w:rPr>
              <w:t>розвитку</w:t>
            </w:r>
            <w:r>
              <w:rPr>
                <w:spacing w:val="-10"/>
                <w:sz w:val="24"/>
              </w:rPr>
              <w:t xml:space="preserve"> </w:t>
            </w:r>
            <w:r>
              <w:rPr>
                <w:sz w:val="24"/>
              </w:rPr>
              <w:t>гнучкості.</w:t>
            </w:r>
            <w:r>
              <w:rPr>
                <w:spacing w:val="-1"/>
                <w:sz w:val="24"/>
              </w:rPr>
              <w:t xml:space="preserve"> </w:t>
            </w:r>
            <w:r>
              <w:rPr>
                <w:sz w:val="24"/>
              </w:rPr>
              <w:t>Правила</w:t>
            </w:r>
            <w:r>
              <w:rPr>
                <w:spacing w:val="-3"/>
                <w:sz w:val="24"/>
              </w:rPr>
              <w:t xml:space="preserve"> </w:t>
            </w:r>
            <w:r>
              <w:rPr>
                <w:sz w:val="24"/>
              </w:rPr>
              <w:t>безпеки</w:t>
            </w:r>
            <w:r>
              <w:rPr>
                <w:spacing w:val="-3"/>
                <w:sz w:val="24"/>
              </w:rPr>
              <w:t xml:space="preserve"> </w:t>
            </w:r>
            <w:r>
              <w:rPr>
                <w:sz w:val="24"/>
              </w:rPr>
              <w:t>життєдіяльності</w:t>
            </w:r>
            <w:r>
              <w:rPr>
                <w:spacing w:val="1"/>
                <w:sz w:val="24"/>
              </w:rPr>
              <w:t xml:space="preserve"> </w:t>
            </w:r>
            <w:r>
              <w:rPr>
                <w:spacing w:val="-5"/>
                <w:sz w:val="24"/>
              </w:rPr>
              <w:t>на</w:t>
            </w:r>
          </w:p>
          <w:p w:rsidR="0012517F" w:rsidRDefault="006F0A98">
            <w:pPr>
              <w:pStyle w:val="TableParagraph"/>
              <w:spacing w:line="264" w:lineRule="exact"/>
              <w:ind w:left="110"/>
              <w:rPr>
                <w:sz w:val="24"/>
              </w:rPr>
            </w:pPr>
            <w:r>
              <w:rPr>
                <w:sz w:val="24"/>
              </w:rPr>
              <w:t xml:space="preserve">заняттях </w:t>
            </w:r>
            <w:r>
              <w:rPr>
                <w:spacing w:val="-2"/>
                <w:sz w:val="24"/>
              </w:rPr>
              <w:t>гімнастики.</w:t>
            </w:r>
          </w:p>
        </w:tc>
        <w:tc>
          <w:tcPr>
            <w:tcW w:w="1078" w:type="dxa"/>
          </w:tcPr>
          <w:p w:rsidR="0012517F" w:rsidRDefault="006F0A98">
            <w:pPr>
              <w:pStyle w:val="TableParagraph"/>
              <w:spacing w:line="268" w:lineRule="exact"/>
              <w:ind w:left="44"/>
              <w:jc w:val="center"/>
              <w:rPr>
                <w:sz w:val="24"/>
              </w:rPr>
            </w:pPr>
            <w:r>
              <w:rPr>
                <w:spacing w:val="-10"/>
                <w:sz w:val="24"/>
              </w:rPr>
              <w:t>2</w:t>
            </w:r>
          </w:p>
        </w:tc>
      </w:tr>
      <w:tr w:rsidR="0012517F">
        <w:trPr>
          <w:trHeight w:val="321"/>
        </w:trPr>
        <w:tc>
          <w:tcPr>
            <w:tcW w:w="951" w:type="dxa"/>
          </w:tcPr>
          <w:p w:rsidR="0012517F" w:rsidRDefault="006F0A98">
            <w:pPr>
              <w:pStyle w:val="TableParagraph"/>
              <w:spacing w:line="301" w:lineRule="exact"/>
              <w:ind w:right="106"/>
              <w:jc w:val="right"/>
              <w:rPr>
                <w:sz w:val="28"/>
              </w:rPr>
            </w:pPr>
            <w:r>
              <w:rPr>
                <w:spacing w:val="-5"/>
                <w:sz w:val="28"/>
              </w:rPr>
              <w:t>20.</w:t>
            </w:r>
          </w:p>
        </w:tc>
        <w:tc>
          <w:tcPr>
            <w:tcW w:w="7742" w:type="dxa"/>
          </w:tcPr>
          <w:p w:rsidR="0012517F" w:rsidRDefault="006F0A98">
            <w:pPr>
              <w:pStyle w:val="TableParagraph"/>
              <w:spacing w:line="268" w:lineRule="exact"/>
              <w:ind w:left="143"/>
              <w:rPr>
                <w:sz w:val="24"/>
              </w:rPr>
            </w:pPr>
            <w:r>
              <w:rPr>
                <w:sz w:val="24"/>
              </w:rPr>
              <w:t>Спеціальна</w:t>
            </w:r>
            <w:r>
              <w:rPr>
                <w:spacing w:val="-6"/>
                <w:sz w:val="24"/>
              </w:rPr>
              <w:t xml:space="preserve"> </w:t>
            </w:r>
            <w:r>
              <w:rPr>
                <w:sz w:val="24"/>
              </w:rPr>
              <w:t>фізична</w:t>
            </w:r>
            <w:r>
              <w:rPr>
                <w:spacing w:val="-5"/>
                <w:sz w:val="24"/>
              </w:rPr>
              <w:t xml:space="preserve"> </w:t>
            </w:r>
            <w:r>
              <w:rPr>
                <w:spacing w:val="-2"/>
                <w:sz w:val="24"/>
              </w:rPr>
              <w:t>підготовка.</w:t>
            </w:r>
          </w:p>
        </w:tc>
        <w:tc>
          <w:tcPr>
            <w:tcW w:w="1078" w:type="dxa"/>
          </w:tcPr>
          <w:p w:rsidR="0012517F" w:rsidRDefault="006F0A98">
            <w:pPr>
              <w:pStyle w:val="TableParagraph"/>
              <w:spacing w:line="268" w:lineRule="exact"/>
              <w:ind w:left="44"/>
              <w:jc w:val="center"/>
              <w:rPr>
                <w:sz w:val="24"/>
              </w:rPr>
            </w:pPr>
            <w:r>
              <w:rPr>
                <w:spacing w:val="-10"/>
                <w:sz w:val="24"/>
              </w:rPr>
              <w:t>2</w:t>
            </w:r>
          </w:p>
        </w:tc>
      </w:tr>
      <w:tr w:rsidR="0012517F">
        <w:trPr>
          <w:trHeight w:val="321"/>
        </w:trPr>
        <w:tc>
          <w:tcPr>
            <w:tcW w:w="951" w:type="dxa"/>
          </w:tcPr>
          <w:p w:rsidR="0012517F" w:rsidRDefault="006F0A98">
            <w:pPr>
              <w:pStyle w:val="TableParagraph"/>
              <w:spacing w:line="301" w:lineRule="exact"/>
              <w:ind w:right="106"/>
              <w:jc w:val="right"/>
              <w:rPr>
                <w:sz w:val="28"/>
              </w:rPr>
            </w:pPr>
            <w:r>
              <w:rPr>
                <w:spacing w:val="-5"/>
                <w:sz w:val="28"/>
              </w:rPr>
              <w:t>21.</w:t>
            </w:r>
          </w:p>
        </w:tc>
        <w:tc>
          <w:tcPr>
            <w:tcW w:w="7742" w:type="dxa"/>
          </w:tcPr>
          <w:p w:rsidR="0012517F" w:rsidRDefault="006F0A98">
            <w:pPr>
              <w:pStyle w:val="TableParagraph"/>
              <w:spacing w:line="268" w:lineRule="exact"/>
              <w:ind w:left="143"/>
              <w:rPr>
                <w:sz w:val="24"/>
              </w:rPr>
            </w:pPr>
            <w:r>
              <w:rPr>
                <w:sz w:val="24"/>
              </w:rPr>
              <w:t>Стрибки.</w:t>
            </w:r>
            <w:r>
              <w:rPr>
                <w:spacing w:val="-4"/>
                <w:sz w:val="24"/>
              </w:rPr>
              <w:t xml:space="preserve"> </w:t>
            </w:r>
            <w:r>
              <w:rPr>
                <w:sz w:val="24"/>
              </w:rPr>
              <w:t>Лазіння.</w:t>
            </w:r>
            <w:r>
              <w:rPr>
                <w:spacing w:val="-3"/>
                <w:sz w:val="24"/>
              </w:rPr>
              <w:t xml:space="preserve"> </w:t>
            </w:r>
            <w:r>
              <w:rPr>
                <w:spacing w:val="-2"/>
                <w:sz w:val="24"/>
              </w:rPr>
              <w:t>Рівновага.</w:t>
            </w:r>
          </w:p>
        </w:tc>
        <w:tc>
          <w:tcPr>
            <w:tcW w:w="1078" w:type="dxa"/>
          </w:tcPr>
          <w:p w:rsidR="0012517F" w:rsidRDefault="006F0A98">
            <w:pPr>
              <w:pStyle w:val="TableParagraph"/>
              <w:spacing w:line="268" w:lineRule="exact"/>
              <w:ind w:left="44"/>
              <w:jc w:val="center"/>
              <w:rPr>
                <w:sz w:val="24"/>
              </w:rPr>
            </w:pPr>
            <w:r>
              <w:rPr>
                <w:spacing w:val="-10"/>
                <w:sz w:val="24"/>
              </w:rPr>
              <w:t>2</w:t>
            </w:r>
          </w:p>
        </w:tc>
      </w:tr>
      <w:tr w:rsidR="0012517F">
        <w:trPr>
          <w:trHeight w:val="553"/>
        </w:trPr>
        <w:tc>
          <w:tcPr>
            <w:tcW w:w="951" w:type="dxa"/>
          </w:tcPr>
          <w:p w:rsidR="0012517F" w:rsidRDefault="006F0A98">
            <w:pPr>
              <w:pStyle w:val="TableParagraph"/>
              <w:spacing w:line="317" w:lineRule="exact"/>
              <w:ind w:right="106"/>
              <w:jc w:val="right"/>
              <w:rPr>
                <w:sz w:val="28"/>
              </w:rPr>
            </w:pPr>
            <w:r>
              <w:rPr>
                <w:spacing w:val="-5"/>
                <w:sz w:val="28"/>
              </w:rPr>
              <w:t>22.</w:t>
            </w:r>
          </w:p>
        </w:tc>
        <w:tc>
          <w:tcPr>
            <w:tcW w:w="7742" w:type="dxa"/>
          </w:tcPr>
          <w:p w:rsidR="0012517F" w:rsidRDefault="006F0A98">
            <w:pPr>
              <w:pStyle w:val="TableParagraph"/>
              <w:spacing w:line="270" w:lineRule="exact"/>
              <w:ind w:left="143"/>
              <w:rPr>
                <w:sz w:val="24"/>
              </w:rPr>
            </w:pPr>
            <w:r>
              <w:rPr>
                <w:sz w:val="24"/>
              </w:rPr>
              <w:t>Акробатика.</w:t>
            </w:r>
            <w:r>
              <w:rPr>
                <w:spacing w:val="-6"/>
                <w:sz w:val="24"/>
              </w:rPr>
              <w:t xml:space="preserve"> </w:t>
            </w:r>
            <w:r>
              <w:rPr>
                <w:sz w:val="24"/>
              </w:rPr>
              <w:t>Елементи</w:t>
            </w:r>
            <w:r>
              <w:rPr>
                <w:spacing w:val="-5"/>
                <w:sz w:val="24"/>
              </w:rPr>
              <w:t xml:space="preserve"> </w:t>
            </w:r>
            <w:r>
              <w:rPr>
                <w:sz w:val="24"/>
              </w:rPr>
              <w:t>художньої</w:t>
            </w:r>
            <w:r>
              <w:rPr>
                <w:spacing w:val="-3"/>
                <w:sz w:val="24"/>
              </w:rPr>
              <w:t xml:space="preserve"> </w:t>
            </w:r>
            <w:r>
              <w:rPr>
                <w:sz w:val="24"/>
              </w:rPr>
              <w:t>гімнастики.</w:t>
            </w:r>
            <w:r>
              <w:rPr>
                <w:spacing w:val="-6"/>
                <w:sz w:val="24"/>
              </w:rPr>
              <w:t xml:space="preserve"> </w:t>
            </w:r>
            <w:r>
              <w:rPr>
                <w:sz w:val="24"/>
              </w:rPr>
              <w:t>Ритмічна</w:t>
            </w:r>
            <w:r>
              <w:rPr>
                <w:spacing w:val="-5"/>
                <w:sz w:val="24"/>
              </w:rPr>
              <w:t xml:space="preserve"> </w:t>
            </w:r>
            <w:r>
              <w:rPr>
                <w:sz w:val="24"/>
              </w:rPr>
              <w:t>гімнастика</w:t>
            </w:r>
            <w:r>
              <w:rPr>
                <w:spacing w:val="-3"/>
                <w:sz w:val="24"/>
              </w:rPr>
              <w:t xml:space="preserve"> </w:t>
            </w:r>
            <w:r>
              <w:rPr>
                <w:spacing w:val="-5"/>
                <w:sz w:val="24"/>
              </w:rPr>
              <w:t>та</w:t>
            </w:r>
          </w:p>
          <w:p w:rsidR="0012517F" w:rsidRDefault="006F0A98">
            <w:pPr>
              <w:pStyle w:val="TableParagraph"/>
              <w:spacing w:line="264" w:lineRule="exact"/>
              <w:ind w:left="110"/>
              <w:rPr>
                <w:sz w:val="24"/>
              </w:rPr>
            </w:pPr>
            <w:r>
              <w:rPr>
                <w:spacing w:val="-2"/>
                <w:sz w:val="24"/>
              </w:rPr>
              <w:t>аеробіка.</w:t>
            </w:r>
          </w:p>
        </w:tc>
        <w:tc>
          <w:tcPr>
            <w:tcW w:w="1078" w:type="dxa"/>
          </w:tcPr>
          <w:p w:rsidR="0012517F" w:rsidRDefault="006F0A98">
            <w:pPr>
              <w:pStyle w:val="TableParagraph"/>
              <w:spacing w:line="270" w:lineRule="exact"/>
              <w:ind w:left="44"/>
              <w:jc w:val="center"/>
              <w:rPr>
                <w:sz w:val="24"/>
              </w:rPr>
            </w:pPr>
            <w:r>
              <w:rPr>
                <w:spacing w:val="-10"/>
                <w:sz w:val="24"/>
              </w:rPr>
              <w:t>2</w:t>
            </w:r>
          </w:p>
        </w:tc>
      </w:tr>
      <w:tr w:rsidR="0012517F">
        <w:trPr>
          <w:trHeight w:val="321"/>
        </w:trPr>
        <w:tc>
          <w:tcPr>
            <w:tcW w:w="951" w:type="dxa"/>
          </w:tcPr>
          <w:p w:rsidR="0012517F" w:rsidRDefault="006F0A98">
            <w:pPr>
              <w:pStyle w:val="TableParagraph"/>
              <w:spacing w:line="301" w:lineRule="exact"/>
              <w:ind w:right="106"/>
              <w:jc w:val="right"/>
              <w:rPr>
                <w:sz w:val="28"/>
              </w:rPr>
            </w:pPr>
            <w:r>
              <w:rPr>
                <w:spacing w:val="-5"/>
                <w:sz w:val="28"/>
              </w:rPr>
              <w:t>23.</w:t>
            </w:r>
          </w:p>
        </w:tc>
        <w:tc>
          <w:tcPr>
            <w:tcW w:w="7742" w:type="dxa"/>
          </w:tcPr>
          <w:p w:rsidR="0012517F" w:rsidRDefault="006F0A98">
            <w:pPr>
              <w:pStyle w:val="TableParagraph"/>
              <w:spacing w:line="268" w:lineRule="exact"/>
              <w:ind w:left="143"/>
              <w:rPr>
                <w:sz w:val="24"/>
              </w:rPr>
            </w:pPr>
            <w:r>
              <w:rPr>
                <w:sz w:val="24"/>
              </w:rPr>
              <w:t>Смуга</w:t>
            </w:r>
            <w:r>
              <w:rPr>
                <w:spacing w:val="-6"/>
                <w:sz w:val="24"/>
              </w:rPr>
              <w:t xml:space="preserve"> </w:t>
            </w:r>
            <w:r>
              <w:rPr>
                <w:sz w:val="24"/>
              </w:rPr>
              <w:t>перешкод.</w:t>
            </w:r>
            <w:r>
              <w:rPr>
                <w:spacing w:val="-2"/>
                <w:sz w:val="24"/>
              </w:rPr>
              <w:t xml:space="preserve"> </w:t>
            </w:r>
            <w:r>
              <w:rPr>
                <w:sz w:val="24"/>
              </w:rPr>
              <w:t>Вправи</w:t>
            </w:r>
            <w:r>
              <w:rPr>
                <w:spacing w:val="-3"/>
                <w:sz w:val="24"/>
              </w:rPr>
              <w:t xml:space="preserve"> </w:t>
            </w:r>
            <w:r>
              <w:rPr>
                <w:sz w:val="24"/>
              </w:rPr>
              <w:t>на</w:t>
            </w:r>
            <w:r>
              <w:rPr>
                <w:spacing w:val="-3"/>
                <w:sz w:val="24"/>
              </w:rPr>
              <w:t xml:space="preserve"> </w:t>
            </w:r>
            <w:r>
              <w:rPr>
                <w:sz w:val="24"/>
              </w:rPr>
              <w:t>тренажерах.</w:t>
            </w:r>
            <w:r>
              <w:rPr>
                <w:spacing w:val="-2"/>
                <w:sz w:val="24"/>
              </w:rPr>
              <w:t xml:space="preserve"> </w:t>
            </w:r>
            <w:r>
              <w:rPr>
                <w:sz w:val="24"/>
              </w:rPr>
              <w:t>Колове</w:t>
            </w:r>
            <w:r>
              <w:rPr>
                <w:spacing w:val="-3"/>
                <w:sz w:val="24"/>
              </w:rPr>
              <w:t xml:space="preserve"> </w:t>
            </w:r>
            <w:r>
              <w:rPr>
                <w:spacing w:val="-2"/>
                <w:sz w:val="24"/>
              </w:rPr>
              <w:t>тренування.</w:t>
            </w:r>
          </w:p>
        </w:tc>
        <w:tc>
          <w:tcPr>
            <w:tcW w:w="1078" w:type="dxa"/>
          </w:tcPr>
          <w:p w:rsidR="0012517F" w:rsidRDefault="006F0A98">
            <w:pPr>
              <w:pStyle w:val="TableParagraph"/>
              <w:spacing w:line="268" w:lineRule="exact"/>
              <w:ind w:left="44"/>
              <w:jc w:val="center"/>
              <w:rPr>
                <w:sz w:val="24"/>
              </w:rPr>
            </w:pPr>
            <w:r>
              <w:rPr>
                <w:spacing w:val="-10"/>
                <w:sz w:val="24"/>
              </w:rPr>
              <w:t>2</w:t>
            </w:r>
          </w:p>
        </w:tc>
      </w:tr>
      <w:tr w:rsidR="0012517F">
        <w:trPr>
          <w:trHeight w:val="321"/>
        </w:trPr>
        <w:tc>
          <w:tcPr>
            <w:tcW w:w="951" w:type="dxa"/>
          </w:tcPr>
          <w:p w:rsidR="0012517F" w:rsidRDefault="006F0A98">
            <w:pPr>
              <w:pStyle w:val="TableParagraph"/>
              <w:spacing w:line="301" w:lineRule="exact"/>
              <w:ind w:right="106"/>
              <w:jc w:val="right"/>
              <w:rPr>
                <w:sz w:val="28"/>
              </w:rPr>
            </w:pPr>
            <w:r>
              <w:rPr>
                <w:spacing w:val="-5"/>
                <w:sz w:val="28"/>
              </w:rPr>
              <w:t>24.</w:t>
            </w:r>
          </w:p>
        </w:tc>
        <w:tc>
          <w:tcPr>
            <w:tcW w:w="7742" w:type="dxa"/>
          </w:tcPr>
          <w:p w:rsidR="0012517F" w:rsidRDefault="006F0A98">
            <w:pPr>
              <w:pStyle w:val="TableParagraph"/>
              <w:spacing w:line="268" w:lineRule="exact"/>
              <w:ind w:left="143"/>
              <w:rPr>
                <w:sz w:val="24"/>
              </w:rPr>
            </w:pPr>
            <w:r>
              <w:rPr>
                <w:sz w:val="24"/>
              </w:rPr>
              <w:t>Атлетична</w:t>
            </w:r>
            <w:r>
              <w:rPr>
                <w:spacing w:val="-6"/>
                <w:sz w:val="24"/>
              </w:rPr>
              <w:t xml:space="preserve"> </w:t>
            </w:r>
            <w:r>
              <w:rPr>
                <w:spacing w:val="-2"/>
                <w:sz w:val="24"/>
              </w:rPr>
              <w:t>гімнастика</w:t>
            </w:r>
          </w:p>
        </w:tc>
        <w:tc>
          <w:tcPr>
            <w:tcW w:w="1078" w:type="dxa"/>
          </w:tcPr>
          <w:p w:rsidR="0012517F" w:rsidRDefault="006F0A98">
            <w:pPr>
              <w:pStyle w:val="TableParagraph"/>
              <w:spacing w:line="268" w:lineRule="exact"/>
              <w:ind w:left="44"/>
              <w:jc w:val="center"/>
              <w:rPr>
                <w:sz w:val="24"/>
              </w:rPr>
            </w:pPr>
            <w:r>
              <w:rPr>
                <w:spacing w:val="-10"/>
                <w:sz w:val="24"/>
              </w:rPr>
              <w:t>2</w:t>
            </w:r>
          </w:p>
        </w:tc>
      </w:tr>
    </w:tbl>
    <w:p w:rsidR="0012517F" w:rsidRDefault="0012517F">
      <w:pPr>
        <w:pStyle w:val="TableParagraph"/>
        <w:spacing w:line="268" w:lineRule="exact"/>
        <w:jc w:val="center"/>
        <w:rPr>
          <w:sz w:val="24"/>
        </w:rPr>
        <w:sectPr w:rsidR="0012517F">
          <w:pgSz w:w="11910" w:h="16840"/>
          <w:pgMar w:top="1040" w:right="708" w:bottom="280" w:left="283" w:header="710" w:footer="0" w:gutter="0"/>
          <w:cols w:space="720"/>
        </w:sectPr>
      </w:pPr>
    </w:p>
    <w:p w:rsidR="0012517F" w:rsidRDefault="0012517F">
      <w:pPr>
        <w:pStyle w:val="a3"/>
        <w:spacing w:before="9"/>
        <w:ind w:left="0" w:firstLine="0"/>
        <w:jc w:val="left"/>
        <w:rPr>
          <w:b/>
          <w:sz w:val="14"/>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951"/>
        <w:gridCol w:w="7742"/>
        <w:gridCol w:w="1078"/>
      </w:tblGrid>
      <w:tr w:rsidR="0012517F">
        <w:trPr>
          <w:trHeight w:val="552"/>
        </w:trPr>
        <w:tc>
          <w:tcPr>
            <w:tcW w:w="951" w:type="dxa"/>
          </w:tcPr>
          <w:p w:rsidR="0012517F" w:rsidRDefault="006F0A98">
            <w:pPr>
              <w:pStyle w:val="TableParagraph"/>
              <w:spacing w:line="315" w:lineRule="exact"/>
              <w:ind w:right="106"/>
              <w:jc w:val="right"/>
              <w:rPr>
                <w:sz w:val="28"/>
              </w:rPr>
            </w:pPr>
            <w:r>
              <w:rPr>
                <w:spacing w:val="-5"/>
                <w:sz w:val="28"/>
              </w:rPr>
              <w:t>25.</w:t>
            </w:r>
          </w:p>
        </w:tc>
        <w:tc>
          <w:tcPr>
            <w:tcW w:w="7742" w:type="dxa"/>
          </w:tcPr>
          <w:p w:rsidR="0012517F" w:rsidRDefault="006F0A98">
            <w:pPr>
              <w:pStyle w:val="TableParagraph"/>
              <w:spacing w:line="268" w:lineRule="exact"/>
              <w:ind w:left="143"/>
              <w:rPr>
                <w:sz w:val="24"/>
              </w:rPr>
            </w:pPr>
            <w:r>
              <w:rPr>
                <w:sz w:val="24"/>
              </w:rPr>
              <w:t>Правила</w:t>
            </w:r>
            <w:r>
              <w:rPr>
                <w:spacing w:val="-5"/>
                <w:sz w:val="24"/>
              </w:rPr>
              <w:t xml:space="preserve"> </w:t>
            </w:r>
            <w:r>
              <w:rPr>
                <w:sz w:val="24"/>
              </w:rPr>
              <w:t>проведення</w:t>
            </w:r>
            <w:r>
              <w:rPr>
                <w:spacing w:val="-3"/>
                <w:sz w:val="24"/>
              </w:rPr>
              <w:t xml:space="preserve"> </w:t>
            </w:r>
            <w:r>
              <w:rPr>
                <w:sz w:val="24"/>
              </w:rPr>
              <w:t>туристських</w:t>
            </w:r>
            <w:r>
              <w:rPr>
                <w:spacing w:val="-4"/>
                <w:sz w:val="24"/>
              </w:rPr>
              <w:t xml:space="preserve"> </w:t>
            </w:r>
            <w:r>
              <w:rPr>
                <w:sz w:val="24"/>
              </w:rPr>
              <w:t>подорожей</w:t>
            </w:r>
            <w:r>
              <w:rPr>
                <w:spacing w:val="-3"/>
                <w:sz w:val="24"/>
              </w:rPr>
              <w:t xml:space="preserve"> </w:t>
            </w:r>
            <w:r>
              <w:rPr>
                <w:sz w:val="24"/>
              </w:rPr>
              <w:t>з</w:t>
            </w:r>
            <w:r>
              <w:rPr>
                <w:spacing w:val="-2"/>
                <w:sz w:val="24"/>
              </w:rPr>
              <w:t xml:space="preserve"> </w:t>
            </w:r>
            <w:r>
              <w:rPr>
                <w:sz w:val="24"/>
              </w:rPr>
              <w:t>здобувачів</w:t>
            </w:r>
            <w:r>
              <w:rPr>
                <w:spacing w:val="-4"/>
                <w:sz w:val="24"/>
              </w:rPr>
              <w:t xml:space="preserve"> </w:t>
            </w:r>
            <w:proofErr w:type="spellStart"/>
            <w:r>
              <w:rPr>
                <w:spacing w:val="-2"/>
                <w:sz w:val="24"/>
              </w:rPr>
              <w:t>освітиською</w:t>
            </w:r>
            <w:proofErr w:type="spellEnd"/>
          </w:p>
          <w:p w:rsidR="0012517F" w:rsidRDefault="006F0A98">
            <w:pPr>
              <w:pStyle w:val="TableParagraph"/>
              <w:spacing w:line="264" w:lineRule="exact"/>
              <w:ind w:left="110"/>
              <w:rPr>
                <w:sz w:val="24"/>
              </w:rPr>
            </w:pPr>
            <w:r>
              <w:rPr>
                <w:sz w:val="24"/>
              </w:rPr>
              <w:t>та</w:t>
            </w:r>
            <w:r>
              <w:rPr>
                <w:spacing w:val="-3"/>
                <w:sz w:val="24"/>
              </w:rPr>
              <w:t xml:space="preserve"> </w:t>
            </w:r>
            <w:r>
              <w:rPr>
                <w:sz w:val="24"/>
              </w:rPr>
              <w:t>студентською</w:t>
            </w:r>
            <w:r>
              <w:rPr>
                <w:spacing w:val="-3"/>
                <w:sz w:val="24"/>
              </w:rPr>
              <w:t xml:space="preserve"> </w:t>
            </w:r>
            <w:r>
              <w:rPr>
                <w:spacing w:val="-2"/>
                <w:sz w:val="24"/>
              </w:rPr>
              <w:t>молоддю.</w:t>
            </w:r>
          </w:p>
        </w:tc>
        <w:tc>
          <w:tcPr>
            <w:tcW w:w="1078" w:type="dxa"/>
          </w:tcPr>
          <w:p w:rsidR="0012517F" w:rsidRDefault="006F0A98">
            <w:pPr>
              <w:pStyle w:val="TableParagraph"/>
              <w:spacing w:line="268" w:lineRule="exact"/>
              <w:ind w:left="44"/>
              <w:jc w:val="center"/>
              <w:rPr>
                <w:sz w:val="24"/>
              </w:rPr>
            </w:pPr>
            <w:r>
              <w:rPr>
                <w:spacing w:val="-10"/>
                <w:sz w:val="24"/>
              </w:rPr>
              <w:t>2</w:t>
            </w:r>
          </w:p>
        </w:tc>
      </w:tr>
      <w:tr w:rsidR="0012517F">
        <w:trPr>
          <w:trHeight w:val="323"/>
        </w:trPr>
        <w:tc>
          <w:tcPr>
            <w:tcW w:w="951" w:type="dxa"/>
          </w:tcPr>
          <w:p w:rsidR="0012517F" w:rsidRDefault="006F0A98">
            <w:pPr>
              <w:pStyle w:val="TableParagraph"/>
              <w:spacing w:line="304" w:lineRule="exact"/>
              <w:ind w:right="106"/>
              <w:jc w:val="right"/>
              <w:rPr>
                <w:sz w:val="28"/>
              </w:rPr>
            </w:pPr>
            <w:r>
              <w:rPr>
                <w:spacing w:val="-5"/>
                <w:sz w:val="28"/>
              </w:rPr>
              <w:t>26.</w:t>
            </w:r>
          </w:p>
        </w:tc>
        <w:tc>
          <w:tcPr>
            <w:tcW w:w="7742" w:type="dxa"/>
          </w:tcPr>
          <w:p w:rsidR="0012517F" w:rsidRDefault="006F0A98">
            <w:pPr>
              <w:pStyle w:val="TableParagraph"/>
              <w:spacing w:line="268" w:lineRule="exact"/>
              <w:ind w:left="143"/>
              <w:rPr>
                <w:sz w:val="24"/>
              </w:rPr>
            </w:pPr>
            <w:r>
              <w:rPr>
                <w:sz w:val="24"/>
              </w:rPr>
              <w:t>Спеціальна</w:t>
            </w:r>
            <w:r>
              <w:rPr>
                <w:spacing w:val="-10"/>
                <w:sz w:val="24"/>
              </w:rPr>
              <w:t xml:space="preserve"> </w:t>
            </w:r>
            <w:r>
              <w:rPr>
                <w:sz w:val="24"/>
              </w:rPr>
              <w:t>фізична</w:t>
            </w:r>
            <w:r>
              <w:rPr>
                <w:spacing w:val="-7"/>
                <w:sz w:val="24"/>
              </w:rPr>
              <w:t xml:space="preserve"> </w:t>
            </w:r>
            <w:r>
              <w:rPr>
                <w:spacing w:val="-2"/>
                <w:sz w:val="24"/>
              </w:rPr>
              <w:t>підготовка</w:t>
            </w:r>
          </w:p>
        </w:tc>
        <w:tc>
          <w:tcPr>
            <w:tcW w:w="1078" w:type="dxa"/>
          </w:tcPr>
          <w:p w:rsidR="0012517F" w:rsidRDefault="006F0A98">
            <w:pPr>
              <w:pStyle w:val="TableParagraph"/>
              <w:spacing w:line="268" w:lineRule="exact"/>
              <w:ind w:left="44"/>
              <w:jc w:val="center"/>
              <w:rPr>
                <w:sz w:val="24"/>
              </w:rPr>
            </w:pPr>
            <w:r>
              <w:rPr>
                <w:spacing w:val="-10"/>
                <w:sz w:val="24"/>
              </w:rPr>
              <w:t>4</w:t>
            </w:r>
          </w:p>
        </w:tc>
      </w:tr>
      <w:tr w:rsidR="0012517F">
        <w:trPr>
          <w:trHeight w:val="321"/>
        </w:trPr>
        <w:tc>
          <w:tcPr>
            <w:tcW w:w="951" w:type="dxa"/>
          </w:tcPr>
          <w:p w:rsidR="0012517F" w:rsidRDefault="006F0A98">
            <w:pPr>
              <w:pStyle w:val="TableParagraph"/>
              <w:spacing w:line="301" w:lineRule="exact"/>
              <w:ind w:right="106"/>
              <w:jc w:val="right"/>
              <w:rPr>
                <w:sz w:val="28"/>
              </w:rPr>
            </w:pPr>
            <w:r>
              <w:rPr>
                <w:spacing w:val="-5"/>
                <w:sz w:val="28"/>
              </w:rPr>
              <w:t>27.</w:t>
            </w:r>
          </w:p>
        </w:tc>
        <w:tc>
          <w:tcPr>
            <w:tcW w:w="7742" w:type="dxa"/>
          </w:tcPr>
          <w:p w:rsidR="0012517F" w:rsidRDefault="006F0A98">
            <w:pPr>
              <w:pStyle w:val="TableParagraph"/>
              <w:spacing w:line="268" w:lineRule="exact"/>
              <w:ind w:left="143"/>
              <w:rPr>
                <w:sz w:val="24"/>
              </w:rPr>
            </w:pPr>
            <w:r>
              <w:rPr>
                <w:sz w:val="24"/>
              </w:rPr>
              <w:t>Технічна</w:t>
            </w:r>
            <w:r>
              <w:rPr>
                <w:spacing w:val="-3"/>
                <w:sz w:val="24"/>
              </w:rPr>
              <w:t xml:space="preserve"> </w:t>
            </w:r>
            <w:r>
              <w:rPr>
                <w:spacing w:val="-2"/>
                <w:sz w:val="24"/>
              </w:rPr>
              <w:t>підготовка.</w:t>
            </w:r>
          </w:p>
        </w:tc>
        <w:tc>
          <w:tcPr>
            <w:tcW w:w="1078" w:type="dxa"/>
          </w:tcPr>
          <w:p w:rsidR="0012517F" w:rsidRDefault="006F0A98">
            <w:pPr>
              <w:pStyle w:val="TableParagraph"/>
              <w:spacing w:line="268" w:lineRule="exact"/>
              <w:ind w:left="44"/>
              <w:jc w:val="center"/>
              <w:rPr>
                <w:sz w:val="24"/>
              </w:rPr>
            </w:pPr>
            <w:r>
              <w:rPr>
                <w:spacing w:val="-10"/>
                <w:sz w:val="24"/>
              </w:rPr>
              <w:t>4</w:t>
            </w:r>
          </w:p>
        </w:tc>
      </w:tr>
      <w:tr w:rsidR="0012517F">
        <w:trPr>
          <w:trHeight w:val="321"/>
        </w:trPr>
        <w:tc>
          <w:tcPr>
            <w:tcW w:w="951" w:type="dxa"/>
          </w:tcPr>
          <w:p w:rsidR="0012517F" w:rsidRDefault="006F0A98">
            <w:pPr>
              <w:pStyle w:val="TableParagraph"/>
              <w:spacing w:line="301" w:lineRule="exact"/>
              <w:ind w:right="106"/>
              <w:jc w:val="right"/>
              <w:rPr>
                <w:sz w:val="28"/>
              </w:rPr>
            </w:pPr>
            <w:r>
              <w:rPr>
                <w:spacing w:val="-5"/>
                <w:sz w:val="28"/>
              </w:rPr>
              <w:t>28.</w:t>
            </w:r>
          </w:p>
        </w:tc>
        <w:tc>
          <w:tcPr>
            <w:tcW w:w="7742" w:type="dxa"/>
          </w:tcPr>
          <w:p w:rsidR="0012517F" w:rsidRDefault="006F0A98">
            <w:pPr>
              <w:pStyle w:val="TableParagraph"/>
              <w:spacing w:line="268" w:lineRule="exact"/>
              <w:ind w:left="143"/>
              <w:rPr>
                <w:sz w:val="24"/>
              </w:rPr>
            </w:pPr>
            <w:r>
              <w:rPr>
                <w:sz w:val="24"/>
              </w:rPr>
              <w:t>Складання</w:t>
            </w:r>
            <w:r>
              <w:rPr>
                <w:spacing w:val="-8"/>
                <w:sz w:val="24"/>
              </w:rPr>
              <w:t xml:space="preserve"> </w:t>
            </w:r>
            <w:r>
              <w:rPr>
                <w:sz w:val="24"/>
              </w:rPr>
              <w:t>спортивних</w:t>
            </w:r>
            <w:r>
              <w:rPr>
                <w:spacing w:val="-5"/>
                <w:sz w:val="24"/>
              </w:rPr>
              <w:t xml:space="preserve"> </w:t>
            </w:r>
            <w:r>
              <w:rPr>
                <w:spacing w:val="-2"/>
                <w:sz w:val="24"/>
              </w:rPr>
              <w:t>нормативів.</w:t>
            </w:r>
          </w:p>
        </w:tc>
        <w:tc>
          <w:tcPr>
            <w:tcW w:w="1078" w:type="dxa"/>
          </w:tcPr>
          <w:p w:rsidR="0012517F" w:rsidRDefault="006F0A98">
            <w:pPr>
              <w:pStyle w:val="TableParagraph"/>
              <w:spacing w:line="268" w:lineRule="exact"/>
              <w:ind w:left="44"/>
              <w:jc w:val="center"/>
              <w:rPr>
                <w:sz w:val="24"/>
              </w:rPr>
            </w:pPr>
            <w:r>
              <w:rPr>
                <w:spacing w:val="-10"/>
                <w:sz w:val="24"/>
              </w:rPr>
              <w:t>2</w:t>
            </w:r>
          </w:p>
        </w:tc>
      </w:tr>
      <w:tr w:rsidR="0012517F">
        <w:trPr>
          <w:trHeight w:val="551"/>
        </w:trPr>
        <w:tc>
          <w:tcPr>
            <w:tcW w:w="951" w:type="dxa"/>
          </w:tcPr>
          <w:p w:rsidR="0012517F" w:rsidRDefault="006F0A98">
            <w:pPr>
              <w:pStyle w:val="TableParagraph"/>
              <w:spacing w:line="315" w:lineRule="exact"/>
              <w:ind w:right="106"/>
              <w:jc w:val="right"/>
              <w:rPr>
                <w:sz w:val="28"/>
              </w:rPr>
            </w:pPr>
            <w:r>
              <w:rPr>
                <w:spacing w:val="-5"/>
                <w:sz w:val="28"/>
              </w:rPr>
              <w:t>29.</w:t>
            </w:r>
          </w:p>
        </w:tc>
        <w:tc>
          <w:tcPr>
            <w:tcW w:w="7742" w:type="dxa"/>
          </w:tcPr>
          <w:p w:rsidR="0012517F" w:rsidRDefault="006F0A98">
            <w:pPr>
              <w:pStyle w:val="TableParagraph"/>
              <w:spacing w:line="268" w:lineRule="exact"/>
              <w:ind w:left="110"/>
              <w:rPr>
                <w:sz w:val="24"/>
              </w:rPr>
            </w:pPr>
            <w:r>
              <w:rPr>
                <w:sz w:val="24"/>
              </w:rPr>
              <w:t>Особливості</w:t>
            </w:r>
            <w:r>
              <w:rPr>
                <w:spacing w:val="48"/>
                <w:sz w:val="24"/>
              </w:rPr>
              <w:t xml:space="preserve"> </w:t>
            </w:r>
            <w:r>
              <w:rPr>
                <w:sz w:val="24"/>
              </w:rPr>
              <w:t>фізичного</w:t>
            </w:r>
            <w:r>
              <w:rPr>
                <w:spacing w:val="45"/>
                <w:sz w:val="24"/>
              </w:rPr>
              <w:t xml:space="preserve"> </w:t>
            </w:r>
            <w:r>
              <w:rPr>
                <w:sz w:val="24"/>
              </w:rPr>
              <w:t>розвитку</w:t>
            </w:r>
            <w:r>
              <w:rPr>
                <w:spacing w:val="39"/>
                <w:sz w:val="24"/>
              </w:rPr>
              <w:t xml:space="preserve"> </w:t>
            </w:r>
            <w:r>
              <w:rPr>
                <w:sz w:val="24"/>
              </w:rPr>
              <w:t>і</w:t>
            </w:r>
            <w:r>
              <w:rPr>
                <w:spacing w:val="48"/>
                <w:sz w:val="24"/>
              </w:rPr>
              <w:t xml:space="preserve"> </w:t>
            </w:r>
            <w:r>
              <w:rPr>
                <w:sz w:val="24"/>
              </w:rPr>
              <w:t>функціонального</w:t>
            </w:r>
            <w:r>
              <w:rPr>
                <w:spacing w:val="47"/>
                <w:sz w:val="24"/>
              </w:rPr>
              <w:t xml:space="preserve"> </w:t>
            </w:r>
            <w:r>
              <w:rPr>
                <w:sz w:val="24"/>
              </w:rPr>
              <w:t>стану</w:t>
            </w:r>
            <w:r>
              <w:rPr>
                <w:spacing w:val="40"/>
                <w:sz w:val="24"/>
              </w:rPr>
              <w:t xml:space="preserve"> </w:t>
            </w:r>
            <w:r>
              <w:rPr>
                <w:sz w:val="24"/>
              </w:rPr>
              <w:t>організму</w:t>
            </w:r>
            <w:r>
              <w:rPr>
                <w:spacing w:val="48"/>
                <w:sz w:val="24"/>
              </w:rPr>
              <w:t xml:space="preserve"> </w:t>
            </w:r>
            <w:r>
              <w:rPr>
                <w:spacing w:val="-10"/>
                <w:sz w:val="24"/>
              </w:rPr>
              <w:t>в</w:t>
            </w:r>
          </w:p>
          <w:p w:rsidR="0012517F" w:rsidRDefault="006F0A98">
            <w:pPr>
              <w:pStyle w:val="TableParagraph"/>
              <w:spacing w:line="264" w:lineRule="exact"/>
              <w:ind w:left="110"/>
              <w:rPr>
                <w:sz w:val="24"/>
              </w:rPr>
            </w:pPr>
            <w:r>
              <w:rPr>
                <w:sz w:val="24"/>
              </w:rPr>
              <w:t>старшому</w:t>
            </w:r>
            <w:r>
              <w:rPr>
                <w:spacing w:val="-4"/>
                <w:sz w:val="24"/>
              </w:rPr>
              <w:t xml:space="preserve"> </w:t>
            </w:r>
            <w:r>
              <w:rPr>
                <w:sz w:val="24"/>
              </w:rPr>
              <w:t>шкільному</w:t>
            </w:r>
            <w:r>
              <w:rPr>
                <w:spacing w:val="-4"/>
                <w:sz w:val="24"/>
              </w:rPr>
              <w:t xml:space="preserve"> </w:t>
            </w:r>
            <w:r>
              <w:rPr>
                <w:spacing w:val="-2"/>
                <w:sz w:val="24"/>
              </w:rPr>
              <w:t>віці.</w:t>
            </w:r>
          </w:p>
        </w:tc>
        <w:tc>
          <w:tcPr>
            <w:tcW w:w="1078" w:type="dxa"/>
          </w:tcPr>
          <w:p w:rsidR="0012517F" w:rsidRDefault="006F0A98">
            <w:pPr>
              <w:pStyle w:val="TableParagraph"/>
              <w:spacing w:line="268" w:lineRule="exact"/>
              <w:ind w:left="44" w:right="34"/>
              <w:jc w:val="center"/>
              <w:rPr>
                <w:sz w:val="24"/>
              </w:rPr>
            </w:pPr>
            <w:r>
              <w:rPr>
                <w:spacing w:val="-10"/>
                <w:sz w:val="24"/>
              </w:rPr>
              <w:t>1</w:t>
            </w:r>
          </w:p>
        </w:tc>
      </w:tr>
      <w:tr w:rsidR="0012517F">
        <w:trPr>
          <w:trHeight w:val="830"/>
        </w:trPr>
        <w:tc>
          <w:tcPr>
            <w:tcW w:w="951" w:type="dxa"/>
          </w:tcPr>
          <w:p w:rsidR="0012517F" w:rsidRDefault="006F0A98">
            <w:pPr>
              <w:pStyle w:val="TableParagraph"/>
              <w:spacing w:line="317" w:lineRule="exact"/>
              <w:ind w:right="106"/>
              <w:jc w:val="right"/>
              <w:rPr>
                <w:sz w:val="28"/>
              </w:rPr>
            </w:pPr>
            <w:r>
              <w:rPr>
                <w:spacing w:val="-5"/>
                <w:sz w:val="28"/>
              </w:rPr>
              <w:t>30.</w:t>
            </w:r>
          </w:p>
        </w:tc>
        <w:tc>
          <w:tcPr>
            <w:tcW w:w="7742" w:type="dxa"/>
          </w:tcPr>
          <w:p w:rsidR="0012517F" w:rsidRDefault="006F0A98">
            <w:pPr>
              <w:pStyle w:val="TableParagraph"/>
              <w:ind w:left="110" w:right="96"/>
              <w:rPr>
                <w:sz w:val="24"/>
              </w:rPr>
            </w:pPr>
            <w:r>
              <w:rPr>
                <w:sz w:val="24"/>
              </w:rPr>
              <w:t>Вміння,</w:t>
            </w:r>
            <w:r>
              <w:rPr>
                <w:spacing w:val="-3"/>
                <w:sz w:val="24"/>
              </w:rPr>
              <w:t xml:space="preserve"> </w:t>
            </w:r>
            <w:r>
              <w:rPr>
                <w:sz w:val="24"/>
              </w:rPr>
              <w:t>навички</w:t>
            </w:r>
            <w:r>
              <w:rPr>
                <w:spacing w:val="-5"/>
                <w:sz w:val="24"/>
              </w:rPr>
              <w:t xml:space="preserve"> </w:t>
            </w:r>
            <w:r>
              <w:rPr>
                <w:sz w:val="24"/>
              </w:rPr>
              <w:t>та</w:t>
            </w:r>
            <w:r>
              <w:rPr>
                <w:spacing w:val="-4"/>
                <w:sz w:val="24"/>
              </w:rPr>
              <w:t xml:space="preserve"> </w:t>
            </w:r>
            <w:r>
              <w:rPr>
                <w:sz w:val="24"/>
              </w:rPr>
              <w:t>фізичні</w:t>
            </w:r>
            <w:r>
              <w:rPr>
                <w:spacing w:val="-3"/>
                <w:sz w:val="24"/>
              </w:rPr>
              <w:t xml:space="preserve"> </w:t>
            </w:r>
            <w:r>
              <w:rPr>
                <w:sz w:val="24"/>
              </w:rPr>
              <w:t>якості,</w:t>
            </w:r>
            <w:r>
              <w:rPr>
                <w:spacing w:val="-3"/>
                <w:sz w:val="24"/>
              </w:rPr>
              <w:t xml:space="preserve"> </w:t>
            </w:r>
            <w:r>
              <w:rPr>
                <w:sz w:val="24"/>
              </w:rPr>
              <w:t>необхідні</w:t>
            </w:r>
            <w:r>
              <w:rPr>
                <w:spacing w:val="-3"/>
                <w:sz w:val="24"/>
              </w:rPr>
              <w:t xml:space="preserve"> </w:t>
            </w:r>
            <w:r>
              <w:rPr>
                <w:sz w:val="24"/>
              </w:rPr>
              <w:t>для</w:t>
            </w:r>
            <w:r>
              <w:rPr>
                <w:spacing w:val="-1"/>
                <w:sz w:val="24"/>
              </w:rPr>
              <w:t xml:space="preserve"> </w:t>
            </w:r>
            <w:r>
              <w:rPr>
                <w:sz w:val="24"/>
              </w:rPr>
              <w:t>успішної</w:t>
            </w:r>
            <w:r>
              <w:rPr>
                <w:spacing w:val="-3"/>
                <w:sz w:val="24"/>
              </w:rPr>
              <w:t xml:space="preserve"> </w:t>
            </w:r>
            <w:r>
              <w:rPr>
                <w:sz w:val="24"/>
              </w:rPr>
              <w:t>самореалізації у</w:t>
            </w:r>
            <w:r>
              <w:rPr>
                <w:spacing w:val="69"/>
                <w:sz w:val="24"/>
              </w:rPr>
              <w:t xml:space="preserve"> </w:t>
            </w:r>
            <w:r>
              <w:rPr>
                <w:sz w:val="24"/>
              </w:rPr>
              <w:t>майбутній</w:t>
            </w:r>
            <w:r>
              <w:rPr>
                <w:spacing w:val="75"/>
                <w:sz w:val="24"/>
              </w:rPr>
              <w:t xml:space="preserve"> </w:t>
            </w:r>
            <w:r>
              <w:rPr>
                <w:sz w:val="24"/>
              </w:rPr>
              <w:t>професії</w:t>
            </w:r>
            <w:r>
              <w:rPr>
                <w:spacing w:val="73"/>
                <w:sz w:val="24"/>
              </w:rPr>
              <w:t xml:space="preserve"> </w:t>
            </w:r>
            <w:r>
              <w:rPr>
                <w:sz w:val="24"/>
              </w:rPr>
              <w:t>(відповідно</w:t>
            </w:r>
            <w:r>
              <w:rPr>
                <w:spacing w:val="74"/>
                <w:sz w:val="24"/>
              </w:rPr>
              <w:t xml:space="preserve"> </w:t>
            </w:r>
            <w:r>
              <w:rPr>
                <w:sz w:val="24"/>
              </w:rPr>
              <w:t>до</w:t>
            </w:r>
            <w:r>
              <w:rPr>
                <w:spacing w:val="73"/>
                <w:sz w:val="24"/>
              </w:rPr>
              <w:t xml:space="preserve"> </w:t>
            </w:r>
            <w:r>
              <w:rPr>
                <w:sz w:val="24"/>
              </w:rPr>
              <w:t>обраного</w:t>
            </w:r>
            <w:r>
              <w:rPr>
                <w:spacing w:val="74"/>
                <w:sz w:val="24"/>
              </w:rPr>
              <w:t xml:space="preserve"> </w:t>
            </w:r>
            <w:r>
              <w:rPr>
                <w:sz w:val="24"/>
              </w:rPr>
              <w:t>профілю</w:t>
            </w:r>
            <w:r>
              <w:rPr>
                <w:spacing w:val="75"/>
                <w:sz w:val="24"/>
              </w:rPr>
              <w:t xml:space="preserve"> </w:t>
            </w:r>
            <w:r>
              <w:rPr>
                <w:sz w:val="24"/>
              </w:rPr>
              <w:t>чи</w:t>
            </w:r>
            <w:r>
              <w:rPr>
                <w:spacing w:val="75"/>
                <w:sz w:val="24"/>
              </w:rPr>
              <w:t xml:space="preserve"> </w:t>
            </w:r>
            <w:r>
              <w:rPr>
                <w:spacing w:val="-2"/>
                <w:sz w:val="24"/>
              </w:rPr>
              <w:t>омріяної</w:t>
            </w:r>
          </w:p>
          <w:p w:rsidR="0012517F" w:rsidRDefault="006F0A98">
            <w:pPr>
              <w:pStyle w:val="TableParagraph"/>
              <w:spacing w:line="264" w:lineRule="exact"/>
              <w:ind w:left="110"/>
              <w:rPr>
                <w:sz w:val="24"/>
              </w:rPr>
            </w:pPr>
            <w:r>
              <w:rPr>
                <w:sz w:val="24"/>
              </w:rPr>
              <w:t>професії).</w:t>
            </w:r>
            <w:r>
              <w:rPr>
                <w:spacing w:val="-13"/>
                <w:sz w:val="24"/>
              </w:rPr>
              <w:t xml:space="preserve"> </w:t>
            </w:r>
            <w:r>
              <w:rPr>
                <w:sz w:val="24"/>
              </w:rPr>
              <w:t>Вправи</w:t>
            </w:r>
            <w:r>
              <w:rPr>
                <w:spacing w:val="-15"/>
                <w:sz w:val="24"/>
              </w:rPr>
              <w:t xml:space="preserve"> </w:t>
            </w:r>
            <w:r>
              <w:rPr>
                <w:sz w:val="24"/>
              </w:rPr>
              <w:t>професійно-відновлювальної</w:t>
            </w:r>
            <w:r>
              <w:rPr>
                <w:spacing w:val="-5"/>
                <w:sz w:val="24"/>
              </w:rPr>
              <w:t xml:space="preserve"> </w:t>
            </w:r>
            <w:r>
              <w:rPr>
                <w:spacing w:val="-2"/>
                <w:sz w:val="24"/>
              </w:rPr>
              <w:t>спрямованості.</w:t>
            </w:r>
          </w:p>
        </w:tc>
        <w:tc>
          <w:tcPr>
            <w:tcW w:w="1078" w:type="dxa"/>
          </w:tcPr>
          <w:p w:rsidR="0012517F" w:rsidRDefault="006F0A98">
            <w:pPr>
              <w:pStyle w:val="TableParagraph"/>
              <w:spacing w:line="270" w:lineRule="exact"/>
              <w:ind w:left="44" w:right="34"/>
              <w:jc w:val="center"/>
              <w:rPr>
                <w:sz w:val="24"/>
              </w:rPr>
            </w:pPr>
            <w:r>
              <w:rPr>
                <w:spacing w:val="-10"/>
                <w:sz w:val="24"/>
              </w:rPr>
              <w:t>2</w:t>
            </w:r>
          </w:p>
        </w:tc>
      </w:tr>
      <w:tr w:rsidR="0012517F">
        <w:trPr>
          <w:trHeight w:val="827"/>
        </w:trPr>
        <w:tc>
          <w:tcPr>
            <w:tcW w:w="951" w:type="dxa"/>
          </w:tcPr>
          <w:p w:rsidR="0012517F" w:rsidRDefault="006F0A98">
            <w:pPr>
              <w:pStyle w:val="TableParagraph"/>
              <w:spacing w:line="315" w:lineRule="exact"/>
              <w:ind w:right="106"/>
              <w:jc w:val="right"/>
              <w:rPr>
                <w:sz w:val="28"/>
              </w:rPr>
            </w:pPr>
            <w:r>
              <w:rPr>
                <w:spacing w:val="-5"/>
                <w:sz w:val="28"/>
              </w:rPr>
              <w:t>31.</w:t>
            </w:r>
          </w:p>
        </w:tc>
        <w:tc>
          <w:tcPr>
            <w:tcW w:w="7742" w:type="dxa"/>
          </w:tcPr>
          <w:p w:rsidR="0012517F" w:rsidRDefault="006F0A98">
            <w:pPr>
              <w:pStyle w:val="TableParagraph"/>
              <w:tabs>
                <w:tab w:val="left" w:pos="1260"/>
                <w:tab w:val="left" w:pos="2731"/>
                <w:tab w:val="left" w:pos="3894"/>
                <w:tab w:val="left" w:pos="5767"/>
              </w:tabs>
              <w:ind w:left="110" w:right="95"/>
              <w:rPr>
                <w:sz w:val="24"/>
              </w:rPr>
            </w:pPr>
            <w:r>
              <w:rPr>
                <w:spacing w:val="-2"/>
                <w:sz w:val="24"/>
              </w:rPr>
              <w:t>Значення</w:t>
            </w:r>
            <w:r>
              <w:rPr>
                <w:sz w:val="24"/>
              </w:rPr>
              <w:tab/>
            </w:r>
            <w:r>
              <w:rPr>
                <w:spacing w:val="-2"/>
                <w:sz w:val="24"/>
              </w:rPr>
              <w:t>оздоровчого</w:t>
            </w:r>
            <w:r>
              <w:rPr>
                <w:sz w:val="24"/>
              </w:rPr>
              <w:tab/>
              <w:t>бігу</w:t>
            </w:r>
            <w:r>
              <w:rPr>
                <w:spacing w:val="80"/>
                <w:sz w:val="24"/>
              </w:rPr>
              <w:t xml:space="preserve"> </w:t>
            </w:r>
            <w:r>
              <w:rPr>
                <w:sz w:val="24"/>
              </w:rPr>
              <w:t>для</w:t>
            </w:r>
            <w:r>
              <w:rPr>
                <w:sz w:val="24"/>
              </w:rPr>
              <w:tab/>
            </w:r>
            <w:r>
              <w:rPr>
                <w:spacing w:val="-2"/>
                <w:sz w:val="24"/>
              </w:rPr>
              <w:t>функціонування</w:t>
            </w:r>
            <w:r>
              <w:rPr>
                <w:sz w:val="24"/>
              </w:rPr>
              <w:tab/>
            </w:r>
            <w:r>
              <w:rPr>
                <w:spacing w:val="-2"/>
                <w:sz w:val="24"/>
              </w:rPr>
              <w:t xml:space="preserve">серцево-судинної, </w:t>
            </w:r>
            <w:r>
              <w:rPr>
                <w:sz w:val="24"/>
              </w:rPr>
              <w:t>дихальної</w:t>
            </w:r>
            <w:r>
              <w:rPr>
                <w:spacing w:val="44"/>
                <w:sz w:val="24"/>
              </w:rPr>
              <w:t xml:space="preserve"> </w:t>
            </w:r>
            <w:r>
              <w:rPr>
                <w:sz w:val="24"/>
              </w:rPr>
              <w:t>систем</w:t>
            </w:r>
            <w:r>
              <w:rPr>
                <w:spacing w:val="47"/>
                <w:sz w:val="24"/>
              </w:rPr>
              <w:t xml:space="preserve"> </w:t>
            </w:r>
            <w:r>
              <w:rPr>
                <w:sz w:val="24"/>
              </w:rPr>
              <w:t>та</w:t>
            </w:r>
            <w:r>
              <w:rPr>
                <w:spacing w:val="48"/>
                <w:sz w:val="24"/>
              </w:rPr>
              <w:t xml:space="preserve"> </w:t>
            </w:r>
            <w:r>
              <w:rPr>
                <w:sz w:val="24"/>
              </w:rPr>
              <w:t>м’язової</w:t>
            </w:r>
            <w:r>
              <w:rPr>
                <w:spacing w:val="48"/>
                <w:sz w:val="24"/>
              </w:rPr>
              <w:t xml:space="preserve"> </w:t>
            </w:r>
            <w:r>
              <w:rPr>
                <w:sz w:val="24"/>
              </w:rPr>
              <w:t>систем.</w:t>
            </w:r>
            <w:r>
              <w:rPr>
                <w:spacing w:val="48"/>
                <w:sz w:val="24"/>
              </w:rPr>
              <w:t xml:space="preserve"> </w:t>
            </w:r>
            <w:r>
              <w:rPr>
                <w:sz w:val="24"/>
              </w:rPr>
              <w:t>Правила</w:t>
            </w:r>
            <w:r>
              <w:rPr>
                <w:spacing w:val="50"/>
                <w:sz w:val="24"/>
              </w:rPr>
              <w:t xml:space="preserve"> </w:t>
            </w:r>
            <w:r>
              <w:rPr>
                <w:sz w:val="24"/>
              </w:rPr>
              <w:t>безпеки</w:t>
            </w:r>
            <w:r>
              <w:rPr>
                <w:spacing w:val="47"/>
                <w:sz w:val="24"/>
              </w:rPr>
              <w:t xml:space="preserve"> </w:t>
            </w:r>
            <w:r>
              <w:rPr>
                <w:sz w:val="24"/>
              </w:rPr>
              <w:t>під</w:t>
            </w:r>
            <w:r>
              <w:rPr>
                <w:spacing w:val="48"/>
                <w:sz w:val="24"/>
              </w:rPr>
              <w:t xml:space="preserve"> </w:t>
            </w:r>
            <w:r>
              <w:rPr>
                <w:sz w:val="24"/>
              </w:rPr>
              <w:t>час</w:t>
            </w:r>
            <w:r>
              <w:rPr>
                <w:spacing w:val="48"/>
                <w:sz w:val="24"/>
              </w:rPr>
              <w:t xml:space="preserve"> </w:t>
            </w:r>
            <w:r>
              <w:rPr>
                <w:spacing w:val="-2"/>
                <w:sz w:val="24"/>
              </w:rPr>
              <w:t>занять</w:t>
            </w:r>
          </w:p>
          <w:p w:rsidR="0012517F" w:rsidRDefault="006F0A98">
            <w:pPr>
              <w:pStyle w:val="TableParagraph"/>
              <w:spacing w:line="264" w:lineRule="exact"/>
              <w:ind w:left="110"/>
              <w:rPr>
                <w:sz w:val="24"/>
              </w:rPr>
            </w:pPr>
            <w:r>
              <w:rPr>
                <w:sz w:val="24"/>
              </w:rPr>
              <w:t>легкою</w:t>
            </w:r>
            <w:r>
              <w:rPr>
                <w:spacing w:val="-2"/>
                <w:sz w:val="24"/>
              </w:rPr>
              <w:t xml:space="preserve"> атлетикою.</w:t>
            </w:r>
          </w:p>
        </w:tc>
        <w:tc>
          <w:tcPr>
            <w:tcW w:w="1078" w:type="dxa"/>
          </w:tcPr>
          <w:p w:rsidR="0012517F" w:rsidRDefault="006F0A98">
            <w:pPr>
              <w:pStyle w:val="TableParagraph"/>
              <w:spacing w:line="268" w:lineRule="exact"/>
              <w:ind w:left="44" w:right="34"/>
              <w:jc w:val="center"/>
              <w:rPr>
                <w:sz w:val="24"/>
              </w:rPr>
            </w:pPr>
            <w:r>
              <w:rPr>
                <w:spacing w:val="-10"/>
                <w:sz w:val="24"/>
              </w:rPr>
              <w:t>2</w:t>
            </w:r>
          </w:p>
        </w:tc>
      </w:tr>
      <w:tr w:rsidR="0012517F">
        <w:trPr>
          <w:trHeight w:val="321"/>
        </w:trPr>
        <w:tc>
          <w:tcPr>
            <w:tcW w:w="951" w:type="dxa"/>
          </w:tcPr>
          <w:p w:rsidR="0012517F" w:rsidRDefault="006F0A98">
            <w:pPr>
              <w:pStyle w:val="TableParagraph"/>
              <w:spacing w:line="302" w:lineRule="exact"/>
              <w:ind w:right="106"/>
              <w:jc w:val="right"/>
              <w:rPr>
                <w:sz w:val="28"/>
              </w:rPr>
            </w:pPr>
            <w:r>
              <w:rPr>
                <w:spacing w:val="-5"/>
                <w:sz w:val="28"/>
              </w:rPr>
              <w:t>32.</w:t>
            </w:r>
          </w:p>
        </w:tc>
        <w:tc>
          <w:tcPr>
            <w:tcW w:w="7742" w:type="dxa"/>
          </w:tcPr>
          <w:p w:rsidR="0012517F" w:rsidRDefault="006F0A98">
            <w:pPr>
              <w:pStyle w:val="TableParagraph"/>
              <w:spacing w:line="268" w:lineRule="exact"/>
              <w:ind w:left="110"/>
              <w:rPr>
                <w:sz w:val="24"/>
              </w:rPr>
            </w:pPr>
            <w:r>
              <w:rPr>
                <w:sz w:val="24"/>
              </w:rPr>
              <w:t>Спеціальна</w:t>
            </w:r>
            <w:r>
              <w:rPr>
                <w:spacing w:val="-6"/>
                <w:sz w:val="24"/>
              </w:rPr>
              <w:t xml:space="preserve"> </w:t>
            </w:r>
            <w:r>
              <w:rPr>
                <w:sz w:val="24"/>
              </w:rPr>
              <w:t>фізична</w:t>
            </w:r>
            <w:r>
              <w:rPr>
                <w:spacing w:val="-5"/>
                <w:sz w:val="24"/>
              </w:rPr>
              <w:t xml:space="preserve"> </w:t>
            </w:r>
            <w:r>
              <w:rPr>
                <w:spacing w:val="-2"/>
                <w:sz w:val="24"/>
              </w:rPr>
              <w:t>підготовка.</w:t>
            </w:r>
          </w:p>
        </w:tc>
        <w:tc>
          <w:tcPr>
            <w:tcW w:w="1078" w:type="dxa"/>
          </w:tcPr>
          <w:p w:rsidR="0012517F" w:rsidRDefault="006F0A98">
            <w:pPr>
              <w:pStyle w:val="TableParagraph"/>
              <w:spacing w:line="268" w:lineRule="exact"/>
              <w:ind w:left="44" w:right="34"/>
              <w:jc w:val="center"/>
              <w:rPr>
                <w:sz w:val="24"/>
              </w:rPr>
            </w:pPr>
            <w:r>
              <w:rPr>
                <w:spacing w:val="-10"/>
                <w:sz w:val="24"/>
              </w:rPr>
              <w:t>6</w:t>
            </w:r>
          </w:p>
        </w:tc>
      </w:tr>
      <w:tr w:rsidR="0012517F">
        <w:trPr>
          <w:trHeight w:val="321"/>
        </w:trPr>
        <w:tc>
          <w:tcPr>
            <w:tcW w:w="951" w:type="dxa"/>
          </w:tcPr>
          <w:p w:rsidR="0012517F" w:rsidRDefault="006F0A98">
            <w:pPr>
              <w:pStyle w:val="TableParagraph"/>
              <w:spacing w:line="301" w:lineRule="exact"/>
              <w:ind w:right="106"/>
              <w:jc w:val="right"/>
              <w:rPr>
                <w:sz w:val="28"/>
              </w:rPr>
            </w:pPr>
            <w:r>
              <w:rPr>
                <w:spacing w:val="-5"/>
                <w:sz w:val="28"/>
              </w:rPr>
              <w:t>33.</w:t>
            </w:r>
          </w:p>
        </w:tc>
        <w:tc>
          <w:tcPr>
            <w:tcW w:w="7742" w:type="dxa"/>
          </w:tcPr>
          <w:p w:rsidR="0012517F" w:rsidRDefault="006F0A98">
            <w:pPr>
              <w:pStyle w:val="TableParagraph"/>
              <w:spacing w:line="268" w:lineRule="exact"/>
              <w:ind w:left="110"/>
              <w:rPr>
                <w:sz w:val="24"/>
              </w:rPr>
            </w:pPr>
            <w:r>
              <w:rPr>
                <w:spacing w:val="-2"/>
                <w:sz w:val="24"/>
              </w:rPr>
              <w:t>Біг.</w:t>
            </w:r>
            <w:r>
              <w:rPr>
                <w:spacing w:val="-12"/>
                <w:sz w:val="24"/>
              </w:rPr>
              <w:t xml:space="preserve"> </w:t>
            </w:r>
            <w:r>
              <w:rPr>
                <w:spacing w:val="-2"/>
                <w:sz w:val="24"/>
              </w:rPr>
              <w:t>Стрибки.</w:t>
            </w:r>
            <w:r>
              <w:rPr>
                <w:spacing w:val="-7"/>
                <w:sz w:val="24"/>
              </w:rPr>
              <w:t xml:space="preserve"> </w:t>
            </w:r>
            <w:r>
              <w:rPr>
                <w:spacing w:val="-2"/>
                <w:sz w:val="24"/>
              </w:rPr>
              <w:t>Метання.</w:t>
            </w:r>
          </w:p>
        </w:tc>
        <w:tc>
          <w:tcPr>
            <w:tcW w:w="1078" w:type="dxa"/>
          </w:tcPr>
          <w:p w:rsidR="0012517F" w:rsidRDefault="006F0A98">
            <w:pPr>
              <w:pStyle w:val="TableParagraph"/>
              <w:spacing w:line="268" w:lineRule="exact"/>
              <w:ind w:left="44" w:right="34"/>
              <w:jc w:val="center"/>
              <w:rPr>
                <w:sz w:val="24"/>
              </w:rPr>
            </w:pPr>
            <w:r>
              <w:rPr>
                <w:spacing w:val="-10"/>
                <w:sz w:val="24"/>
              </w:rPr>
              <w:t>6</w:t>
            </w:r>
          </w:p>
        </w:tc>
      </w:tr>
      <w:tr w:rsidR="0012517F">
        <w:trPr>
          <w:trHeight w:val="827"/>
        </w:trPr>
        <w:tc>
          <w:tcPr>
            <w:tcW w:w="951" w:type="dxa"/>
          </w:tcPr>
          <w:p w:rsidR="0012517F" w:rsidRDefault="006F0A98">
            <w:pPr>
              <w:pStyle w:val="TableParagraph"/>
              <w:spacing w:line="315" w:lineRule="exact"/>
              <w:ind w:right="106"/>
              <w:jc w:val="right"/>
              <w:rPr>
                <w:sz w:val="28"/>
              </w:rPr>
            </w:pPr>
            <w:r>
              <w:rPr>
                <w:spacing w:val="-5"/>
                <w:sz w:val="28"/>
              </w:rPr>
              <w:t>34.</w:t>
            </w:r>
          </w:p>
        </w:tc>
        <w:tc>
          <w:tcPr>
            <w:tcW w:w="7742" w:type="dxa"/>
          </w:tcPr>
          <w:p w:rsidR="0012517F" w:rsidRDefault="006F0A98">
            <w:pPr>
              <w:pStyle w:val="TableParagraph"/>
              <w:ind w:left="110"/>
              <w:rPr>
                <w:sz w:val="24"/>
              </w:rPr>
            </w:pPr>
            <w:r>
              <w:rPr>
                <w:sz w:val="24"/>
              </w:rPr>
              <w:t>Розвиток</w:t>
            </w:r>
            <w:r>
              <w:rPr>
                <w:spacing w:val="-4"/>
                <w:sz w:val="24"/>
              </w:rPr>
              <w:t xml:space="preserve"> </w:t>
            </w:r>
            <w:r>
              <w:rPr>
                <w:sz w:val="24"/>
              </w:rPr>
              <w:t>футболу</w:t>
            </w:r>
            <w:r>
              <w:rPr>
                <w:spacing w:val="-7"/>
                <w:sz w:val="24"/>
              </w:rPr>
              <w:t xml:space="preserve"> </w:t>
            </w:r>
            <w:r>
              <w:rPr>
                <w:sz w:val="24"/>
              </w:rPr>
              <w:t>в</w:t>
            </w:r>
            <w:r>
              <w:rPr>
                <w:spacing w:val="-5"/>
                <w:sz w:val="24"/>
              </w:rPr>
              <w:t xml:space="preserve"> </w:t>
            </w:r>
            <w:r>
              <w:rPr>
                <w:sz w:val="24"/>
              </w:rPr>
              <w:t>Україні</w:t>
            </w:r>
            <w:r>
              <w:rPr>
                <w:spacing w:val="-4"/>
                <w:sz w:val="24"/>
              </w:rPr>
              <w:t xml:space="preserve"> </w:t>
            </w:r>
            <w:r>
              <w:rPr>
                <w:sz w:val="24"/>
              </w:rPr>
              <w:t>та</w:t>
            </w:r>
            <w:r>
              <w:rPr>
                <w:spacing w:val="-5"/>
                <w:sz w:val="24"/>
              </w:rPr>
              <w:t xml:space="preserve"> </w:t>
            </w:r>
            <w:r>
              <w:rPr>
                <w:sz w:val="24"/>
              </w:rPr>
              <w:t>за</w:t>
            </w:r>
            <w:r>
              <w:rPr>
                <w:spacing w:val="-5"/>
                <w:sz w:val="24"/>
              </w:rPr>
              <w:t xml:space="preserve"> </w:t>
            </w:r>
            <w:r>
              <w:rPr>
                <w:sz w:val="24"/>
              </w:rPr>
              <w:t>кордоном.</w:t>
            </w:r>
            <w:r>
              <w:rPr>
                <w:spacing w:val="-4"/>
                <w:sz w:val="24"/>
              </w:rPr>
              <w:t xml:space="preserve"> </w:t>
            </w:r>
            <w:r>
              <w:rPr>
                <w:sz w:val="24"/>
              </w:rPr>
              <w:t>Технічна</w:t>
            </w:r>
            <w:r>
              <w:rPr>
                <w:spacing w:val="-5"/>
                <w:sz w:val="24"/>
              </w:rPr>
              <w:t xml:space="preserve"> </w:t>
            </w:r>
            <w:r>
              <w:rPr>
                <w:sz w:val="24"/>
              </w:rPr>
              <w:t>підготовка</w:t>
            </w:r>
            <w:r>
              <w:rPr>
                <w:spacing w:val="-5"/>
                <w:sz w:val="24"/>
              </w:rPr>
              <w:t xml:space="preserve"> </w:t>
            </w:r>
            <w:r>
              <w:rPr>
                <w:sz w:val="24"/>
              </w:rPr>
              <w:t>юного футболіста. Особливості підготовки дівчат у футболі. Правила гри та</w:t>
            </w:r>
          </w:p>
          <w:p w:rsidR="0012517F" w:rsidRDefault="006F0A98">
            <w:pPr>
              <w:pStyle w:val="TableParagraph"/>
              <w:spacing w:line="264" w:lineRule="exact"/>
              <w:ind w:left="110"/>
              <w:rPr>
                <w:sz w:val="24"/>
              </w:rPr>
            </w:pPr>
            <w:r>
              <w:rPr>
                <w:spacing w:val="-2"/>
                <w:sz w:val="24"/>
              </w:rPr>
              <w:t>арбітраж.</w:t>
            </w:r>
          </w:p>
        </w:tc>
        <w:tc>
          <w:tcPr>
            <w:tcW w:w="1078" w:type="dxa"/>
          </w:tcPr>
          <w:p w:rsidR="0012517F" w:rsidRDefault="006F0A98">
            <w:pPr>
              <w:pStyle w:val="TableParagraph"/>
              <w:spacing w:line="268" w:lineRule="exact"/>
              <w:ind w:left="44" w:right="34"/>
              <w:jc w:val="center"/>
              <w:rPr>
                <w:sz w:val="24"/>
              </w:rPr>
            </w:pPr>
            <w:r>
              <w:rPr>
                <w:spacing w:val="-10"/>
                <w:sz w:val="24"/>
              </w:rPr>
              <w:t>2</w:t>
            </w:r>
          </w:p>
        </w:tc>
      </w:tr>
      <w:tr w:rsidR="0012517F">
        <w:trPr>
          <w:trHeight w:val="323"/>
        </w:trPr>
        <w:tc>
          <w:tcPr>
            <w:tcW w:w="951" w:type="dxa"/>
          </w:tcPr>
          <w:p w:rsidR="0012517F" w:rsidRDefault="006F0A98">
            <w:pPr>
              <w:pStyle w:val="TableParagraph"/>
              <w:spacing w:line="304" w:lineRule="exact"/>
              <w:ind w:right="106"/>
              <w:jc w:val="right"/>
              <w:rPr>
                <w:sz w:val="28"/>
              </w:rPr>
            </w:pPr>
            <w:r>
              <w:rPr>
                <w:spacing w:val="-5"/>
                <w:sz w:val="28"/>
              </w:rPr>
              <w:t>35.</w:t>
            </w:r>
          </w:p>
        </w:tc>
        <w:tc>
          <w:tcPr>
            <w:tcW w:w="7742" w:type="dxa"/>
          </w:tcPr>
          <w:p w:rsidR="0012517F" w:rsidRDefault="006F0A98">
            <w:pPr>
              <w:pStyle w:val="TableParagraph"/>
              <w:spacing w:line="270" w:lineRule="exact"/>
              <w:ind w:left="110"/>
              <w:rPr>
                <w:sz w:val="24"/>
              </w:rPr>
            </w:pPr>
            <w:r>
              <w:rPr>
                <w:sz w:val="24"/>
              </w:rPr>
              <w:t>Вправи</w:t>
            </w:r>
            <w:r>
              <w:rPr>
                <w:spacing w:val="-4"/>
                <w:sz w:val="24"/>
              </w:rPr>
              <w:t xml:space="preserve"> </w:t>
            </w:r>
            <w:r>
              <w:rPr>
                <w:sz w:val="24"/>
              </w:rPr>
              <w:t>з</w:t>
            </w:r>
            <w:r>
              <w:rPr>
                <w:spacing w:val="-1"/>
                <w:sz w:val="24"/>
              </w:rPr>
              <w:t xml:space="preserve"> </w:t>
            </w:r>
            <w:r>
              <w:rPr>
                <w:sz w:val="24"/>
              </w:rPr>
              <w:t>елементами</w:t>
            </w:r>
            <w:r>
              <w:rPr>
                <w:spacing w:val="-1"/>
                <w:sz w:val="24"/>
              </w:rPr>
              <w:t xml:space="preserve"> </w:t>
            </w:r>
            <w:r>
              <w:rPr>
                <w:sz w:val="24"/>
              </w:rPr>
              <w:t>футболу</w:t>
            </w:r>
            <w:r>
              <w:rPr>
                <w:spacing w:val="-7"/>
                <w:sz w:val="24"/>
              </w:rPr>
              <w:t xml:space="preserve"> </w:t>
            </w:r>
            <w:r>
              <w:rPr>
                <w:sz w:val="24"/>
              </w:rPr>
              <w:t>для</w:t>
            </w:r>
            <w:r>
              <w:rPr>
                <w:spacing w:val="-1"/>
                <w:sz w:val="24"/>
              </w:rPr>
              <w:t xml:space="preserve"> </w:t>
            </w:r>
            <w:r>
              <w:rPr>
                <w:sz w:val="24"/>
              </w:rPr>
              <w:t>розвитку</w:t>
            </w:r>
            <w:r>
              <w:rPr>
                <w:spacing w:val="-9"/>
                <w:sz w:val="24"/>
              </w:rPr>
              <w:t xml:space="preserve"> </w:t>
            </w:r>
            <w:r>
              <w:rPr>
                <w:sz w:val="24"/>
              </w:rPr>
              <w:t>фізичних</w:t>
            </w:r>
            <w:r>
              <w:rPr>
                <w:spacing w:val="1"/>
                <w:sz w:val="24"/>
              </w:rPr>
              <w:t xml:space="preserve"> </w:t>
            </w:r>
            <w:r>
              <w:rPr>
                <w:spacing w:val="-2"/>
                <w:sz w:val="24"/>
              </w:rPr>
              <w:t>якостей.</w:t>
            </w:r>
          </w:p>
        </w:tc>
        <w:tc>
          <w:tcPr>
            <w:tcW w:w="1078" w:type="dxa"/>
          </w:tcPr>
          <w:p w:rsidR="0012517F" w:rsidRDefault="006F0A98">
            <w:pPr>
              <w:pStyle w:val="TableParagraph"/>
              <w:spacing w:line="270" w:lineRule="exact"/>
              <w:ind w:left="44" w:right="34"/>
              <w:jc w:val="center"/>
              <w:rPr>
                <w:sz w:val="24"/>
              </w:rPr>
            </w:pPr>
            <w:r>
              <w:rPr>
                <w:spacing w:val="-10"/>
                <w:sz w:val="24"/>
              </w:rPr>
              <w:t>6</w:t>
            </w:r>
          </w:p>
        </w:tc>
      </w:tr>
      <w:tr w:rsidR="0012517F">
        <w:trPr>
          <w:trHeight w:val="321"/>
        </w:trPr>
        <w:tc>
          <w:tcPr>
            <w:tcW w:w="951" w:type="dxa"/>
          </w:tcPr>
          <w:p w:rsidR="0012517F" w:rsidRDefault="006F0A98">
            <w:pPr>
              <w:pStyle w:val="TableParagraph"/>
              <w:spacing w:line="301" w:lineRule="exact"/>
              <w:ind w:right="106"/>
              <w:jc w:val="right"/>
              <w:rPr>
                <w:sz w:val="28"/>
              </w:rPr>
            </w:pPr>
            <w:r>
              <w:rPr>
                <w:spacing w:val="-5"/>
                <w:sz w:val="28"/>
              </w:rPr>
              <w:t>36.</w:t>
            </w:r>
          </w:p>
        </w:tc>
        <w:tc>
          <w:tcPr>
            <w:tcW w:w="7742" w:type="dxa"/>
          </w:tcPr>
          <w:p w:rsidR="0012517F" w:rsidRDefault="006F0A98">
            <w:pPr>
              <w:pStyle w:val="TableParagraph"/>
              <w:spacing w:line="268" w:lineRule="exact"/>
              <w:ind w:left="110"/>
              <w:rPr>
                <w:sz w:val="24"/>
              </w:rPr>
            </w:pPr>
            <w:r>
              <w:rPr>
                <w:sz w:val="24"/>
              </w:rPr>
              <w:t>Елементи</w:t>
            </w:r>
            <w:r>
              <w:rPr>
                <w:spacing w:val="-1"/>
                <w:sz w:val="24"/>
              </w:rPr>
              <w:t xml:space="preserve"> </w:t>
            </w:r>
            <w:r>
              <w:rPr>
                <w:sz w:val="24"/>
              </w:rPr>
              <w:t>техніки</w:t>
            </w:r>
            <w:r>
              <w:rPr>
                <w:spacing w:val="-2"/>
                <w:sz w:val="24"/>
              </w:rPr>
              <w:t xml:space="preserve"> </w:t>
            </w:r>
            <w:r>
              <w:rPr>
                <w:sz w:val="24"/>
              </w:rPr>
              <w:t>та</w:t>
            </w:r>
            <w:r>
              <w:rPr>
                <w:spacing w:val="-2"/>
                <w:sz w:val="24"/>
              </w:rPr>
              <w:t xml:space="preserve"> </w:t>
            </w:r>
            <w:r>
              <w:rPr>
                <w:sz w:val="24"/>
              </w:rPr>
              <w:t>дій</w:t>
            </w:r>
            <w:r>
              <w:rPr>
                <w:spacing w:val="2"/>
                <w:sz w:val="24"/>
              </w:rPr>
              <w:t xml:space="preserve"> </w:t>
            </w:r>
            <w:r>
              <w:rPr>
                <w:sz w:val="24"/>
              </w:rPr>
              <w:t>у</w:t>
            </w:r>
            <w:r>
              <w:rPr>
                <w:spacing w:val="-7"/>
                <w:sz w:val="24"/>
              </w:rPr>
              <w:t xml:space="preserve"> </w:t>
            </w:r>
            <w:r>
              <w:rPr>
                <w:sz w:val="24"/>
              </w:rPr>
              <w:t>нападі</w:t>
            </w:r>
            <w:r>
              <w:rPr>
                <w:spacing w:val="-2"/>
                <w:sz w:val="24"/>
              </w:rPr>
              <w:t xml:space="preserve"> </w:t>
            </w:r>
            <w:r>
              <w:rPr>
                <w:sz w:val="24"/>
              </w:rPr>
              <w:t>і</w:t>
            </w:r>
            <w:r>
              <w:rPr>
                <w:spacing w:val="-1"/>
                <w:sz w:val="24"/>
              </w:rPr>
              <w:t xml:space="preserve"> </w:t>
            </w:r>
            <w:r>
              <w:rPr>
                <w:spacing w:val="-2"/>
                <w:sz w:val="24"/>
              </w:rPr>
              <w:t>захисті.</w:t>
            </w:r>
          </w:p>
        </w:tc>
        <w:tc>
          <w:tcPr>
            <w:tcW w:w="1078" w:type="dxa"/>
          </w:tcPr>
          <w:p w:rsidR="0012517F" w:rsidRDefault="006F0A98">
            <w:pPr>
              <w:pStyle w:val="TableParagraph"/>
              <w:spacing w:line="268" w:lineRule="exact"/>
              <w:ind w:left="44" w:right="34"/>
              <w:jc w:val="center"/>
              <w:rPr>
                <w:sz w:val="24"/>
              </w:rPr>
            </w:pPr>
            <w:r>
              <w:rPr>
                <w:spacing w:val="-10"/>
                <w:sz w:val="24"/>
              </w:rPr>
              <w:t>6</w:t>
            </w:r>
          </w:p>
        </w:tc>
      </w:tr>
      <w:tr w:rsidR="0012517F">
        <w:trPr>
          <w:trHeight w:val="551"/>
        </w:trPr>
        <w:tc>
          <w:tcPr>
            <w:tcW w:w="951" w:type="dxa"/>
          </w:tcPr>
          <w:p w:rsidR="0012517F" w:rsidRDefault="006F0A98">
            <w:pPr>
              <w:pStyle w:val="TableParagraph"/>
              <w:spacing w:line="315" w:lineRule="exact"/>
              <w:ind w:right="106"/>
              <w:jc w:val="right"/>
              <w:rPr>
                <w:sz w:val="28"/>
              </w:rPr>
            </w:pPr>
            <w:r>
              <w:rPr>
                <w:spacing w:val="-5"/>
                <w:sz w:val="28"/>
              </w:rPr>
              <w:t>37.</w:t>
            </w:r>
          </w:p>
        </w:tc>
        <w:tc>
          <w:tcPr>
            <w:tcW w:w="7742" w:type="dxa"/>
          </w:tcPr>
          <w:p w:rsidR="0012517F" w:rsidRDefault="006F0A98">
            <w:pPr>
              <w:pStyle w:val="TableParagraph"/>
              <w:spacing w:line="268" w:lineRule="exact"/>
              <w:ind w:left="110"/>
              <w:rPr>
                <w:sz w:val="24"/>
              </w:rPr>
            </w:pPr>
            <w:r>
              <w:rPr>
                <w:sz w:val="24"/>
              </w:rPr>
              <w:t>Роль</w:t>
            </w:r>
            <w:r>
              <w:rPr>
                <w:spacing w:val="25"/>
                <w:sz w:val="24"/>
              </w:rPr>
              <w:t xml:space="preserve"> </w:t>
            </w:r>
            <w:r>
              <w:rPr>
                <w:sz w:val="24"/>
              </w:rPr>
              <w:t>та</w:t>
            </w:r>
            <w:r>
              <w:rPr>
                <w:spacing w:val="27"/>
                <w:sz w:val="24"/>
              </w:rPr>
              <w:t xml:space="preserve"> </w:t>
            </w:r>
            <w:r>
              <w:rPr>
                <w:sz w:val="24"/>
              </w:rPr>
              <w:t>місце</w:t>
            </w:r>
            <w:r>
              <w:rPr>
                <w:spacing w:val="27"/>
                <w:sz w:val="24"/>
              </w:rPr>
              <w:t xml:space="preserve"> </w:t>
            </w:r>
            <w:r>
              <w:rPr>
                <w:sz w:val="24"/>
              </w:rPr>
              <w:t>спортивних</w:t>
            </w:r>
            <w:r>
              <w:rPr>
                <w:spacing w:val="30"/>
                <w:sz w:val="24"/>
              </w:rPr>
              <w:t xml:space="preserve"> </w:t>
            </w:r>
            <w:r>
              <w:rPr>
                <w:sz w:val="24"/>
              </w:rPr>
              <w:t>ігор</w:t>
            </w:r>
            <w:r>
              <w:rPr>
                <w:spacing w:val="30"/>
                <w:sz w:val="24"/>
              </w:rPr>
              <w:t xml:space="preserve"> </w:t>
            </w:r>
            <w:r>
              <w:rPr>
                <w:sz w:val="24"/>
              </w:rPr>
              <w:t>у</w:t>
            </w:r>
            <w:r>
              <w:rPr>
                <w:spacing w:val="20"/>
                <w:sz w:val="24"/>
              </w:rPr>
              <w:t xml:space="preserve"> </w:t>
            </w:r>
            <w:r>
              <w:rPr>
                <w:sz w:val="24"/>
              </w:rPr>
              <w:t>вихованні</w:t>
            </w:r>
            <w:r>
              <w:rPr>
                <w:spacing w:val="32"/>
                <w:sz w:val="24"/>
              </w:rPr>
              <w:t xml:space="preserve"> </w:t>
            </w:r>
            <w:r>
              <w:rPr>
                <w:sz w:val="24"/>
              </w:rPr>
              <w:t>морально-вольових</w:t>
            </w:r>
            <w:r>
              <w:rPr>
                <w:spacing w:val="30"/>
                <w:sz w:val="24"/>
              </w:rPr>
              <w:t xml:space="preserve"> </w:t>
            </w:r>
            <w:r>
              <w:rPr>
                <w:spacing w:val="-2"/>
                <w:sz w:val="24"/>
              </w:rPr>
              <w:t>якостей</w:t>
            </w:r>
          </w:p>
          <w:p w:rsidR="0012517F" w:rsidRDefault="006F0A98">
            <w:pPr>
              <w:pStyle w:val="TableParagraph"/>
              <w:spacing w:line="264" w:lineRule="exact"/>
              <w:ind w:left="110"/>
              <w:rPr>
                <w:sz w:val="24"/>
              </w:rPr>
            </w:pPr>
            <w:r>
              <w:rPr>
                <w:sz w:val="24"/>
              </w:rPr>
              <w:t>особистості.</w:t>
            </w:r>
            <w:r>
              <w:rPr>
                <w:spacing w:val="-3"/>
                <w:sz w:val="24"/>
              </w:rPr>
              <w:t xml:space="preserve"> </w:t>
            </w:r>
            <w:r>
              <w:rPr>
                <w:sz w:val="24"/>
              </w:rPr>
              <w:t>Волейбол</w:t>
            </w:r>
            <w:r>
              <w:rPr>
                <w:spacing w:val="-2"/>
                <w:sz w:val="24"/>
              </w:rPr>
              <w:t xml:space="preserve"> </w:t>
            </w:r>
            <w:r>
              <w:rPr>
                <w:sz w:val="24"/>
              </w:rPr>
              <w:t>у</w:t>
            </w:r>
            <w:r>
              <w:rPr>
                <w:spacing w:val="-5"/>
                <w:sz w:val="24"/>
              </w:rPr>
              <w:t xml:space="preserve"> </w:t>
            </w:r>
            <w:r>
              <w:rPr>
                <w:sz w:val="24"/>
              </w:rPr>
              <w:t>сучасному</w:t>
            </w:r>
            <w:r>
              <w:rPr>
                <w:spacing w:val="-7"/>
                <w:sz w:val="24"/>
              </w:rPr>
              <w:t xml:space="preserve"> </w:t>
            </w:r>
            <w:r>
              <w:rPr>
                <w:sz w:val="24"/>
              </w:rPr>
              <w:t>олімпійському</w:t>
            </w:r>
            <w:r>
              <w:rPr>
                <w:spacing w:val="-6"/>
                <w:sz w:val="24"/>
              </w:rPr>
              <w:t xml:space="preserve"> </w:t>
            </w:r>
            <w:r>
              <w:rPr>
                <w:spacing w:val="-2"/>
                <w:sz w:val="24"/>
              </w:rPr>
              <w:t>русі.</w:t>
            </w:r>
          </w:p>
        </w:tc>
        <w:tc>
          <w:tcPr>
            <w:tcW w:w="1078" w:type="dxa"/>
          </w:tcPr>
          <w:p w:rsidR="0012517F" w:rsidRDefault="006F0A98">
            <w:pPr>
              <w:pStyle w:val="TableParagraph"/>
              <w:spacing w:line="268" w:lineRule="exact"/>
              <w:ind w:left="44" w:right="34"/>
              <w:jc w:val="center"/>
              <w:rPr>
                <w:sz w:val="24"/>
              </w:rPr>
            </w:pPr>
            <w:r>
              <w:rPr>
                <w:spacing w:val="-10"/>
                <w:sz w:val="24"/>
              </w:rPr>
              <w:t>1</w:t>
            </w:r>
          </w:p>
        </w:tc>
      </w:tr>
      <w:tr w:rsidR="0012517F">
        <w:trPr>
          <w:trHeight w:val="323"/>
        </w:trPr>
        <w:tc>
          <w:tcPr>
            <w:tcW w:w="951" w:type="dxa"/>
          </w:tcPr>
          <w:p w:rsidR="0012517F" w:rsidRDefault="006F0A98">
            <w:pPr>
              <w:pStyle w:val="TableParagraph"/>
              <w:spacing w:line="304" w:lineRule="exact"/>
              <w:ind w:right="106"/>
              <w:jc w:val="right"/>
              <w:rPr>
                <w:sz w:val="28"/>
              </w:rPr>
            </w:pPr>
            <w:r>
              <w:rPr>
                <w:spacing w:val="-5"/>
                <w:sz w:val="28"/>
              </w:rPr>
              <w:t>38.</w:t>
            </w:r>
          </w:p>
        </w:tc>
        <w:tc>
          <w:tcPr>
            <w:tcW w:w="7742" w:type="dxa"/>
          </w:tcPr>
          <w:p w:rsidR="0012517F" w:rsidRDefault="006F0A98">
            <w:pPr>
              <w:pStyle w:val="TableParagraph"/>
              <w:spacing w:line="268" w:lineRule="exact"/>
              <w:ind w:left="110"/>
              <w:rPr>
                <w:sz w:val="24"/>
              </w:rPr>
            </w:pPr>
            <w:r>
              <w:rPr>
                <w:sz w:val="24"/>
              </w:rPr>
              <w:t>Спеціальна</w:t>
            </w:r>
            <w:r>
              <w:rPr>
                <w:spacing w:val="-5"/>
                <w:sz w:val="24"/>
              </w:rPr>
              <w:t xml:space="preserve"> </w:t>
            </w:r>
            <w:r>
              <w:rPr>
                <w:sz w:val="24"/>
              </w:rPr>
              <w:t>фізична</w:t>
            </w:r>
            <w:r>
              <w:rPr>
                <w:spacing w:val="-4"/>
                <w:sz w:val="24"/>
              </w:rPr>
              <w:t xml:space="preserve"> </w:t>
            </w:r>
            <w:r>
              <w:rPr>
                <w:spacing w:val="-2"/>
                <w:sz w:val="24"/>
              </w:rPr>
              <w:t>підготовка.</w:t>
            </w:r>
          </w:p>
        </w:tc>
        <w:tc>
          <w:tcPr>
            <w:tcW w:w="1078" w:type="dxa"/>
          </w:tcPr>
          <w:p w:rsidR="0012517F" w:rsidRDefault="006F0A98">
            <w:pPr>
              <w:pStyle w:val="TableParagraph"/>
              <w:spacing w:line="268" w:lineRule="exact"/>
              <w:ind w:left="44" w:right="34"/>
              <w:jc w:val="center"/>
              <w:rPr>
                <w:sz w:val="24"/>
              </w:rPr>
            </w:pPr>
            <w:r>
              <w:rPr>
                <w:spacing w:val="-10"/>
                <w:sz w:val="24"/>
              </w:rPr>
              <w:t>4</w:t>
            </w:r>
          </w:p>
        </w:tc>
      </w:tr>
      <w:tr w:rsidR="0012517F">
        <w:trPr>
          <w:trHeight w:val="321"/>
        </w:trPr>
        <w:tc>
          <w:tcPr>
            <w:tcW w:w="951" w:type="dxa"/>
          </w:tcPr>
          <w:p w:rsidR="0012517F" w:rsidRDefault="006F0A98">
            <w:pPr>
              <w:pStyle w:val="TableParagraph"/>
              <w:spacing w:line="301" w:lineRule="exact"/>
              <w:ind w:right="106"/>
              <w:jc w:val="right"/>
              <w:rPr>
                <w:sz w:val="28"/>
              </w:rPr>
            </w:pPr>
            <w:r>
              <w:rPr>
                <w:spacing w:val="-5"/>
                <w:sz w:val="28"/>
              </w:rPr>
              <w:t>39.</w:t>
            </w:r>
          </w:p>
        </w:tc>
        <w:tc>
          <w:tcPr>
            <w:tcW w:w="7742" w:type="dxa"/>
          </w:tcPr>
          <w:p w:rsidR="0012517F" w:rsidRDefault="006F0A98">
            <w:pPr>
              <w:pStyle w:val="TableParagraph"/>
              <w:spacing w:line="268" w:lineRule="exact"/>
              <w:ind w:left="110"/>
              <w:rPr>
                <w:sz w:val="24"/>
              </w:rPr>
            </w:pPr>
            <w:r>
              <w:rPr>
                <w:sz w:val="24"/>
              </w:rPr>
              <w:t>Техніко-тактична</w:t>
            </w:r>
            <w:r>
              <w:rPr>
                <w:spacing w:val="-7"/>
                <w:sz w:val="24"/>
              </w:rPr>
              <w:t xml:space="preserve"> </w:t>
            </w:r>
            <w:r>
              <w:rPr>
                <w:spacing w:val="-2"/>
                <w:sz w:val="24"/>
              </w:rPr>
              <w:t>підготовка.</w:t>
            </w:r>
          </w:p>
        </w:tc>
        <w:tc>
          <w:tcPr>
            <w:tcW w:w="1078" w:type="dxa"/>
          </w:tcPr>
          <w:p w:rsidR="0012517F" w:rsidRDefault="006F0A98">
            <w:pPr>
              <w:pStyle w:val="TableParagraph"/>
              <w:spacing w:line="268" w:lineRule="exact"/>
              <w:ind w:left="44" w:right="34"/>
              <w:jc w:val="center"/>
              <w:rPr>
                <w:sz w:val="24"/>
              </w:rPr>
            </w:pPr>
            <w:r>
              <w:rPr>
                <w:spacing w:val="-10"/>
                <w:sz w:val="24"/>
              </w:rPr>
              <w:t>4</w:t>
            </w:r>
          </w:p>
        </w:tc>
      </w:tr>
      <w:tr w:rsidR="0012517F">
        <w:trPr>
          <w:trHeight w:val="552"/>
        </w:trPr>
        <w:tc>
          <w:tcPr>
            <w:tcW w:w="951" w:type="dxa"/>
          </w:tcPr>
          <w:p w:rsidR="0012517F" w:rsidRDefault="006F0A98">
            <w:pPr>
              <w:pStyle w:val="TableParagraph"/>
              <w:spacing w:line="315" w:lineRule="exact"/>
              <w:ind w:right="106"/>
              <w:jc w:val="right"/>
              <w:rPr>
                <w:sz w:val="28"/>
              </w:rPr>
            </w:pPr>
            <w:r>
              <w:rPr>
                <w:spacing w:val="-5"/>
                <w:sz w:val="28"/>
              </w:rPr>
              <w:t>40.</w:t>
            </w:r>
          </w:p>
        </w:tc>
        <w:tc>
          <w:tcPr>
            <w:tcW w:w="7742" w:type="dxa"/>
          </w:tcPr>
          <w:p w:rsidR="0012517F" w:rsidRDefault="006F0A98">
            <w:pPr>
              <w:pStyle w:val="TableParagraph"/>
              <w:spacing w:line="268" w:lineRule="exact"/>
              <w:ind w:left="110"/>
              <w:rPr>
                <w:sz w:val="24"/>
              </w:rPr>
            </w:pPr>
            <w:r>
              <w:rPr>
                <w:sz w:val="24"/>
              </w:rPr>
              <w:t>Організація</w:t>
            </w:r>
            <w:r>
              <w:rPr>
                <w:spacing w:val="-9"/>
                <w:sz w:val="24"/>
              </w:rPr>
              <w:t xml:space="preserve"> </w:t>
            </w:r>
            <w:r>
              <w:rPr>
                <w:sz w:val="24"/>
              </w:rPr>
              <w:t>техніко-тактичних</w:t>
            </w:r>
            <w:r>
              <w:rPr>
                <w:spacing w:val="-8"/>
                <w:sz w:val="24"/>
              </w:rPr>
              <w:t xml:space="preserve"> </w:t>
            </w:r>
            <w:r>
              <w:rPr>
                <w:sz w:val="24"/>
              </w:rPr>
              <w:t>дій</w:t>
            </w:r>
            <w:r>
              <w:rPr>
                <w:spacing w:val="-6"/>
                <w:sz w:val="24"/>
              </w:rPr>
              <w:t xml:space="preserve"> </w:t>
            </w:r>
            <w:r>
              <w:rPr>
                <w:sz w:val="24"/>
              </w:rPr>
              <w:t>у</w:t>
            </w:r>
            <w:r>
              <w:rPr>
                <w:spacing w:val="-15"/>
                <w:sz w:val="24"/>
              </w:rPr>
              <w:t xml:space="preserve"> </w:t>
            </w:r>
            <w:r>
              <w:rPr>
                <w:sz w:val="24"/>
              </w:rPr>
              <w:t>процесі</w:t>
            </w:r>
            <w:r>
              <w:rPr>
                <w:spacing w:val="-8"/>
                <w:sz w:val="24"/>
              </w:rPr>
              <w:t xml:space="preserve"> </w:t>
            </w:r>
            <w:r>
              <w:rPr>
                <w:sz w:val="24"/>
              </w:rPr>
              <w:t>гри;</w:t>
            </w:r>
            <w:r>
              <w:rPr>
                <w:spacing w:val="-8"/>
                <w:sz w:val="24"/>
              </w:rPr>
              <w:t xml:space="preserve"> </w:t>
            </w:r>
            <w:r>
              <w:rPr>
                <w:sz w:val="24"/>
              </w:rPr>
              <w:t>особливості</w:t>
            </w:r>
            <w:r>
              <w:rPr>
                <w:spacing w:val="-10"/>
                <w:sz w:val="24"/>
              </w:rPr>
              <w:t xml:space="preserve"> </w:t>
            </w:r>
            <w:r>
              <w:rPr>
                <w:spacing w:val="-2"/>
                <w:sz w:val="24"/>
              </w:rPr>
              <w:t>проведення</w:t>
            </w:r>
          </w:p>
          <w:p w:rsidR="0012517F" w:rsidRDefault="006F0A98">
            <w:pPr>
              <w:pStyle w:val="TableParagraph"/>
              <w:spacing w:line="264" w:lineRule="exact"/>
              <w:ind w:left="110"/>
              <w:rPr>
                <w:sz w:val="24"/>
              </w:rPr>
            </w:pPr>
            <w:r>
              <w:rPr>
                <w:sz w:val="24"/>
              </w:rPr>
              <w:t>та</w:t>
            </w:r>
            <w:r>
              <w:rPr>
                <w:spacing w:val="-5"/>
                <w:sz w:val="24"/>
              </w:rPr>
              <w:t xml:space="preserve"> </w:t>
            </w:r>
            <w:r>
              <w:rPr>
                <w:sz w:val="24"/>
              </w:rPr>
              <w:t>суддівство</w:t>
            </w:r>
            <w:r>
              <w:rPr>
                <w:spacing w:val="-3"/>
                <w:sz w:val="24"/>
              </w:rPr>
              <w:t xml:space="preserve"> </w:t>
            </w:r>
            <w:r>
              <w:rPr>
                <w:sz w:val="24"/>
              </w:rPr>
              <w:t>змагань;</w:t>
            </w:r>
            <w:r>
              <w:rPr>
                <w:spacing w:val="-2"/>
                <w:sz w:val="24"/>
              </w:rPr>
              <w:t xml:space="preserve"> </w:t>
            </w:r>
            <w:r>
              <w:rPr>
                <w:sz w:val="24"/>
              </w:rPr>
              <w:t>методика</w:t>
            </w:r>
            <w:r>
              <w:rPr>
                <w:spacing w:val="-2"/>
                <w:sz w:val="24"/>
              </w:rPr>
              <w:t xml:space="preserve"> </w:t>
            </w:r>
            <w:r>
              <w:rPr>
                <w:sz w:val="24"/>
              </w:rPr>
              <w:t>організації</w:t>
            </w:r>
            <w:r>
              <w:rPr>
                <w:spacing w:val="-3"/>
                <w:sz w:val="24"/>
              </w:rPr>
              <w:t xml:space="preserve"> </w:t>
            </w:r>
            <w:r>
              <w:rPr>
                <w:sz w:val="24"/>
              </w:rPr>
              <w:t>самостійних</w:t>
            </w:r>
            <w:r>
              <w:rPr>
                <w:spacing w:val="-3"/>
                <w:sz w:val="24"/>
              </w:rPr>
              <w:t xml:space="preserve"> </w:t>
            </w:r>
            <w:r>
              <w:rPr>
                <w:spacing w:val="-2"/>
                <w:sz w:val="24"/>
              </w:rPr>
              <w:t>занять.</w:t>
            </w:r>
          </w:p>
        </w:tc>
        <w:tc>
          <w:tcPr>
            <w:tcW w:w="1078" w:type="dxa"/>
          </w:tcPr>
          <w:p w:rsidR="0012517F" w:rsidRDefault="006F0A98">
            <w:pPr>
              <w:pStyle w:val="TableParagraph"/>
              <w:spacing w:line="268" w:lineRule="exact"/>
              <w:ind w:left="44" w:right="34"/>
              <w:jc w:val="center"/>
              <w:rPr>
                <w:sz w:val="24"/>
              </w:rPr>
            </w:pPr>
            <w:r>
              <w:rPr>
                <w:spacing w:val="-10"/>
                <w:sz w:val="24"/>
              </w:rPr>
              <w:t>1</w:t>
            </w:r>
          </w:p>
        </w:tc>
      </w:tr>
      <w:tr w:rsidR="0012517F">
        <w:trPr>
          <w:trHeight w:val="321"/>
        </w:trPr>
        <w:tc>
          <w:tcPr>
            <w:tcW w:w="951" w:type="dxa"/>
          </w:tcPr>
          <w:p w:rsidR="0012517F" w:rsidRDefault="006F0A98">
            <w:pPr>
              <w:pStyle w:val="TableParagraph"/>
              <w:spacing w:line="301" w:lineRule="exact"/>
              <w:ind w:right="106"/>
              <w:jc w:val="right"/>
              <w:rPr>
                <w:sz w:val="28"/>
              </w:rPr>
            </w:pPr>
            <w:r>
              <w:rPr>
                <w:spacing w:val="-5"/>
                <w:sz w:val="28"/>
              </w:rPr>
              <w:t>41.</w:t>
            </w:r>
          </w:p>
        </w:tc>
        <w:tc>
          <w:tcPr>
            <w:tcW w:w="7742" w:type="dxa"/>
          </w:tcPr>
          <w:p w:rsidR="0012517F" w:rsidRDefault="006F0A98">
            <w:pPr>
              <w:pStyle w:val="TableParagraph"/>
              <w:spacing w:line="268" w:lineRule="exact"/>
              <w:ind w:left="110"/>
              <w:rPr>
                <w:sz w:val="24"/>
              </w:rPr>
            </w:pPr>
            <w:r>
              <w:rPr>
                <w:sz w:val="24"/>
              </w:rPr>
              <w:t>Спеціальна</w:t>
            </w:r>
            <w:r>
              <w:rPr>
                <w:spacing w:val="-6"/>
                <w:sz w:val="24"/>
              </w:rPr>
              <w:t xml:space="preserve"> </w:t>
            </w:r>
            <w:r>
              <w:rPr>
                <w:sz w:val="24"/>
              </w:rPr>
              <w:t>фізична</w:t>
            </w:r>
            <w:r>
              <w:rPr>
                <w:spacing w:val="-5"/>
                <w:sz w:val="24"/>
              </w:rPr>
              <w:t xml:space="preserve"> </w:t>
            </w:r>
            <w:r>
              <w:rPr>
                <w:spacing w:val="-2"/>
                <w:sz w:val="24"/>
              </w:rPr>
              <w:t>підготовка.</w:t>
            </w:r>
          </w:p>
        </w:tc>
        <w:tc>
          <w:tcPr>
            <w:tcW w:w="1078" w:type="dxa"/>
          </w:tcPr>
          <w:p w:rsidR="0012517F" w:rsidRDefault="006F0A98">
            <w:pPr>
              <w:pStyle w:val="TableParagraph"/>
              <w:spacing w:line="268" w:lineRule="exact"/>
              <w:ind w:left="44" w:right="34"/>
              <w:jc w:val="center"/>
              <w:rPr>
                <w:sz w:val="24"/>
              </w:rPr>
            </w:pPr>
            <w:r>
              <w:rPr>
                <w:spacing w:val="-10"/>
                <w:sz w:val="24"/>
              </w:rPr>
              <w:t>4</w:t>
            </w:r>
          </w:p>
        </w:tc>
      </w:tr>
      <w:tr w:rsidR="0012517F">
        <w:trPr>
          <w:trHeight w:val="323"/>
        </w:trPr>
        <w:tc>
          <w:tcPr>
            <w:tcW w:w="951" w:type="dxa"/>
          </w:tcPr>
          <w:p w:rsidR="0012517F" w:rsidRDefault="006F0A98">
            <w:pPr>
              <w:pStyle w:val="TableParagraph"/>
              <w:spacing w:line="304" w:lineRule="exact"/>
              <w:ind w:right="106"/>
              <w:jc w:val="right"/>
              <w:rPr>
                <w:sz w:val="28"/>
              </w:rPr>
            </w:pPr>
            <w:r>
              <w:rPr>
                <w:spacing w:val="-5"/>
                <w:sz w:val="28"/>
              </w:rPr>
              <w:t>42.</w:t>
            </w:r>
          </w:p>
        </w:tc>
        <w:tc>
          <w:tcPr>
            <w:tcW w:w="7742" w:type="dxa"/>
          </w:tcPr>
          <w:p w:rsidR="0012517F" w:rsidRDefault="006F0A98">
            <w:pPr>
              <w:pStyle w:val="TableParagraph"/>
              <w:spacing w:line="270" w:lineRule="exact"/>
              <w:ind w:left="110"/>
              <w:rPr>
                <w:sz w:val="24"/>
              </w:rPr>
            </w:pPr>
            <w:r>
              <w:rPr>
                <w:sz w:val="24"/>
              </w:rPr>
              <w:t>Техніко-тактична</w:t>
            </w:r>
            <w:r>
              <w:rPr>
                <w:spacing w:val="-13"/>
                <w:sz w:val="24"/>
              </w:rPr>
              <w:t xml:space="preserve"> </w:t>
            </w:r>
            <w:r>
              <w:rPr>
                <w:spacing w:val="-2"/>
                <w:sz w:val="24"/>
              </w:rPr>
              <w:t>підготовка.</w:t>
            </w:r>
          </w:p>
        </w:tc>
        <w:tc>
          <w:tcPr>
            <w:tcW w:w="1078" w:type="dxa"/>
          </w:tcPr>
          <w:p w:rsidR="0012517F" w:rsidRDefault="006F0A98">
            <w:pPr>
              <w:pStyle w:val="TableParagraph"/>
              <w:spacing w:line="270" w:lineRule="exact"/>
              <w:ind w:left="44" w:right="34"/>
              <w:jc w:val="center"/>
              <w:rPr>
                <w:sz w:val="24"/>
              </w:rPr>
            </w:pPr>
            <w:r>
              <w:rPr>
                <w:spacing w:val="-10"/>
                <w:sz w:val="24"/>
              </w:rPr>
              <w:t>4</w:t>
            </w:r>
          </w:p>
        </w:tc>
      </w:tr>
      <w:tr w:rsidR="0012517F">
        <w:trPr>
          <w:trHeight w:val="551"/>
        </w:trPr>
        <w:tc>
          <w:tcPr>
            <w:tcW w:w="951" w:type="dxa"/>
          </w:tcPr>
          <w:p w:rsidR="0012517F" w:rsidRDefault="006F0A98">
            <w:pPr>
              <w:pStyle w:val="TableParagraph"/>
              <w:spacing w:line="315" w:lineRule="exact"/>
              <w:ind w:right="106"/>
              <w:jc w:val="right"/>
              <w:rPr>
                <w:sz w:val="28"/>
              </w:rPr>
            </w:pPr>
            <w:r>
              <w:rPr>
                <w:spacing w:val="-5"/>
                <w:sz w:val="28"/>
              </w:rPr>
              <w:t>43.</w:t>
            </w:r>
          </w:p>
        </w:tc>
        <w:tc>
          <w:tcPr>
            <w:tcW w:w="7742" w:type="dxa"/>
          </w:tcPr>
          <w:p w:rsidR="0012517F" w:rsidRDefault="006F0A98">
            <w:pPr>
              <w:pStyle w:val="TableParagraph"/>
              <w:spacing w:line="268" w:lineRule="exact"/>
              <w:ind w:left="143"/>
              <w:rPr>
                <w:sz w:val="24"/>
              </w:rPr>
            </w:pPr>
            <w:r>
              <w:rPr>
                <w:sz w:val="24"/>
              </w:rPr>
              <w:t>Методика</w:t>
            </w:r>
            <w:r>
              <w:rPr>
                <w:spacing w:val="-2"/>
                <w:sz w:val="24"/>
              </w:rPr>
              <w:t xml:space="preserve"> </w:t>
            </w:r>
            <w:r>
              <w:rPr>
                <w:sz w:val="24"/>
              </w:rPr>
              <w:t>розвитку</w:t>
            </w:r>
            <w:r>
              <w:rPr>
                <w:spacing w:val="-8"/>
                <w:sz w:val="24"/>
              </w:rPr>
              <w:t xml:space="preserve"> </w:t>
            </w:r>
            <w:r>
              <w:rPr>
                <w:spacing w:val="-2"/>
                <w:sz w:val="24"/>
              </w:rPr>
              <w:t>сили.</w:t>
            </w:r>
          </w:p>
          <w:p w:rsidR="0012517F" w:rsidRDefault="006F0A98">
            <w:pPr>
              <w:pStyle w:val="TableParagraph"/>
              <w:spacing w:line="264" w:lineRule="exact"/>
              <w:ind w:left="143"/>
              <w:rPr>
                <w:sz w:val="24"/>
              </w:rPr>
            </w:pPr>
            <w:r>
              <w:rPr>
                <w:sz w:val="24"/>
              </w:rPr>
              <w:t>Правила</w:t>
            </w:r>
            <w:r>
              <w:rPr>
                <w:spacing w:val="-5"/>
                <w:sz w:val="24"/>
              </w:rPr>
              <w:t xml:space="preserve"> </w:t>
            </w:r>
            <w:r>
              <w:rPr>
                <w:sz w:val="24"/>
              </w:rPr>
              <w:t>безпеки на</w:t>
            </w:r>
            <w:r>
              <w:rPr>
                <w:spacing w:val="-1"/>
                <w:sz w:val="24"/>
              </w:rPr>
              <w:t xml:space="preserve"> </w:t>
            </w:r>
            <w:r>
              <w:rPr>
                <w:sz w:val="24"/>
              </w:rPr>
              <w:t xml:space="preserve">уроках </w:t>
            </w:r>
            <w:r>
              <w:rPr>
                <w:spacing w:val="-2"/>
                <w:sz w:val="24"/>
              </w:rPr>
              <w:t>гімнастики.</w:t>
            </w:r>
          </w:p>
        </w:tc>
        <w:tc>
          <w:tcPr>
            <w:tcW w:w="1078" w:type="dxa"/>
          </w:tcPr>
          <w:p w:rsidR="0012517F" w:rsidRDefault="006F0A98">
            <w:pPr>
              <w:pStyle w:val="TableParagraph"/>
              <w:spacing w:line="268" w:lineRule="exact"/>
              <w:ind w:left="44"/>
              <w:jc w:val="center"/>
              <w:rPr>
                <w:sz w:val="24"/>
              </w:rPr>
            </w:pPr>
            <w:r>
              <w:rPr>
                <w:spacing w:val="-10"/>
                <w:sz w:val="24"/>
              </w:rPr>
              <w:t>2</w:t>
            </w:r>
          </w:p>
        </w:tc>
      </w:tr>
      <w:tr w:rsidR="0012517F">
        <w:trPr>
          <w:trHeight w:val="321"/>
        </w:trPr>
        <w:tc>
          <w:tcPr>
            <w:tcW w:w="951" w:type="dxa"/>
          </w:tcPr>
          <w:p w:rsidR="0012517F" w:rsidRDefault="006F0A98">
            <w:pPr>
              <w:pStyle w:val="TableParagraph"/>
              <w:spacing w:line="301" w:lineRule="exact"/>
              <w:ind w:right="106"/>
              <w:jc w:val="right"/>
              <w:rPr>
                <w:sz w:val="28"/>
              </w:rPr>
            </w:pPr>
            <w:r>
              <w:rPr>
                <w:spacing w:val="-5"/>
                <w:sz w:val="28"/>
              </w:rPr>
              <w:t>44.</w:t>
            </w:r>
          </w:p>
        </w:tc>
        <w:tc>
          <w:tcPr>
            <w:tcW w:w="7742" w:type="dxa"/>
          </w:tcPr>
          <w:p w:rsidR="0012517F" w:rsidRDefault="006F0A98">
            <w:pPr>
              <w:pStyle w:val="TableParagraph"/>
              <w:spacing w:line="268" w:lineRule="exact"/>
              <w:ind w:left="143"/>
              <w:rPr>
                <w:sz w:val="24"/>
              </w:rPr>
            </w:pPr>
            <w:r>
              <w:rPr>
                <w:sz w:val="24"/>
              </w:rPr>
              <w:t>Спеціальна</w:t>
            </w:r>
            <w:r>
              <w:rPr>
                <w:spacing w:val="-6"/>
                <w:sz w:val="24"/>
              </w:rPr>
              <w:t xml:space="preserve"> </w:t>
            </w:r>
            <w:r>
              <w:rPr>
                <w:sz w:val="24"/>
              </w:rPr>
              <w:t>фізична</w:t>
            </w:r>
            <w:r>
              <w:rPr>
                <w:spacing w:val="-5"/>
                <w:sz w:val="24"/>
              </w:rPr>
              <w:t xml:space="preserve"> </w:t>
            </w:r>
            <w:r>
              <w:rPr>
                <w:spacing w:val="-2"/>
                <w:sz w:val="24"/>
              </w:rPr>
              <w:t>підготовка.</w:t>
            </w:r>
          </w:p>
        </w:tc>
        <w:tc>
          <w:tcPr>
            <w:tcW w:w="1078" w:type="dxa"/>
          </w:tcPr>
          <w:p w:rsidR="0012517F" w:rsidRDefault="006F0A98">
            <w:pPr>
              <w:pStyle w:val="TableParagraph"/>
              <w:spacing w:line="268" w:lineRule="exact"/>
              <w:ind w:left="44"/>
              <w:jc w:val="center"/>
              <w:rPr>
                <w:sz w:val="24"/>
              </w:rPr>
            </w:pPr>
            <w:r>
              <w:rPr>
                <w:spacing w:val="-10"/>
                <w:sz w:val="24"/>
              </w:rPr>
              <w:t>2</w:t>
            </w:r>
          </w:p>
        </w:tc>
      </w:tr>
      <w:tr w:rsidR="0012517F">
        <w:trPr>
          <w:trHeight w:val="321"/>
        </w:trPr>
        <w:tc>
          <w:tcPr>
            <w:tcW w:w="951" w:type="dxa"/>
          </w:tcPr>
          <w:p w:rsidR="0012517F" w:rsidRDefault="006F0A98">
            <w:pPr>
              <w:pStyle w:val="TableParagraph"/>
              <w:spacing w:line="301" w:lineRule="exact"/>
              <w:ind w:right="106"/>
              <w:jc w:val="right"/>
              <w:rPr>
                <w:sz w:val="28"/>
              </w:rPr>
            </w:pPr>
            <w:r>
              <w:rPr>
                <w:spacing w:val="-5"/>
                <w:sz w:val="28"/>
              </w:rPr>
              <w:t>45.</w:t>
            </w:r>
          </w:p>
        </w:tc>
        <w:tc>
          <w:tcPr>
            <w:tcW w:w="7742" w:type="dxa"/>
          </w:tcPr>
          <w:p w:rsidR="0012517F" w:rsidRDefault="006F0A98">
            <w:pPr>
              <w:pStyle w:val="TableParagraph"/>
              <w:spacing w:line="268" w:lineRule="exact"/>
              <w:ind w:left="143"/>
              <w:rPr>
                <w:sz w:val="24"/>
              </w:rPr>
            </w:pPr>
            <w:r>
              <w:rPr>
                <w:sz w:val="24"/>
              </w:rPr>
              <w:t>Стрибки.</w:t>
            </w:r>
            <w:r>
              <w:rPr>
                <w:spacing w:val="-4"/>
                <w:sz w:val="24"/>
              </w:rPr>
              <w:t xml:space="preserve"> </w:t>
            </w:r>
            <w:r>
              <w:rPr>
                <w:sz w:val="24"/>
              </w:rPr>
              <w:t>Лазіння.</w:t>
            </w:r>
            <w:r>
              <w:rPr>
                <w:spacing w:val="-3"/>
                <w:sz w:val="24"/>
              </w:rPr>
              <w:t xml:space="preserve"> </w:t>
            </w:r>
            <w:r>
              <w:rPr>
                <w:spacing w:val="-2"/>
                <w:sz w:val="24"/>
              </w:rPr>
              <w:t>Рівновага.</w:t>
            </w:r>
          </w:p>
        </w:tc>
        <w:tc>
          <w:tcPr>
            <w:tcW w:w="1078" w:type="dxa"/>
          </w:tcPr>
          <w:p w:rsidR="0012517F" w:rsidRDefault="006F0A98">
            <w:pPr>
              <w:pStyle w:val="TableParagraph"/>
              <w:spacing w:line="268" w:lineRule="exact"/>
              <w:ind w:left="44"/>
              <w:jc w:val="center"/>
              <w:rPr>
                <w:sz w:val="24"/>
              </w:rPr>
            </w:pPr>
            <w:r>
              <w:rPr>
                <w:spacing w:val="-10"/>
                <w:sz w:val="24"/>
              </w:rPr>
              <w:t>2</w:t>
            </w:r>
          </w:p>
        </w:tc>
      </w:tr>
      <w:tr w:rsidR="0012517F">
        <w:trPr>
          <w:trHeight w:val="554"/>
        </w:trPr>
        <w:tc>
          <w:tcPr>
            <w:tcW w:w="951" w:type="dxa"/>
          </w:tcPr>
          <w:p w:rsidR="0012517F" w:rsidRDefault="006F0A98">
            <w:pPr>
              <w:pStyle w:val="TableParagraph"/>
              <w:spacing w:line="317" w:lineRule="exact"/>
              <w:ind w:right="106"/>
              <w:jc w:val="right"/>
              <w:rPr>
                <w:sz w:val="28"/>
              </w:rPr>
            </w:pPr>
            <w:r>
              <w:rPr>
                <w:spacing w:val="-5"/>
                <w:sz w:val="28"/>
              </w:rPr>
              <w:t>46.</w:t>
            </w:r>
          </w:p>
        </w:tc>
        <w:tc>
          <w:tcPr>
            <w:tcW w:w="7742" w:type="dxa"/>
          </w:tcPr>
          <w:p w:rsidR="0012517F" w:rsidRDefault="006F0A98">
            <w:pPr>
              <w:pStyle w:val="TableParagraph"/>
              <w:spacing w:line="270" w:lineRule="exact"/>
              <w:ind w:left="143"/>
              <w:rPr>
                <w:sz w:val="24"/>
              </w:rPr>
            </w:pPr>
            <w:r>
              <w:rPr>
                <w:sz w:val="24"/>
              </w:rPr>
              <w:t>Акробатика.</w:t>
            </w:r>
            <w:r>
              <w:rPr>
                <w:spacing w:val="-6"/>
                <w:sz w:val="24"/>
              </w:rPr>
              <w:t xml:space="preserve"> </w:t>
            </w:r>
            <w:r>
              <w:rPr>
                <w:sz w:val="24"/>
              </w:rPr>
              <w:t>Елементи</w:t>
            </w:r>
            <w:r>
              <w:rPr>
                <w:spacing w:val="-5"/>
                <w:sz w:val="24"/>
              </w:rPr>
              <w:t xml:space="preserve"> </w:t>
            </w:r>
            <w:r>
              <w:rPr>
                <w:sz w:val="24"/>
              </w:rPr>
              <w:t>художньої</w:t>
            </w:r>
            <w:r>
              <w:rPr>
                <w:spacing w:val="-3"/>
                <w:sz w:val="24"/>
              </w:rPr>
              <w:t xml:space="preserve"> </w:t>
            </w:r>
            <w:r>
              <w:rPr>
                <w:sz w:val="24"/>
              </w:rPr>
              <w:t>гімнастики.</w:t>
            </w:r>
            <w:r>
              <w:rPr>
                <w:spacing w:val="-6"/>
                <w:sz w:val="24"/>
              </w:rPr>
              <w:t xml:space="preserve"> </w:t>
            </w:r>
            <w:r>
              <w:rPr>
                <w:sz w:val="24"/>
              </w:rPr>
              <w:t>Ритмічна</w:t>
            </w:r>
            <w:r>
              <w:rPr>
                <w:spacing w:val="-5"/>
                <w:sz w:val="24"/>
              </w:rPr>
              <w:t xml:space="preserve"> </w:t>
            </w:r>
            <w:r>
              <w:rPr>
                <w:sz w:val="24"/>
              </w:rPr>
              <w:t>гімнастика</w:t>
            </w:r>
            <w:r>
              <w:rPr>
                <w:spacing w:val="-3"/>
                <w:sz w:val="24"/>
              </w:rPr>
              <w:t xml:space="preserve"> </w:t>
            </w:r>
            <w:r>
              <w:rPr>
                <w:spacing w:val="-5"/>
                <w:sz w:val="24"/>
              </w:rPr>
              <w:t>та</w:t>
            </w:r>
          </w:p>
          <w:p w:rsidR="0012517F" w:rsidRDefault="006F0A98">
            <w:pPr>
              <w:pStyle w:val="TableParagraph"/>
              <w:spacing w:line="264" w:lineRule="exact"/>
              <w:ind w:left="110"/>
              <w:rPr>
                <w:sz w:val="24"/>
              </w:rPr>
            </w:pPr>
            <w:r>
              <w:rPr>
                <w:spacing w:val="-2"/>
                <w:sz w:val="24"/>
              </w:rPr>
              <w:t>аеробіка.</w:t>
            </w:r>
          </w:p>
        </w:tc>
        <w:tc>
          <w:tcPr>
            <w:tcW w:w="1078" w:type="dxa"/>
          </w:tcPr>
          <w:p w:rsidR="0012517F" w:rsidRDefault="006F0A98">
            <w:pPr>
              <w:pStyle w:val="TableParagraph"/>
              <w:spacing w:line="270" w:lineRule="exact"/>
              <w:ind w:left="44"/>
              <w:jc w:val="center"/>
              <w:rPr>
                <w:sz w:val="24"/>
              </w:rPr>
            </w:pPr>
            <w:r>
              <w:rPr>
                <w:spacing w:val="-10"/>
                <w:sz w:val="24"/>
              </w:rPr>
              <w:t>2</w:t>
            </w:r>
          </w:p>
        </w:tc>
      </w:tr>
      <w:tr w:rsidR="0012517F">
        <w:trPr>
          <w:trHeight w:val="321"/>
        </w:trPr>
        <w:tc>
          <w:tcPr>
            <w:tcW w:w="951" w:type="dxa"/>
          </w:tcPr>
          <w:p w:rsidR="0012517F" w:rsidRDefault="006F0A98">
            <w:pPr>
              <w:pStyle w:val="TableParagraph"/>
              <w:spacing w:line="301" w:lineRule="exact"/>
              <w:ind w:right="106"/>
              <w:jc w:val="right"/>
              <w:rPr>
                <w:sz w:val="28"/>
              </w:rPr>
            </w:pPr>
            <w:r>
              <w:rPr>
                <w:spacing w:val="-5"/>
                <w:sz w:val="28"/>
              </w:rPr>
              <w:t>47.</w:t>
            </w:r>
          </w:p>
        </w:tc>
        <w:tc>
          <w:tcPr>
            <w:tcW w:w="7742" w:type="dxa"/>
          </w:tcPr>
          <w:p w:rsidR="0012517F" w:rsidRDefault="006F0A98">
            <w:pPr>
              <w:pStyle w:val="TableParagraph"/>
              <w:spacing w:line="268" w:lineRule="exact"/>
              <w:ind w:left="143"/>
              <w:rPr>
                <w:sz w:val="24"/>
              </w:rPr>
            </w:pPr>
            <w:r>
              <w:rPr>
                <w:sz w:val="24"/>
              </w:rPr>
              <w:t>Смуга</w:t>
            </w:r>
            <w:r>
              <w:rPr>
                <w:spacing w:val="-6"/>
                <w:sz w:val="24"/>
              </w:rPr>
              <w:t xml:space="preserve"> </w:t>
            </w:r>
            <w:r>
              <w:rPr>
                <w:sz w:val="24"/>
              </w:rPr>
              <w:t>перешкод.</w:t>
            </w:r>
            <w:r>
              <w:rPr>
                <w:spacing w:val="-2"/>
                <w:sz w:val="24"/>
              </w:rPr>
              <w:t xml:space="preserve"> </w:t>
            </w:r>
            <w:r>
              <w:rPr>
                <w:sz w:val="24"/>
              </w:rPr>
              <w:t>Вправи</w:t>
            </w:r>
            <w:r>
              <w:rPr>
                <w:spacing w:val="-3"/>
                <w:sz w:val="24"/>
              </w:rPr>
              <w:t xml:space="preserve"> </w:t>
            </w:r>
            <w:r>
              <w:rPr>
                <w:sz w:val="24"/>
              </w:rPr>
              <w:t>на</w:t>
            </w:r>
            <w:r>
              <w:rPr>
                <w:spacing w:val="-3"/>
                <w:sz w:val="24"/>
              </w:rPr>
              <w:t xml:space="preserve"> </w:t>
            </w:r>
            <w:r>
              <w:rPr>
                <w:sz w:val="24"/>
              </w:rPr>
              <w:t>тренажерах.</w:t>
            </w:r>
            <w:r>
              <w:rPr>
                <w:spacing w:val="-2"/>
                <w:sz w:val="24"/>
              </w:rPr>
              <w:t xml:space="preserve"> </w:t>
            </w:r>
            <w:r>
              <w:rPr>
                <w:sz w:val="24"/>
              </w:rPr>
              <w:t>Колове</w:t>
            </w:r>
            <w:r>
              <w:rPr>
                <w:spacing w:val="-3"/>
                <w:sz w:val="24"/>
              </w:rPr>
              <w:t xml:space="preserve"> </w:t>
            </w:r>
            <w:r>
              <w:rPr>
                <w:spacing w:val="-2"/>
                <w:sz w:val="24"/>
              </w:rPr>
              <w:t>тренування.</w:t>
            </w:r>
          </w:p>
        </w:tc>
        <w:tc>
          <w:tcPr>
            <w:tcW w:w="1078" w:type="dxa"/>
          </w:tcPr>
          <w:p w:rsidR="0012517F" w:rsidRDefault="006F0A98">
            <w:pPr>
              <w:pStyle w:val="TableParagraph"/>
              <w:spacing w:line="268" w:lineRule="exact"/>
              <w:ind w:left="44"/>
              <w:jc w:val="center"/>
              <w:rPr>
                <w:sz w:val="24"/>
              </w:rPr>
            </w:pPr>
            <w:r>
              <w:rPr>
                <w:spacing w:val="-10"/>
                <w:sz w:val="24"/>
              </w:rPr>
              <w:t>2</w:t>
            </w:r>
          </w:p>
        </w:tc>
      </w:tr>
      <w:tr w:rsidR="0012517F">
        <w:trPr>
          <w:trHeight w:val="321"/>
        </w:trPr>
        <w:tc>
          <w:tcPr>
            <w:tcW w:w="951" w:type="dxa"/>
          </w:tcPr>
          <w:p w:rsidR="0012517F" w:rsidRDefault="006F0A98">
            <w:pPr>
              <w:pStyle w:val="TableParagraph"/>
              <w:spacing w:line="301" w:lineRule="exact"/>
              <w:ind w:right="106"/>
              <w:jc w:val="right"/>
              <w:rPr>
                <w:sz w:val="28"/>
              </w:rPr>
            </w:pPr>
            <w:r>
              <w:rPr>
                <w:spacing w:val="-5"/>
                <w:sz w:val="28"/>
              </w:rPr>
              <w:t>48.</w:t>
            </w:r>
          </w:p>
        </w:tc>
        <w:tc>
          <w:tcPr>
            <w:tcW w:w="7742" w:type="dxa"/>
          </w:tcPr>
          <w:p w:rsidR="0012517F" w:rsidRDefault="006F0A98">
            <w:pPr>
              <w:pStyle w:val="TableParagraph"/>
              <w:spacing w:line="268" w:lineRule="exact"/>
              <w:ind w:left="143"/>
              <w:rPr>
                <w:sz w:val="24"/>
              </w:rPr>
            </w:pPr>
            <w:r>
              <w:rPr>
                <w:sz w:val="24"/>
              </w:rPr>
              <w:t>Атлетична</w:t>
            </w:r>
            <w:r>
              <w:rPr>
                <w:spacing w:val="-6"/>
                <w:sz w:val="24"/>
              </w:rPr>
              <w:t xml:space="preserve"> </w:t>
            </w:r>
            <w:r>
              <w:rPr>
                <w:spacing w:val="-2"/>
                <w:sz w:val="24"/>
              </w:rPr>
              <w:t>гімнастика</w:t>
            </w:r>
          </w:p>
        </w:tc>
        <w:tc>
          <w:tcPr>
            <w:tcW w:w="1078" w:type="dxa"/>
          </w:tcPr>
          <w:p w:rsidR="0012517F" w:rsidRDefault="006F0A98">
            <w:pPr>
              <w:pStyle w:val="TableParagraph"/>
              <w:spacing w:line="268" w:lineRule="exact"/>
              <w:ind w:left="44"/>
              <w:jc w:val="center"/>
              <w:rPr>
                <w:sz w:val="24"/>
              </w:rPr>
            </w:pPr>
            <w:r>
              <w:rPr>
                <w:spacing w:val="-10"/>
                <w:sz w:val="24"/>
              </w:rPr>
              <w:t>2</w:t>
            </w:r>
          </w:p>
        </w:tc>
      </w:tr>
      <w:tr w:rsidR="0012517F">
        <w:trPr>
          <w:trHeight w:val="324"/>
        </w:trPr>
        <w:tc>
          <w:tcPr>
            <w:tcW w:w="951" w:type="dxa"/>
          </w:tcPr>
          <w:p w:rsidR="0012517F" w:rsidRDefault="006F0A98">
            <w:pPr>
              <w:pStyle w:val="TableParagraph"/>
              <w:spacing w:line="304" w:lineRule="exact"/>
              <w:ind w:right="106"/>
              <w:jc w:val="right"/>
              <w:rPr>
                <w:sz w:val="28"/>
              </w:rPr>
            </w:pPr>
            <w:r>
              <w:rPr>
                <w:spacing w:val="-5"/>
                <w:sz w:val="28"/>
              </w:rPr>
              <w:t>49.</w:t>
            </w:r>
          </w:p>
        </w:tc>
        <w:tc>
          <w:tcPr>
            <w:tcW w:w="7742" w:type="dxa"/>
          </w:tcPr>
          <w:p w:rsidR="0012517F" w:rsidRDefault="006F0A98">
            <w:pPr>
              <w:pStyle w:val="TableParagraph"/>
              <w:spacing w:line="273" w:lineRule="exact"/>
              <w:ind w:left="119"/>
              <w:rPr>
                <w:sz w:val="24"/>
              </w:rPr>
            </w:pPr>
            <w:r>
              <w:rPr>
                <w:sz w:val="24"/>
              </w:rPr>
              <w:t>Фізіологічні</w:t>
            </w:r>
            <w:r>
              <w:rPr>
                <w:spacing w:val="-8"/>
                <w:sz w:val="24"/>
              </w:rPr>
              <w:t xml:space="preserve"> </w:t>
            </w:r>
            <w:r>
              <w:rPr>
                <w:sz w:val="24"/>
              </w:rPr>
              <w:t>і</w:t>
            </w:r>
            <w:r>
              <w:rPr>
                <w:spacing w:val="-5"/>
                <w:sz w:val="24"/>
              </w:rPr>
              <w:t xml:space="preserve"> </w:t>
            </w:r>
            <w:r>
              <w:rPr>
                <w:sz w:val="24"/>
              </w:rPr>
              <w:t>психологічні</w:t>
            </w:r>
            <w:r>
              <w:rPr>
                <w:spacing w:val="-5"/>
                <w:sz w:val="24"/>
              </w:rPr>
              <w:t xml:space="preserve"> </w:t>
            </w:r>
            <w:r>
              <w:rPr>
                <w:sz w:val="24"/>
              </w:rPr>
              <w:t>аспекти</w:t>
            </w:r>
            <w:r>
              <w:rPr>
                <w:spacing w:val="-4"/>
                <w:sz w:val="24"/>
              </w:rPr>
              <w:t xml:space="preserve"> </w:t>
            </w:r>
            <w:r>
              <w:rPr>
                <w:sz w:val="24"/>
              </w:rPr>
              <w:t>туристської</w:t>
            </w:r>
            <w:r>
              <w:rPr>
                <w:spacing w:val="-5"/>
                <w:sz w:val="24"/>
              </w:rPr>
              <w:t xml:space="preserve"> </w:t>
            </w:r>
            <w:r>
              <w:rPr>
                <w:spacing w:val="-2"/>
                <w:sz w:val="24"/>
              </w:rPr>
              <w:t>діяльності.</w:t>
            </w:r>
          </w:p>
        </w:tc>
        <w:tc>
          <w:tcPr>
            <w:tcW w:w="1078" w:type="dxa"/>
          </w:tcPr>
          <w:p w:rsidR="0012517F" w:rsidRDefault="006F0A98">
            <w:pPr>
              <w:pStyle w:val="TableParagraph"/>
              <w:spacing w:line="268" w:lineRule="exact"/>
              <w:ind w:left="44"/>
              <w:jc w:val="center"/>
              <w:rPr>
                <w:sz w:val="24"/>
              </w:rPr>
            </w:pPr>
            <w:r>
              <w:rPr>
                <w:spacing w:val="-10"/>
                <w:sz w:val="24"/>
              </w:rPr>
              <w:t>1</w:t>
            </w:r>
          </w:p>
        </w:tc>
      </w:tr>
      <w:tr w:rsidR="0012517F">
        <w:trPr>
          <w:trHeight w:val="321"/>
        </w:trPr>
        <w:tc>
          <w:tcPr>
            <w:tcW w:w="951" w:type="dxa"/>
          </w:tcPr>
          <w:p w:rsidR="0012517F" w:rsidRDefault="006F0A98">
            <w:pPr>
              <w:pStyle w:val="TableParagraph"/>
              <w:spacing w:line="301" w:lineRule="exact"/>
              <w:ind w:right="106"/>
              <w:jc w:val="right"/>
              <w:rPr>
                <w:sz w:val="28"/>
              </w:rPr>
            </w:pPr>
            <w:r>
              <w:rPr>
                <w:spacing w:val="-5"/>
                <w:sz w:val="28"/>
              </w:rPr>
              <w:t>50.</w:t>
            </w:r>
          </w:p>
        </w:tc>
        <w:tc>
          <w:tcPr>
            <w:tcW w:w="7742" w:type="dxa"/>
          </w:tcPr>
          <w:p w:rsidR="0012517F" w:rsidRDefault="006F0A98">
            <w:pPr>
              <w:pStyle w:val="TableParagraph"/>
              <w:spacing w:line="268" w:lineRule="exact"/>
              <w:ind w:left="143"/>
              <w:rPr>
                <w:sz w:val="24"/>
              </w:rPr>
            </w:pPr>
            <w:r>
              <w:rPr>
                <w:sz w:val="24"/>
              </w:rPr>
              <w:t>Спеціальна</w:t>
            </w:r>
            <w:r>
              <w:rPr>
                <w:spacing w:val="-10"/>
                <w:sz w:val="24"/>
              </w:rPr>
              <w:t xml:space="preserve"> </w:t>
            </w:r>
            <w:r>
              <w:rPr>
                <w:sz w:val="24"/>
              </w:rPr>
              <w:t>фізична</w:t>
            </w:r>
            <w:r>
              <w:rPr>
                <w:spacing w:val="-7"/>
                <w:sz w:val="24"/>
              </w:rPr>
              <w:t xml:space="preserve"> </w:t>
            </w:r>
            <w:r>
              <w:rPr>
                <w:spacing w:val="-2"/>
                <w:sz w:val="24"/>
              </w:rPr>
              <w:t>підготовка.</w:t>
            </w:r>
          </w:p>
        </w:tc>
        <w:tc>
          <w:tcPr>
            <w:tcW w:w="1078" w:type="dxa"/>
          </w:tcPr>
          <w:p w:rsidR="0012517F" w:rsidRDefault="006F0A98">
            <w:pPr>
              <w:pStyle w:val="TableParagraph"/>
              <w:spacing w:line="268" w:lineRule="exact"/>
              <w:ind w:left="44"/>
              <w:jc w:val="center"/>
              <w:rPr>
                <w:sz w:val="24"/>
              </w:rPr>
            </w:pPr>
            <w:r>
              <w:rPr>
                <w:spacing w:val="-10"/>
                <w:sz w:val="24"/>
              </w:rPr>
              <w:t>4</w:t>
            </w:r>
          </w:p>
        </w:tc>
      </w:tr>
      <w:tr w:rsidR="0012517F">
        <w:trPr>
          <w:trHeight w:val="321"/>
        </w:trPr>
        <w:tc>
          <w:tcPr>
            <w:tcW w:w="951" w:type="dxa"/>
          </w:tcPr>
          <w:p w:rsidR="0012517F" w:rsidRDefault="006F0A98">
            <w:pPr>
              <w:pStyle w:val="TableParagraph"/>
              <w:spacing w:line="301" w:lineRule="exact"/>
              <w:ind w:right="106"/>
              <w:jc w:val="right"/>
              <w:rPr>
                <w:sz w:val="28"/>
              </w:rPr>
            </w:pPr>
            <w:r>
              <w:rPr>
                <w:spacing w:val="-5"/>
                <w:sz w:val="28"/>
              </w:rPr>
              <w:t>51.</w:t>
            </w:r>
          </w:p>
        </w:tc>
        <w:tc>
          <w:tcPr>
            <w:tcW w:w="7742" w:type="dxa"/>
          </w:tcPr>
          <w:p w:rsidR="0012517F" w:rsidRDefault="006F0A98">
            <w:pPr>
              <w:pStyle w:val="TableParagraph"/>
              <w:spacing w:line="268" w:lineRule="exact"/>
              <w:ind w:left="143"/>
              <w:rPr>
                <w:sz w:val="24"/>
              </w:rPr>
            </w:pPr>
            <w:r>
              <w:rPr>
                <w:sz w:val="24"/>
              </w:rPr>
              <w:t>Технічна</w:t>
            </w:r>
            <w:r>
              <w:rPr>
                <w:spacing w:val="-3"/>
                <w:sz w:val="24"/>
              </w:rPr>
              <w:t xml:space="preserve"> </w:t>
            </w:r>
            <w:r>
              <w:rPr>
                <w:spacing w:val="-2"/>
                <w:sz w:val="24"/>
              </w:rPr>
              <w:t>підготовка.</w:t>
            </w:r>
          </w:p>
        </w:tc>
        <w:tc>
          <w:tcPr>
            <w:tcW w:w="1078" w:type="dxa"/>
          </w:tcPr>
          <w:p w:rsidR="0012517F" w:rsidRDefault="006F0A98">
            <w:pPr>
              <w:pStyle w:val="TableParagraph"/>
              <w:spacing w:line="268" w:lineRule="exact"/>
              <w:ind w:left="44"/>
              <w:jc w:val="center"/>
              <w:rPr>
                <w:sz w:val="24"/>
              </w:rPr>
            </w:pPr>
            <w:r>
              <w:rPr>
                <w:spacing w:val="-10"/>
                <w:sz w:val="24"/>
              </w:rPr>
              <w:t>4</w:t>
            </w:r>
          </w:p>
        </w:tc>
      </w:tr>
      <w:tr w:rsidR="0012517F">
        <w:trPr>
          <w:trHeight w:val="278"/>
        </w:trPr>
        <w:tc>
          <w:tcPr>
            <w:tcW w:w="8693" w:type="dxa"/>
            <w:gridSpan w:val="2"/>
          </w:tcPr>
          <w:p w:rsidR="0012517F" w:rsidRDefault="006F0A98">
            <w:pPr>
              <w:pStyle w:val="TableParagraph"/>
              <w:spacing w:line="258" w:lineRule="exact"/>
              <w:ind w:left="144"/>
              <w:rPr>
                <w:sz w:val="24"/>
              </w:rPr>
            </w:pPr>
            <w:r>
              <w:rPr>
                <w:spacing w:val="-4"/>
                <w:sz w:val="24"/>
              </w:rPr>
              <w:t>Разом</w:t>
            </w:r>
          </w:p>
        </w:tc>
        <w:tc>
          <w:tcPr>
            <w:tcW w:w="1078" w:type="dxa"/>
          </w:tcPr>
          <w:p w:rsidR="0012517F" w:rsidRDefault="006F0A98">
            <w:pPr>
              <w:pStyle w:val="TableParagraph"/>
              <w:spacing w:line="258" w:lineRule="exact"/>
              <w:ind w:left="44"/>
              <w:jc w:val="center"/>
              <w:rPr>
                <w:sz w:val="24"/>
              </w:rPr>
            </w:pPr>
            <w:r>
              <w:rPr>
                <w:spacing w:val="-5"/>
                <w:sz w:val="24"/>
              </w:rPr>
              <w:t>144</w:t>
            </w:r>
          </w:p>
        </w:tc>
      </w:tr>
    </w:tbl>
    <w:p w:rsidR="0012517F" w:rsidRDefault="0012517F">
      <w:pPr>
        <w:pStyle w:val="a3"/>
        <w:ind w:left="0" w:firstLine="0"/>
        <w:jc w:val="left"/>
        <w:rPr>
          <w:b/>
        </w:rPr>
      </w:pPr>
    </w:p>
    <w:p w:rsidR="0012517F" w:rsidRDefault="0012517F">
      <w:pPr>
        <w:pStyle w:val="a3"/>
        <w:spacing w:before="5"/>
        <w:ind w:left="0" w:firstLine="0"/>
        <w:jc w:val="left"/>
        <w:rPr>
          <w:b/>
        </w:rPr>
      </w:pPr>
    </w:p>
    <w:p w:rsidR="0012517F" w:rsidRDefault="006F0A98">
      <w:pPr>
        <w:pStyle w:val="1"/>
        <w:numPr>
          <w:ilvl w:val="0"/>
          <w:numId w:val="1"/>
        </w:numPr>
        <w:tabs>
          <w:tab w:val="left" w:pos="2326"/>
        </w:tabs>
        <w:spacing w:line="319" w:lineRule="exact"/>
        <w:ind w:left="2326" w:hanging="279"/>
        <w:jc w:val="left"/>
      </w:pPr>
      <w:r>
        <w:t>ФОРМИ</w:t>
      </w:r>
      <w:r>
        <w:rPr>
          <w:spacing w:val="-9"/>
        </w:rPr>
        <w:t xml:space="preserve"> </w:t>
      </w:r>
      <w:r>
        <w:t>ПОТОЧНОГО</w:t>
      </w:r>
      <w:r>
        <w:rPr>
          <w:spacing w:val="-8"/>
        </w:rPr>
        <w:t xml:space="preserve"> </w:t>
      </w:r>
      <w:r>
        <w:t>ТА</w:t>
      </w:r>
      <w:r>
        <w:rPr>
          <w:spacing w:val="-9"/>
        </w:rPr>
        <w:t xml:space="preserve"> </w:t>
      </w:r>
      <w:r>
        <w:t>ПІДСУМКОВОГО</w:t>
      </w:r>
      <w:r>
        <w:rPr>
          <w:spacing w:val="-9"/>
        </w:rPr>
        <w:t xml:space="preserve"> </w:t>
      </w:r>
      <w:r>
        <w:rPr>
          <w:spacing w:val="-2"/>
        </w:rPr>
        <w:t>КОНТРОЛЮ</w:t>
      </w:r>
    </w:p>
    <w:p w:rsidR="0012517F" w:rsidRDefault="006F0A98">
      <w:pPr>
        <w:pStyle w:val="a3"/>
        <w:ind w:right="282"/>
      </w:pPr>
      <w:r>
        <w:t>Діагностика рівня знань здобувачів освіти є обов’язковим компонентом освітнього процесу, за допомогою якого визначаються досягнення визначених цілей. До діагностичних заходів належать різні форми контролю, що забезпечує</w:t>
      </w:r>
    </w:p>
    <w:p w:rsidR="0012517F" w:rsidRDefault="0012517F">
      <w:pPr>
        <w:pStyle w:val="a3"/>
        <w:sectPr w:rsidR="0012517F">
          <w:pgSz w:w="11910" w:h="16840"/>
          <w:pgMar w:top="1040" w:right="708" w:bottom="280" w:left="283" w:header="710" w:footer="0" w:gutter="0"/>
          <w:cols w:space="720"/>
        </w:sectPr>
      </w:pPr>
    </w:p>
    <w:p w:rsidR="0012517F" w:rsidRDefault="006F0A98">
      <w:pPr>
        <w:pStyle w:val="a3"/>
        <w:spacing w:before="163"/>
        <w:ind w:right="282" w:firstLine="0"/>
      </w:pPr>
      <w:r>
        <w:lastRenderedPageBreak/>
        <w:t xml:space="preserve">виявлення рівня сформованості відповідних </w:t>
      </w:r>
      <w:proofErr w:type="spellStart"/>
      <w:r>
        <w:t>компетентностей</w:t>
      </w:r>
      <w:proofErr w:type="spellEnd"/>
      <w:r>
        <w:t>, знань і навичок у майбутніх фахівців.</w:t>
      </w:r>
    </w:p>
    <w:p w:rsidR="0012517F" w:rsidRDefault="006F0A98">
      <w:pPr>
        <w:pStyle w:val="a3"/>
        <w:spacing w:line="242" w:lineRule="auto"/>
        <w:ind w:right="289"/>
      </w:pPr>
      <w:r>
        <w:t>Під час вивчення навчальної дисципліни передбачено використання таких видів контролю: попередній, поточний, повторний, періодичний, підсумковий.</w:t>
      </w:r>
    </w:p>
    <w:p w:rsidR="0012517F" w:rsidRDefault="006F0A98">
      <w:pPr>
        <w:pStyle w:val="a3"/>
        <w:ind w:right="293"/>
      </w:pPr>
      <w:r>
        <w:t>Форми перевірки різноманітні: тестування, надання усних та письмових завдань, опитування, педагогічні ситуації, залік.</w:t>
      </w:r>
    </w:p>
    <w:p w:rsidR="0012517F" w:rsidRDefault="006F0A98">
      <w:pPr>
        <w:pStyle w:val="a3"/>
        <w:ind w:right="283"/>
      </w:pPr>
      <w:r>
        <w:t>Форми та методи контролю обираються викладачем відповідно до обраної ним загальної методики викладання навчальної дисципліни, індивідуальних особливостей здобувачів освіти й специфіки їхньої фахової підготовки.</w:t>
      </w:r>
    </w:p>
    <w:p w:rsidR="0012517F" w:rsidRDefault="0012517F">
      <w:pPr>
        <w:pStyle w:val="a3"/>
        <w:ind w:left="0" w:firstLine="0"/>
        <w:jc w:val="left"/>
      </w:pPr>
    </w:p>
    <w:p w:rsidR="0012517F" w:rsidRDefault="006F0A98">
      <w:pPr>
        <w:pStyle w:val="1"/>
        <w:numPr>
          <w:ilvl w:val="0"/>
          <w:numId w:val="1"/>
        </w:numPr>
        <w:tabs>
          <w:tab w:val="left" w:pos="1327"/>
        </w:tabs>
        <w:spacing w:line="319" w:lineRule="exact"/>
        <w:ind w:left="1327" w:hanging="280"/>
        <w:jc w:val="left"/>
      </w:pPr>
      <w:r>
        <w:t>ІНСТРУМЕНТИ,</w:t>
      </w:r>
      <w:r>
        <w:rPr>
          <w:spacing w:val="-12"/>
        </w:rPr>
        <w:t xml:space="preserve"> </w:t>
      </w:r>
      <w:r>
        <w:t>ОБЛАДНАННЯ</w:t>
      </w:r>
      <w:r>
        <w:rPr>
          <w:spacing w:val="-9"/>
        </w:rPr>
        <w:t xml:space="preserve"> </w:t>
      </w:r>
      <w:r>
        <w:t>ТА</w:t>
      </w:r>
      <w:r>
        <w:rPr>
          <w:spacing w:val="-10"/>
        </w:rPr>
        <w:t xml:space="preserve"> </w:t>
      </w:r>
      <w:r>
        <w:t>ПРОГРАМНЕ</w:t>
      </w:r>
      <w:r>
        <w:rPr>
          <w:spacing w:val="-8"/>
        </w:rPr>
        <w:t xml:space="preserve"> </w:t>
      </w:r>
      <w:r>
        <w:rPr>
          <w:spacing w:val="-2"/>
        </w:rPr>
        <w:t>ЗАБЕЗПЕЧЕННЯ</w:t>
      </w:r>
    </w:p>
    <w:p w:rsidR="0012517F" w:rsidRDefault="006F0A98">
      <w:pPr>
        <w:pStyle w:val="a3"/>
        <w:ind w:right="283"/>
      </w:pPr>
      <w:r>
        <w:t>Опорні конспекти лекцій, інструктивні матеріали до практичних занять, самостійної роботи студентів, інформаційні картки, засоби дистанційної освіти.</w:t>
      </w:r>
    </w:p>
    <w:p w:rsidR="0012517F" w:rsidRDefault="0012517F">
      <w:pPr>
        <w:pStyle w:val="a3"/>
        <w:spacing w:before="1"/>
        <w:ind w:left="0" w:firstLine="0"/>
        <w:jc w:val="left"/>
      </w:pPr>
    </w:p>
    <w:p w:rsidR="0012517F" w:rsidRDefault="006F0A98">
      <w:pPr>
        <w:pStyle w:val="1"/>
        <w:numPr>
          <w:ilvl w:val="0"/>
          <w:numId w:val="1"/>
        </w:numPr>
        <w:tabs>
          <w:tab w:val="left" w:pos="2168"/>
        </w:tabs>
        <w:spacing w:before="1" w:line="319" w:lineRule="exact"/>
        <w:ind w:left="2168" w:hanging="279"/>
        <w:jc w:val="left"/>
      </w:pPr>
      <w:r>
        <w:t>ДОТРИМАННЯ</w:t>
      </w:r>
      <w:r>
        <w:rPr>
          <w:spacing w:val="-12"/>
        </w:rPr>
        <w:t xml:space="preserve"> </w:t>
      </w:r>
      <w:r>
        <w:t>ПРАВИЛ</w:t>
      </w:r>
      <w:r>
        <w:rPr>
          <w:spacing w:val="-9"/>
        </w:rPr>
        <w:t xml:space="preserve"> </w:t>
      </w:r>
      <w:r>
        <w:t>АКАДЕМІЧНОЇ</w:t>
      </w:r>
      <w:r>
        <w:rPr>
          <w:spacing w:val="-7"/>
        </w:rPr>
        <w:t xml:space="preserve"> </w:t>
      </w:r>
      <w:r>
        <w:rPr>
          <w:spacing w:val="-2"/>
        </w:rPr>
        <w:t>ДОБРОЧЕСНОСТІ</w:t>
      </w:r>
    </w:p>
    <w:p w:rsidR="0012517F" w:rsidRDefault="006F0A98">
      <w:pPr>
        <w:pStyle w:val="a3"/>
        <w:spacing w:line="242" w:lineRule="auto"/>
        <w:ind w:right="292"/>
      </w:pPr>
      <w:r>
        <w:t>Прослуховуючи цей курс, Ви погодились виконувати положення Кодексу академічної доброчесності, а саме:</w:t>
      </w:r>
    </w:p>
    <w:p w:rsidR="0012517F" w:rsidRDefault="006F0A98">
      <w:pPr>
        <w:pStyle w:val="a4"/>
        <w:numPr>
          <w:ilvl w:val="0"/>
          <w:numId w:val="6"/>
        </w:numPr>
        <w:tabs>
          <w:tab w:val="left" w:pos="1842"/>
        </w:tabs>
        <w:ind w:right="290" w:firstLine="708"/>
        <w:rPr>
          <w:sz w:val="28"/>
        </w:rPr>
      </w:pPr>
      <w:r>
        <w:rPr>
          <w:sz w:val="28"/>
        </w:rPr>
        <w:t>складати всі проміжні та фінальні завдання самостійно без допомоги сторонніх осіб;</w:t>
      </w:r>
    </w:p>
    <w:p w:rsidR="0012517F" w:rsidRDefault="006F0A98">
      <w:pPr>
        <w:pStyle w:val="a4"/>
        <w:numPr>
          <w:ilvl w:val="0"/>
          <w:numId w:val="6"/>
        </w:numPr>
        <w:tabs>
          <w:tab w:val="left" w:pos="1843"/>
        </w:tabs>
        <w:spacing w:line="340" w:lineRule="exact"/>
        <w:ind w:left="1843" w:hanging="285"/>
        <w:rPr>
          <w:sz w:val="28"/>
        </w:rPr>
      </w:pPr>
      <w:r>
        <w:rPr>
          <w:sz w:val="28"/>
        </w:rPr>
        <w:t>надавати</w:t>
      </w:r>
      <w:r>
        <w:rPr>
          <w:spacing w:val="-11"/>
          <w:sz w:val="28"/>
        </w:rPr>
        <w:t xml:space="preserve"> </w:t>
      </w:r>
      <w:r>
        <w:rPr>
          <w:sz w:val="28"/>
        </w:rPr>
        <w:t>для</w:t>
      </w:r>
      <w:r>
        <w:rPr>
          <w:spacing w:val="-6"/>
          <w:sz w:val="28"/>
        </w:rPr>
        <w:t xml:space="preserve"> </w:t>
      </w:r>
      <w:r>
        <w:rPr>
          <w:sz w:val="28"/>
        </w:rPr>
        <w:t>оцінювання</w:t>
      </w:r>
      <w:r>
        <w:rPr>
          <w:spacing w:val="-6"/>
          <w:sz w:val="28"/>
        </w:rPr>
        <w:t xml:space="preserve"> </w:t>
      </w:r>
      <w:r>
        <w:rPr>
          <w:sz w:val="28"/>
        </w:rPr>
        <w:t>лише</w:t>
      </w:r>
      <w:r>
        <w:rPr>
          <w:spacing w:val="-9"/>
          <w:sz w:val="28"/>
        </w:rPr>
        <w:t xml:space="preserve"> </w:t>
      </w:r>
      <w:r>
        <w:rPr>
          <w:sz w:val="28"/>
        </w:rPr>
        <w:t>результати</w:t>
      </w:r>
      <w:r>
        <w:rPr>
          <w:spacing w:val="-6"/>
          <w:sz w:val="28"/>
        </w:rPr>
        <w:t xml:space="preserve"> </w:t>
      </w:r>
      <w:r>
        <w:rPr>
          <w:sz w:val="28"/>
        </w:rPr>
        <w:t>власної</w:t>
      </w:r>
      <w:r>
        <w:rPr>
          <w:spacing w:val="-5"/>
          <w:sz w:val="28"/>
        </w:rPr>
        <w:t xml:space="preserve"> </w:t>
      </w:r>
      <w:r>
        <w:rPr>
          <w:spacing w:val="-2"/>
          <w:sz w:val="28"/>
        </w:rPr>
        <w:t>роботи;</w:t>
      </w:r>
    </w:p>
    <w:p w:rsidR="0012517F" w:rsidRDefault="006F0A98">
      <w:pPr>
        <w:pStyle w:val="a4"/>
        <w:numPr>
          <w:ilvl w:val="0"/>
          <w:numId w:val="6"/>
        </w:numPr>
        <w:tabs>
          <w:tab w:val="left" w:pos="1842"/>
        </w:tabs>
        <w:ind w:right="287" w:firstLine="708"/>
        <w:rPr>
          <w:sz w:val="28"/>
        </w:rPr>
      </w:pPr>
      <w:r>
        <w:rPr>
          <w:sz w:val="28"/>
        </w:rPr>
        <w:t>не вдаватися до кроків, що можуть нечесно покращити ваші результати чи погіршити/покращити результати інших здобувачів освіти;</w:t>
      </w:r>
    </w:p>
    <w:p w:rsidR="0012517F" w:rsidRDefault="006F0A98">
      <w:pPr>
        <w:pStyle w:val="a4"/>
        <w:numPr>
          <w:ilvl w:val="0"/>
          <w:numId w:val="6"/>
        </w:numPr>
        <w:tabs>
          <w:tab w:val="left" w:pos="1842"/>
        </w:tabs>
        <w:ind w:right="290" w:firstLine="708"/>
        <w:rPr>
          <w:sz w:val="28"/>
        </w:rPr>
      </w:pPr>
      <w:r>
        <w:rPr>
          <w:sz w:val="28"/>
        </w:rPr>
        <w:t>не публікувати відповіді на питання, що використовуються в рамках курсу для оцінювання знань здобувачів освіти.</w:t>
      </w:r>
    </w:p>
    <w:p w:rsidR="0012517F" w:rsidRDefault="006F0A98">
      <w:pPr>
        <w:pStyle w:val="a3"/>
        <w:ind w:right="286"/>
      </w:pPr>
      <w:r>
        <w:t>Академічна доброчесність передбачає сумлінне і вчасне виконання обов’язків</w:t>
      </w:r>
      <w:r>
        <w:rPr>
          <w:spacing w:val="-18"/>
        </w:rPr>
        <w:t xml:space="preserve"> </w:t>
      </w:r>
      <w:r>
        <w:t>здобувача</w:t>
      </w:r>
      <w:r>
        <w:rPr>
          <w:spacing w:val="-17"/>
        </w:rPr>
        <w:t xml:space="preserve"> </w:t>
      </w:r>
      <w:r>
        <w:t>освіти,</w:t>
      </w:r>
      <w:r>
        <w:rPr>
          <w:spacing w:val="-18"/>
        </w:rPr>
        <w:t xml:space="preserve"> </w:t>
      </w:r>
      <w:r>
        <w:t>зокрема</w:t>
      </w:r>
      <w:r>
        <w:rPr>
          <w:spacing w:val="-17"/>
        </w:rPr>
        <w:t xml:space="preserve"> </w:t>
      </w:r>
      <w:r>
        <w:t>відвідування</w:t>
      </w:r>
      <w:r>
        <w:rPr>
          <w:spacing w:val="-18"/>
        </w:rPr>
        <w:t xml:space="preserve"> </w:t>
      </w:r>
      <w:r>
        <w:t>аудиторних</w:t>
      </w:r>
      <w:r>
        <w:rPr>
          <w:spacing w:val="-17"/>
        </w:rPr>
        <w:t xml:space="preserve"> </w:t>
      </w:r>
      <w:r>
        <w:t>занять,</w:t>
      </w:r>
      <w:r>
        <w:rPr>
          <w:spacing w:val="-18"/>
        </w:rPr>
        <w:t xml:space="preserve"> </w:t>
      </w:r>
      <w:r>
        <w:t xml:space="preserve">дотримання графіків і </w:t>
      </w:r>
      <w:proofErr w:type="spellStart"/>
      <w:r>
        <w:t>дедлайнів</w:t>
      </w:r>
      <w:proofErr w:type="spellEnd"/>
      <w:r>
        <w:t xml:space="preserve"> навчального плану та програми, толерантне й шанобливе ставлення до всіх учасників освітнього процесу.</w:t>
      </w:r>
    </w:p>
    <w:p w:rsidR="0012517F" w:rsidRDefault="006F0A98">
      <w:pPr>
        <w:pStyle w:val="a3"/>
        <w:ind w:right="287"/>
      </w:pPr>
      <w:r>
        <w:t>Проявами порушення морально-етичних принципів поведінки учасників освітнього процесу є списування, у тому числі через посередництво мобільного Інтернету, використання у власній праці чужих матеріалів без посилань, представлення як своїх здобутків матеріалів, узятих з Інтернету.</w:t>
      </w:r>
    </w:p>
    <w:p w:rsidR="0012517F" w:rsidRDefault="006F0A98">
      <w:pPr>
        <w:pStyle w:val="a3"/>
        <w:ind w:right="290"/>
      </w:pPr>
      <w:r>
        <w:t>Відпрацювання пропущених із поважної причини занять здійснюється здобувачем освіти або самостійно, або в ході індивідуальних занять згідно з графіком консультацій викладача,</w:t>
      </w:r>
      <w:r>
        <w:rPr>
          <w:spacing w:val="40"/>
        </w:rPr>
        <w:t xml:space="preserve"> </w:t>
      </w:r>
      <w:r>
        <w:t>або дистанційно.</w:t>
      </w:r>
    </w:p>
    <w:p w:rsidR="0012517F" w:rsidRDefault="006F0A98">
      <w:pPr>
        <w:pStyle w:val="a3"/>
        <w:ind w:right="288"/>
      </w:pPr>
      <w:r>
        <w:t xml:space="preserve">Роботи, які здаються із порушенням термінів без поважних причин, оцінюються на нижчу оцінку (75% від можливої максимальної кількості балів за вид діяльності). Перескладання модулів відбувається з дозволу адміністрації </w:t>
      </w:r>
      <w:r>
        <w:rPr>
          <w:spacing w:val="-2"/>
        </w:rPr>
        <w:t>коледжу.</w:t>
      </w:r>
    </w:p>
    <w:p w:rsidR="0012517F" w:rsidRDefault="006F0A98">
      <w:pPr>
        <w:pStyle w:val="1"/>
        <w:numPr>
          <w:ilvl w:val="0"/>
          <w:numId w:val="1"/>
        </w:numPr>
        <w:tabs>
          <w:tab w:val="left" w:pos="4456"/>
        </w:tabs>
        <w:spacing w:before="319"/>
        <w:ind w:left="4456" w:hanging="279"/>
        <w:jc w:val="left"/>
      </w:pPr>
      <w:r>
        <w:t xml:space="preserve">КРИТЕРІЇ </w:t>
      </w:r>
      <w:r>
        <w:rPr>
          <w:spacing w:val="-2"/>
        </w:rPr>
        <w:t>ОЦІНЮВАННЯ</w:t>
      </w:r>
    </w:p>
    <w:p w:rsidR="0012517F" w:rsidRDefault="0012517F">
      <w:pPr>
        <w:pStyle w:val="a3"/>
        <w:spacing w:before="119"/>
        <w:ind w:left="0" w:firstLine="0"/>
        <w:jc w:val="left"/>
        <w:rPr>
          <w:b/>
        </w:rPr>
      </w:pPr>
    </w:p>
    <w:p w:rsidR="0012517F" w:rsidRDefault="006F0A98">
      <w:pPr>
        <w:pStyle w:val="a3"/>
        <w:spacing w:line="259" w:lineRule="auto"/>
        <w:ind w:right="288"/>
      </w:pPr>
      <w:r>
        <w:t>Оцінювання навчальних досягнень Оцінювання навчальних досягнень здобувачів</w:t>
      </w:r>
      <w:r>
        <w:rPr>
          <w:spacing w:val="16"/>
        </w:rPr>
        <w:t xml:space="preserve"> </w:t>
      </w:r>
      <w:r>
        <w:t>освіти</w:t>
      </w:r>
      <w:r>
        <w:rPr>
          <w:spacing w:val="21"/>
        </w:rPr>
        <w:t xml:space="preserve"> </w:t>
      </w:r>
      <w:r>
        <w:t>на</w:t>
      </w:r>
      <w:r>
        <w:rPr>
          <w:spacing w:val="18"/>
        </w:rPr>
        <w:t xml:space="preserve"> </w:t>
      </w:r>
      <w:r>
        <w:t>заняттях</w:t>
      </w:r>
      <w:r>
        <w:rPr>
          <w:spacing w:val="21"/>
        </w:rPr>
        <w:t xml:space="preserve"> </w:t>
      </w:r>
      <w:r>
        <w:t>фізичної</w:t>
      </w:r>
      <w:r>
        <w:rPr>
          <w:spacing w:val="17"/>
        </w:rPr>
        <w:t xml:space="preserve"> </w:t>
      </w:r>
      <w:r>
        <w:t>культури</w:t>
      </w:r>
      <w:r>
        <w:rPr>
          <w:spacing w:val="19"/>
        </w:rPr>
        <w:t xml:space="preserve"> </w:t>
      </w:r>
      <w:r>
        <w:t>може</w:t>
      </w:r>
      <w:r>
        <w:rPr>
          <w:spacing w:val="18"/>
        </w:rPr>
        <w:t xml:space="preserve"> </w:t>
      </w:r>
      <w:r>
        <w:t>здійснюватися</w:t>
      </w:r>
      <w:r>
        <w:rPr>
          <w:spacing w:val="19"/>
        </w:rPr>
        <w:t xml:space="preserve"> </w:t>
      </w:r>
      <w:r>
        <w:t>за</w:t>
      </w:r>
      <w:r>
        <w:rPr>
          <w:spacing w:val="18"/>
        </w:rPr>
        <w:t xml:space="preserve"> </w:t>
      </w:r>
      <w:r>
        <w:rPr>
          <w:spacing w:val="-2"/>
        </w:rPr>
        <w:t>такими</w:t>
      </w:r>
    </w:p>
    <w:p w:rsidR="0012517F" w:rsidRDefault="0012517F">
      <w:pPr>
        <w:pStyle w:val="a3"/>
        <w:spacing w:line="259" w:lineRule="auto"/>
        <w:sectPr w:rsidR="0012517F">
          <w:pgSz w:w="11910" w:h="16840"/>
          <w:pgMar w:top="1040" w:right="708" w:bottom="280" w:left="283" w:header="710" w:footer="0" w:gutter="0"/>
          <w:cols w:space="720"/>
        </w:sectPr>
      </w:pPr>
    </w:p>
    <w:p w:rsidR="0012517F" w:rsidRDefault="006F0A98">
      <w:pPr>
        <w:pStyle w:val="a3"/>
        <w:spacing w:before="161"/>
        <w:ind w:firstLine="0"/>
      </w:pPr>
      <w:r>
        <w:lastRenderedPageBreak/>
        <w:t>видами</w:t>
      </w:r>
      <w:r>
        <w:rPr>
          <w:spacing w:val="-5"/>
        </w:rPr>
        <w:t xml:space="preserve"> </w:t>
      </w:r>
      <w:r>
        <w:rPr>
          <w:spacing w:val="-2"/>
        </w:rPr>
        <w:t>діяльності:</w:t>
      </w:r>
    </w:p>
    <w:p w:rsidR="0012517F" w:rsidRDefault="006F0A98">
      <w:pPr>
        <w:pStyle w:val="a4"/>
        <w:numPr>
          <w:ilvl w:val="0"/>
          <w:numId w:val="7"/>
        </w:numPr>
        <w:tabs>
          <w:tab w:val="left" w:pos="1837"/>
        </w:tabs>
        <w:spacing w:before="26"/>
        <w:ind w:left="1837" w:hanging="279"/>
        <w:jc w:val="both"/>
        <w:rPr>
          <w:sz w:val="28"/>
        </w:rPr>
      </w:pPr>
      <w:r>
        <w:rPr>
          <w:sz w:val="28"/>
        </w:rPr>
        <w:t>Засвоєння</w:t>
      </w:r>
      <w:r>
        <w:rPr>
          <w:spacing w:val="-9"/>
          <w:sz w:val="28"/>
        </w:rPr>
        <w:t xml:space="preserve"> </w:t>
      </w:r>
      <w:r>
        <w:rPr>
          <w:sz w:val="28"/>
        </w:rPr>
        <w:t>техніки</w:t>
      </w:r>
      <w:r>
        <w:rPr>
          <w:spacing w:val="-8"/>
          <w:sz w:val="28"/>
        </w:rPr>
        <w:t xml:space="preserve"> </w:t>
      </w:r>
      <w:r>
        <w:rPr>
          <w:sz w:val="28"/>
        </w:rPr>
        <w:t>виконання</w:t>
      </w:r>
      <w:r>
        <w:rPr>
          <w:spacing w:val="-8"/>
          <w:sz w:val="28"/>
        </w:rPr>
        <w:t xml:space="preserve"> </w:t>
      </w:r>
      <w:r>
        <w:rPr>
          <w:sz w:val="28"/>
        </w:rPr>
        <w:t>фізичної</w:t>
      </w:r>
      <w:r>
        <w:rPr>
          <w:spacing w:val="-7"/>
          <w:sz w:val="28"/>
        </w:rPr>
        <w:t xml:space="preserve"> </w:t>
      </w:r>
      <w:r>
        <w:rPr>
          <w:spacing w:val="-2"/>
          <w:sz w:val="28"/>
        </w:rPr>
        <w:t>вправи.</w:t>
      </w:r>
    </w:p>
    <w:p w:rsidR="0012517F" w:rsidRDefault="006F0A98">
      <w:pPr>
        <w:pStyle w:val="a4"/>
        <w:numPr>
          <w:ilvl w:val="0"/>
          <w:numId w:val="7"/>
        </w:numPr>
        <w:tabs>
          <w:tab w:val="left" w:pos="1850"/>
        </w:tabs>
        <w:spacing w:before="26" w:line="256" w:lineRule="auto"/>
        <w:ind w:left="849" w:right="292" w:firstLine="708"/>
        <w:jc w:val="both"/>
        <w:rPr>
          <w:sz w:val="28"/>
        </w:rPr>
      </w:pPr>
      <w:r>
        <w:rPr>
          <w:sz w:val="28"/>
        </w:rPr>
        <w:t xml:space="preserve">Виконання навчального нормативу (з урахуванням динаміки особистого </w:t>
      </w:r>
      <w:r>
        <w:rPr>
          <w:spacing w:val="-2"/>
          <w:sz w:val="28"/>
        </w:rPr>
        <w:t>результату).</w:t>
      </w:r>
    </w:p>
    <w:p w:rsidR="0012517F" w:rsidRDefault="006F0A98">
      <w:pPr>
        <w:pStyle w:val="a4"/>
        <w:numPr>
          <w:ilvl w:val="0"/>
          <w:numId w:val="7"/>
        </w:numPr>
        <w:tabs>
          <w:tab w:val="left" w:pos="1837"/>
        </w:tabs>
        <w:spacing w:before="5"/>
        <w:ind w:left="1837" w:hanging="279"/>
        <w:jc w:val="both"/>
        <w:rPr>
          <w:sz w:val="28"/>
        </w:rPr>
      </w:pPr>
      <w:r>
        <w:rPr>
          <w:sz w:val="28"/>
        </w:rPr>
        <w:t>Виконання</w:t>
      </w:r>
      <w:r>
        <w:rPr>
          <w:spacing w:val="-11"/>
          <w:sz w:val="28"/>
        </w:rPr>
        <w:t xml:space="preserve"> </w:t>
      </w:r>
      <w:r>
        <w:rPr>
          <w:sz w:val="28"/>
        </w:rPr>
        <w:t>навчальних</w:t>
      </w:r>
      <w:r>
        <w:rPr>
          <w:spacing w:val="-4"/>
          <w:sz w:val="28"/>
        </w:rPr>
        <w:t xml:space="preserve"> </w:t>
      </w:r>
      <w:r>
        <w:rPr>
          <w:sz w:val="28"/>
        </w:rPr>
        <w:t>завдань</w:t>
      </w:r>
      <w:r>
        <w:rPr>
          <w:spacing w:val="-7"/>
          <w:sz w:val="28"/>
        </w:rPr>
        <w:t xml:space="preserve"> </w:t>
      </w:r>
      <w:r>
        <w:rPr>
          <w:sz w:val="28"/>
        </w:rPr>
        <w:t>під</w:t>
      </w:r>
      <w:r>
        <w:rPr>
          <w:spacing w:val="-2"/>
          <w:sz w:val="28"/>
        </w:rPr>
        <w:t xml:space="preserve"> </w:t>
      </w:r>
      <w:r>
        <w:rPr>
          <w:sz w:val="28"/>
        </w:rPr>
        <w:t>час</w:t>
      </w:r>
      <w:r>
        <w:rPr>
          <w:spacing w:val="-5"/>
          <w:sz w:val="28"/>
        </w:rPr>
        <w:t xml:space="preserve"> </w:t>
      </w:r>
      <w:r>
        <w:rPr>
          <w:sz w:val="28"/>
        </w:rPr>
        <w:t>проведення</w:t>
      </w:r>
      <w:r>
        <w:rPr>
          <w:spacing w:val="-5"/>
          <w:sz w:val="28"/>
        </w:rPr>
        <w:t xml:space="preserve"> </w:t>
      </w:r>
      <w:r>
        <w:rPr>
          <w:spacing w:val="-2"/>
          <w:sz w:val="28"/>
        </w:rPr>
        <w:t>уроку.</w:t>
      </w:r>
    </w:p>
    <w:p w:rsidR="0012517F" w:rsidRDefault="006F0A98">
      <w:pPr>
        <w:pStyle w:val="a4"/>
        <w:numPr>
          <w:ilvl w:val="0"/>
          <w:numId w:val="7"/>
        </w:numPr>
        <w:tabs>
          <w:tab w:val="left" w:pos="1852"/>
        </w:tabs>
        <w:spacing w:before="26" w:line="259" w:lineRule="auto"/>
        <w:ind w:left="849" w:right="292" w:firstLine="708"/>
        <w:jc w:val="both"/>
        <w:rPr>
          <w:sz w:val="28"/>
        </w:rPr>
      </w:pPr>
      <w:r>
        <w:rPr>
          <w:sz w:val="28"/>
        </w:rPr>
        <w:t xml:space="preserve">Засвоєння </w:t>
      </w:r>
      <w:proofErr w:type="spellStart"/>
      <w:r>
        <w:rPr>
          <w:sz w:val="28"/>
        </w:rPr>
        <w:t>теоретико-методичних</w:t>
      </w:r>
      <w:proofErr w:type="spellEnd"/>
      <w:r>
        <w:rPr>
          <w:sz w:val="28"/>
        </w:rPr>
        <w:t xml:space="preserve"> знань. При цьому оцінка за виконання нормативу не є домінуючою під час здійснення тематичного, семестрового чи річного оцінювання.</w:t>
      </w:r>
    </w:p>
    <w:p w:rsidR="0012517F" w:rsidRDefault="006F0A98">
      <w:pPr>
        <w:pStyle w:val="a3"/>
        <w:spacing w:line="259" w:lineRule="auto"/>
        <w:ind w:right="289"/>
      </w:pPr>
      <w:r>
        <w:t>Для оцінювання розвитку фізичних якостей використовуються навчальні нормативи, які розроблено для кожного року вивчення. Контрольні навчальні нормативи є орієнтовними. Порядок їх проведення визначає вчитель відповідно до</w:t>
      </w:r>
      <w:r>
        <w:rPr>
          <w:spacing w:val="-18"/>
        </w:rPr>
        <w:t xml:space="preserve"> </w:t>
      </w:r>
      <w:r>
        <w:t>календарно-тематичного</w:t>
      </w:r>
      <w:r>
        <w:rPr>
          <w:spacing w:val="-16"/>
        </w:rPr>
        <w:t xml:space="preserve"> </w:t>
      </w:r>
      <w:r>
        <w:t>планування.</w:t>
      </w:r>
      <w:r>
        <w:rPr>
          <w:spacing w:val="-17"/>
        </w:rPr>
        <w:t xml:space="preserve"> </w:t>
      </w:r>
      <w:r>
        <w:t>При</w:t>
      </w:r>
      <w:r>
        <w:rPr>
          <w:spacing w:val="-16"/>
        </w:rPr>
        <w:t xml:space="preserve"> </w:t>
      </w:r>
      <w:r>
        <w:t>складанні</w:t>
      </w:r>
      <w:r>
        <w:rPr>
          <w:spacing w:val="-16"/>
        </w:rPr>
        <w:t xml:space="preserve"> </w:t>
      </w:r>
      <w:r>
        <w:t>навчального</w:t>
      </w:r>
      <w:r>
        <w:rPr>
          <w:spacing w:val="-16"/>
        </w:rPr>
        <w:t xml:space="preserve"> </w:t>
      </w:r>
      <w:r>
        <w:t>нормативу</w:t>
      </w:r>
      <w:r>
        <w:rPr>
          <w:spacing w:val="-18"/>
        </w:rPr>
        <w:t xml:space="preserve"> </w:t>
      </w:r>
      <w:r>
        <w:t>за його показником визначають рівень досягнень (початковий, середній, достатній, високий), а потім за технічними показниками виконання рухової дії та теоретичними знаннями виставляють оцінку в балах.</w:t>
      </w:r>
    </w:p>
    <w:p w:rsidR="0012517F" w:rsidRDefault="006F0A98">
      <w:pPr>
        <w:pStyle w:val="a3"/>
        <w:spacing w:line="259" w:lineRule="auto"/>
        <w:ind w:right="286"/>
      </w:pPr>
      <w:r>
        <w:t xml:space="preserve">Критерії оцінювання навчальних досягнень здобувачів освіти із фізичної культури затверджені наказом МОН України від 05.05.08 № 371. Оцінюючи навчальні нормативи з фізичної підготовленості, потрібно дотримуватись таких </w:t>
      </w:r>
      <w:r>
        <w:rPr>
          <w:spacing w:val="-2"/>
        </w:rPr>
        <w:t>вимог:</w:t>
      </w:r>
    </w:p>
    <w:p w:rsidR="0012517F" w:rsidRDefault="006F0A98">
      <w:pPr>
        <w:pStyle w:val="a4"/>
        <w:numPr>
          <w:ilvl w:val="0"/>
          <w:numId w:val="8"/>
        </w:numPr>
        <w:tabs>
          <w:tab w:val="left" w:pos="1912"/>
        </w:tabs>
        <w:spacing w:line="259" w:lineRule="auto"/>
        <w:ind w:right="285" w:firstLine="708"/>
        <w:jc w:val="both"/>
        <w:rPr>
          <w:sz w:val="28"/>
        </w:rPr>
      </w:pPr>
      <w:r>
        <w:rPr>
          <w:sz w:val="28"/>
        </w:rPr>
        <w:t>Навчальні нормативи складають Здобувачі освіти основної медичної групи, які на момент прийняття нормативу не скаржаться на погане самопочуття та стан здоров’я.</w:t>
      </w:r>
    </w:p>
    <w:p w:rsidR="0012517F" w:rsidRDefault="006F0A98">
      <w:pPr>
        <w:pStyle w:val="a4"/>
        <w:numPr>
          <w:ilvl w:val="0"/>
          <w:numId w:val="8"/>
        </w:numPr>
        <w:tabs>
          <w:tab w:val="left" w:pos="1821"/>
        </w:tabs>
        <w:spacing w:line="259" w:lineRule="auto"/>
        <w:ind w:right="289" w:firstLine="708"/>
        <w:jc w:val="both"/>
        <w:rPr>
          <w:sz w:val="28"/>
        </w:rPr>
      </w:pPr>
      <w:r>
        <w:rPr>
          <w:sz w:val="28"/>
        </w:rPr>
        <w:t>Кожній</w:t>
      </w:r>
      <w:r>
        <w:rPr>
          <w:spacing w:val="-18"/>
          <w:sz w:val="28"/>
        </w:rPr>
        <w:t xml:space="preserve"> </w:t>
      </w:r>
      <w:r>
        <w:rPr>
          <w:sz w:val="28"/>
        </w:rPr>
        <w:t>заліковій</w:t>
      </w:r>
      <w:r>
        <w:rPr>
          <w:spacing w:val="-17"/>
          <w:sz w:val="28"/>
        </w:rPr>
        <w:t xml:space="preserve"> </w:t>
      </w:r>
      <w:r>
        <w:rPr>
          <w:sz w:val="28"/>
        </w:rPr>
        <w:t>вправі</w:t>
      </w:r>
      <w:r>
        <w:rPr>
          <w:spacing w:val="-18"/>
          <w:sz w:val="28"/>
        </w:rPr>
        <w:t xml:space="preserve"> </w:t>
      </w:r>
      <w:r>
        <w:rPr>
          <w:sz w:val="28"/>
        </w:rPr>
        <w:t>передує</w:t>
      </w:r>
      <w:r>
        <w:rPr>
          <w:spacing w:val="-17"/>
          <w:sz w:val="28"/>
        </w:rPr>
        <w:t xml:space="preserve"> </w:t>
      </w:r>
      <w:r>
        <w:rPr>
          <w:sz w:val="28"/>
        </w:rPr>
        <w:t>спеціальна</w:t>
      </w:r>
      <w:r>
        <w:rPr>
          <w:spacing w:val="-17"/>
          <w:sz w:val="28"/>
        </w:rPr>
        <w:t xml:space="preserve"> </w:t>
      </w:r>
      <w:r>
        <w:rPr>
          <w:sz w:val="28"/>
        </w:rPr>
        <w:t>фізична</w:t>
      </w:r>
      <w:r>
        <w:rPr>
          <w:spacing w:val="-18"/>
          <w:sz w:val="28"/>
        </w:rPr>
        <w:t xml:space="preserve"> </w:t>
      </w:r>
      <w:r>
        <w:rPr>
          <w:sz w:val="28"/>
        </w:rPr>
        <w:t>підготовка</w:t>
      </w:r>
      <w:r>
        <w:rPr>
          <w:spacing w:val="-17"/>
          <w:sz w:val="28"/>
        </w:rPr>
        <w:t xml:space="preserve"> </w:t>
      </w:r>
      <w:r>
        <w:rPr>
          <w:sz w:val="28"/>
        </w:rPr>
        <w:t>(не</w:t>
      </w:r>
      <w:r>
        <w:rPr>
          <w:spacing w:val="-18"/>
          <w:sz w:val="28"/>
        </w:rPr>
        <w:t xml:space="preserve"> </w:t>
      </w:r>
      <w:r>
        <w:rPr>
          <w:sz w:val="28"/>
        </w:rPr>
        <w:t>менше як на двох заняттях).</w:t>
      </w:r>
    </w:p>
    <w:p w:rsidR="0012517F" w:rsidRDefault="006F0A98">
      <w:pPr>
        <w:pStyle w:val="a4"/>
        <w:numPr>
          <w:ilvl w:val="0"/>
          <w:numId w:val="8"/>
        </w:numPr>
        <w:tabs>
          <w:tab w:val="left" w:pos="1881"/>
        </w:tabs>
        <w:spacing w:line="259" w:lineRule="auto"/>
        <w:ind w:right="281" w:firstLine="708"/>
        <w:jc w:val="both"/>
        <w:rPr>
          <w:sz w:val="28"/>
        </w:rPr>
      </w:pPr>
      <w:r>
        <w:rPr>
          <w:sz w:val="28"/>
        </w:rPr>
        <w:t>Перед складанням нормативу вчитель проводить розминку, а після — відновлювальні вправи.</w:t>
      </w:r>
    </w:p>
    <w:p w:rsidR="0012517F" w:rsidRDefault="006F0A98">
      <w:pPr>
        <w:pStyle w:val="a4"/>
        <w:numPr>
          <w:ilvl w:val="0"/>
          <w:numId w:val="8"/>
        </w:numPr>
        <w:tabs>
          <w:tab w:val="left" w:pos="2040"/>
        </w:tabs>
        <w:spacing w:line="259" w:lineRule="auto"/>
        <w:ind w:right="287" w:firstLine="708"/>
        <w:jc w:val="both"/>
        <w:rPr>
          <w:sz w:val="28"/>
        </w:rPr>
      </w:pPr>
      <w:r>
        <w:rPr>
          <w:sz w:val="28"/>
        </w:rPr>
        <w:t>Здобувачі освіти мають можливість перескласти норматив на визначеному вчителем занятті.</w:t>
      </w:r>
    </w:p>
    <w:p w:rsidR="0012517F" w:rsidRDefault="006F0A98">
      <w:pPr>
        <w:pStyle w:val="a4"/>
        <w:numPr>
          <w:ilvl w:val="0"/>
          <w:numId w:val="8"/>
        </w:numPr>
        <w:tabs>
          <w:tab w:val="left" w:pos="1925"/>
        </w:tabs>
        <w:spacing w:line="259" w:lineRule="auto"/>
        <w:ind w:right="281" w:firstLine="708"/>
        <w:jc w:val="both"/>
        <w:rPr>
          <w:sz w:val="28"/>
        </w:rPr>
      </w:pPr>
      <w:r>
        <w:rPr>
          <w:sz w:val="28"/>
        </w:rPr>
        <w:t>Викладач зобов’язаний забезпечити безумовне дотримання правил і виконання вимог щодо безпеки під час здачі нормативів. При оцінюванні навчальних досягнень з фізичної культури також враховуються: особисті досягнення школярів протягом навчального року; ступінь активності здобувачів освіти на заняттях; залучення здобувачів освіти до занять фізичною культурою в позаурочний</w:t>
      </w:r>
      <w:r>
        <w:rPr>
          <w:spacing w:val="-18"/>
          <w:sz w:val="28"/>
        </w:rPr>
        <w:t xml:space="preserve"> </w:t>
      </w:r>
      <w:r>
        <w:rPr>
          <w:sz w:val="28"/>
        </w:rPr>
        <w:t>час;</w:t>
      </w:r>
      <w:r>
        <w:rPr>
          <w:spacing w:val="-17"/>
          <w:sz w:val="28"/>
        </w:rPr>
        <w:t xml:space="preserve"> </w:t>
      </w:r>
      <w:r>
        <w:rPr>
          <w:sz w:val="28"/>
        </w:rPr>
        <w:t>участь</w:t>
      </w:r>
      <w:r>
        <w:rPr>
          <w:spacing w:val="-17"/>
          <w:sz w:val="28"/>
        </w:rPr>
        <w:t xml:space="preserve"> </w:t>
      </w:r>
      <w:r>
        <w:rPr>
          <w:sz w:val="28"/>
        </w:rPr>
        <w:t>у</w:t>
      </w:r>
      <w:r>
        <w:rPr>
          <w:spacing w:val="-18"/>
          <w:sz w:val="28"/>
        </w:rPr>
        <w:t xml:space="preserve"> </w:t>
      </w:r>
      <w:r>
        <w:rPr>
          <w:sz w:val="28"/>
        </w:rPr>
        <w:t>спортивних</w:t>
      </w:r>
      <w:r>
        <w:rPr>
          <w:spacing w:val="-16"/>
          <w:sz w:val="28"/>
        </w:rPr>
        <w:t xml:space="preserve"> </w:t>
      </w:r>
      <w:r>
        <w:rPr>
          <w:sz w:val="28"/>
        </w:rPr>
        <w:t>змаганнях</w:t>
      </w:r>
      <w:r>
        <w:rPr>
          <w:spacing w:val="-16"/>
          <w:sz w:val="28"/>
        </w:rPr>
        <w:t xml:space="preserve"> </w:t>
      </w:r>
      <w:r>
        <w:rPr>
          <w:sz w:val="28"/>
        </w:rPr>
        <w:t>усіх</w:t>
      </w:r>
      <w:r>
        <w:rPr>
          <w:spacing w:val="-16"/>
          <w:sz w:val="28"/>
        </w:rPr>
        <w:t xml:space="preserve"> </w:t>
      </w:r>
      <w:r>
        <w:rPr>
          <w:sz w:val="28"/>
        </w:rPr>
        <w:t>рівнів.</w:t>
      </w:r>
      <w:r>
        <w:rPr>
          <w:spacing w:val="-18"/>
          <w:sz w:val="28"/>
        </w:rPr>
        <w:t xml:space="preserve"> </w:t>
      </w:r>
      <w:r>
        <w:rPr>
          <w:sz w:val="28"/>
        </w:rPr>
        <w:t>На</w:t>
      </w:r>
      <w:r>
        <w:rPr>
          <w:spacing w:val="-17"/>
          <w:sz w:val="28"/>
        </w:rPr>
        <w:t xml:space="preserve"> </w:t>
      </w:r>
      <w:r>
        <w:rPr>
          <w:sz w:val="28"/>
        </w:rPr>
        <w:t>основі</w:t>
      </w:r>
      <w:r>
        <w:rPr>
          <w:spacing w:val="-16"/>
          <w:sz w:val="28"/>
        </w:rPr>
        <w:t xml:space="preserve"> </w:t>
      </w:r>
      <w:r>
        <w:rPr>
          <w:sz w:val="28"/>
        </w:rPr>
        <w:t>зазначених показників</w:t>
      </w:r>
      <w:r>
        <w:rPr>
          <w:spacing w:val="40"/>
          <w:sz w:val="28"/>
        </w:rPr>
        <w:t xml:space="preserve"> </w:t>
      </w:r>
      <w:r>
        <w:rPr>
          <w:sz w:val="28"/>
        </w:rPr>
        <w:t>викладачі</w:t>
      </w:r>
      <w:r>
        <w:rPr>
          <w:spacing w:val="40"/>
          <w:sz w:val="28"/>
        </w:rPr>
        <w:t xml:space="preserve"> </w:t>
      </w:r>
      <w:r>
        <w:rPr>
          <w:sz w:val="28"/>
        </w:rPr>
        <w:t>можуть</w:t>
      </w:r>
      <w:r>
        <w:rPr>
          <w:spacing w:val="40"/>
          <w:sz w:val="28"/>
        </w:rPr>
        <w:t xml:space="preserve"> </w:t>
      </w:r>
      <w:r>
        <w:rPr>
          <w:sz w:val="28"/>
        </w:rPr>
        <w:t>застосовувати</w:t>
      </w:r>
      <w:r>
        <w:rPr>
          <w:spacing w:val="40"/>
          <w:sz w:val="28"/>
        </w:rPr>
        <w:t xml:space="preserve"> </w:t>
      </w:r>
      <w:r>
        <w:rPr>
          <w:sz w:val="28"/>
        </w:rPr>
        <w:t>різноманітні</w:t>
      </w:r>
      <w:r>
        <w:rPr>
          <w:spacing w:val="40"/>
          <w:sz w:val="28"/>
        </w:rPr>
        <w:t xml:space="preserve"> </w:t>
      </w:r>
      <w:r>
        <w:rPr>
          <w:sz w:val="28"/>
        </w:rPr>
        <w:t>системи</w:t>
      </w:r>
      <w:r>
        <w:rPr>
          <w:spacing w:val="40"/>
          <w:sz w:val="28"/>
        </w:rPr>
        <w:t xml:space="preserve"> </w:t>
      </w:r>
      <w:r>
        <w:rPr>
          <w:sz w:val="28"/>
        </w:rPr>
        <w:t>нарахування</w:t>
      </w:r>
    </w:p>
    <w:p w:rsidR="0012517F" w:rsidRDefault="006F0A98">
      <w:pPr>
        <w:pStyle w:val="a3"/>
        <w:spacing w:line="259" w:lineRule="auto"/>
        <w:ind w:right="282" w:firstLine="0"/>
      </w:pPr>
      <w:r>
        <w:t>«</w:t>
      </w:r>
      <w:proofErr w:type="spellStart"/>
      <w:r>
        <w:t>бонусних</w:t>
      </w:r>
      <w:proofErr w:type="spellEnd"/>
      <w:r>
        <w:t>»</w:t>
      </w:r>
      <w:r>
        <w:rPr>
          <w:spacing w:val="-10"/>
        </w:rPr>
        <w:t xml:space="preserve"> </w:t>
      </w:r>
      <w:r>
        <w:t>балів.</w:t>
      </w:r>
      <w:r>
        <w:rPr>
          <w:spacing w:val="-10"/>
        </w:rPr>
        <w:t xml:space="preserve"> </w:t>
      </w:r>
      <w:r>
        <w:t>Наприклад,</w:t>
      </w:r>
      <w:r>
        <w:rPr>
          <w:spacing w:val="-10"/>
        </w:rPr>
        <w:t xml:space="preserve"> </w:t>
      </w:r>
      <w:r>
        <w:t>якщо</w:t>
      </w:r>
      <w:r>
        <w:rPr>
          <w:spacing w:val="-8"/>
        </w:rPr>
        <w:t xml:space="preserve"> </w:t>
      </w:r>
      <w:r>
        <w:t>учень</w:t>
      </w:r>
      <w:r>
        <w:rPr>
          <w:spacing w:val="-10"/>
        </w:rPr>
        <w:t xml:space="preserve"> </w:t>
      </w:r>
      <w:r>
        <w:t>(учениця)</w:t>
      </w:r>
      <w:r>
        <w:rPr>
          <w:spacing w:val="-9"/>
        </w:rPr>
        <w:t xml:space="preserve"> </w:t>
      </w:r>
      <w:proofErr w:type="spellStart"/>
      <w:r>
        <w:t>викона</w:t>
      </w:r>
      <w:proofErr w:type="spellEnd"/>
      <w:r>
        <w:t>(в/</w:t>
      </w:r>
      <w:proofErr w:type="spellStart"/>
      <w:r>
        <w:t>ла</w:t>
      </w:r>
      <w:proofErr w:type="spellEnd"/>
      <w:r>
        <w:t>)</w:t>
      </w:r>
      <w:r>
        <w:rPr>
          <w:spacing w:val="-9"/>
        </w:rPr>
        <w:t xml:space="preserve"> </w:t>
      </w:r>
      <w:r>
        <w:t>залікову</w:t>
      </w:r>
      <w:r>
        <w:rPr>
          <w:spacing w:val="-13"/>
        </w:rPr>
        <w:t xml:space="preserve"> </w:t>
      </w:r>
      <w:r>
        <w:t xml:space="preserve">вправу на певний рівень, але при цьому його (її) особистий результат виконання цієї вправи поліпшився порівняно з попереднім показником, Викладач може виставити оцінку на 1–2 бали вищу за ту, яка передбачається навчальними </w:t>
      </w:r>
      <w:r>
        <w:rPr>
          <w:spacing w:val="-2"/>
        </w:rPr>
        <w:t>нормативами</w:t>
      </w:r>
    </w:p>
    <w:p w:rsidR="0012517F" w:rsidRDefault="0012517F">
      <w:pPr>
        <w:pStyle w:val="a3"/>
        <w:spacing w:line="259" w:lineRule="auto"/>
        <w:sectPr w:rsidR="0012517F">
          <w:pgSz w:w="11910" w:h="16840"/>
          <w:pgMar w:top="1040" w:right="708" w:bottom="280" w:left="283" w:header="710" w:footer="0" w:gutter="0"/>
          <w:cols w:space="720"/>
        </w:sectPr>
      </w:pPr>
    </w:p>
    <w:p w:rsidR="0012517F" w:rsidRDefault="0012517F">
      <w:pPr>
        <w:pStyle w:val="a3"/>
        <w:spacing w:before="9"/>
        <w:ind w:left="0" w:firstLine="0"/>
        <w:jc w:val="left"/>
        <w:rPr>
          <w:sz w:val="14"/>
        </w:rPr>
      </w:pPr>
    </w:p>
    <w:tbl>
      <w:tblPr>
        <w:tblW w:w="0" w:type="auto"/>
        <w:tblInd w:w="38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1356"/>
        <w:gridCol w:w="1172"/>
        <w:gridCol w:w="1296"/>
      </w:tblGrid>
      <w:tr w:rsidR="0012517F">
        <w:trPr>
          <w:trHeight w:val="981"/>
        </w:trPr>
        <w:tc>
          <w:tcPr>
            <w:tcW w:w="2528" w:type="dxa"/>
            <w:gridSpan w:val="2"/>
          </w:tcPr>
          <w:p w:rsidR="0012517F" w:rsidRDefault="006F0A98">
            <w:pPr>
              <w:pStyle w:val="TableParagraph"/>
              <w:spacing w:line="278" w:lineRule="auto"/>
              <w:ind w:left="107" w:right="416"/>
              <w:rPr>
                <w:b/>
              </w:rPr>
            </w:pPr>
            <w:r>
              <w:rPr>
                <w:b/>
              </w:rPr>
              <w:t xml:space="preserve">Розподіл балів, що </w:t>
            </w:r>
            <w:r>
              <w:rPr>
                <w:b/>
                <w:spacing w:val="-4"/>
              </w:rPr>
              <w:t>отримують</w:t>
            </w:r>
            <w:r>
              <w:rPr>
                <w:b/>
                <w:spacing w:val="-10"/>
              </w:rPr>
              <w:t xml:space="preserve"> </w:t>
            </w:r>
            <w:r>
              <w:rPr>
                <w:b/>
                <w:spacing w:val="-4"/>
              </w:rPr>
              <w:t>студенти</w:t>
            </w:r>
          </w:p>
        </w:tc>
        <w:tc>
          <w:tcPr>
            <w:tcW w:w="1296" w:type="dxa"/>
          </w:tcPr>
          <w:p w:rsidR="0012517F" w:rsidRDefault="006F0A98">
            <w:pPr>
              <w:pStyle w:val="TableParagraph"/>
              <w:spacing w:line="251" w:lineRule="exact"/>
              <w:ind w:left="13"/>
              <w:jc w:val="center"/>
              <w:rPr>
                <w:b/>
              </w:rPr>
            </w:pPr>
            <w:r>
              <w:rPr>
                <w:b/>
                <w:spacing w:val="-2"/>
              </w:rPr>
              <w:t>Середній</w:t>
            </w:r>
          </w:p>
          <w:p w:rsidR="0012517F" w:rsidRDefault="006F0A98">
            <w:pPr>
              <w:pStyle w:val="TableParagraph"/>
              <w:spacing w:before="239"/>
              <w:ind w:left="13" w:right="6"/>
              <w:jc w:val="center"/>
              <w:rPr>
                <w:b/>
              </w:rPr>
            </w:pPr>
            <w:r>
              <w:rPr>
                <w:b/>
                <w:spacing w:val="-5"/>
              </w:rPr>
              <w:t>бал</w:t>
            </w:r>
          </w:p>
        </w:tc>
      </w:tr>
      <w:tr w:rsidR="0012517F">
        <w:trPr>
          <w:trHeight w:val="491"/>
        </w:trPr>
        <w:tc>
          <w:tcPr>
            <w:tcW w:w="1356" w:type="dxa"/>
          </w:tcPr>
          <w:p w:rsidR="0012517F" w:rsidRDefault="006F0A98">
            <w:pPr>
              <w:pStyle w:val="TableParagraph"/>
              <w:spacing w:line="249" w:lineRule="exact"/>
              <w:ind w:left="12" w:right="1"/>
              <w:jc w:val="center"/>
            </w:pPr>
            <w:r>
              <w:rPr>
                <w:spacing w:val="-4"/>
              </w:rPr>
              <w:t>Теми</w:t>
            </w:r>
            <w:r>
              <w:rPr>
                <w:spacing w:val="-8"/>
              </w:rPr>
              <w:t xml:space="preserve"> </w:t>
            </w:r>
            <w:r>
              <w:rPr>
                <w:spacing w:val="-7"/>
              </w:rPr>
              <w:t>ЗМ</w:t>
            </w:r>
          </w:p>
        </w:tc>
        <w:tc>
          <w:tcPr>
            <w:tcW w:w="1172" w:type="dxa"/>
          </w:tcPr>
          <w:p w:rsidR="0012517F" w:rsidRDefault="006F0A98">
            <w:pPr>
              <w:pStyle w:val="TableParagraph"/>
              <w:spacing w:line="249" w:lineRule="exact"/>
              <w:ind w:left="11"/>
              <w:jc w:val="center"/>
            </w:pPr>
            <w:r>
              <w:t>Т</w:t>
            </w:r>
            <w:r>
              <w:rPr>
                <w:spacing w:val="-8"/>
              </w:rPr>
              <w:t xml:space="preserve"> </w:t>
            </w:r>
            <w:r>
              <w:rPr>
                <w:spacing w:val="-5"/>
              </w:rPr>
              <w:t>1.9</w:t>
            </w:r>
          </w:p>
        </w:tc>
        <w:tc>
          <w:tcPr>
            <w:tcW w:w="1296" w:type="dxa"/>
            <w:vMerge w:val="restart"/>
          </w:tcPr>
          <w:p w:rsidR="0012517F" w:rsidRDefault="0012517F">
            <w:pPr>
              <w:pStyle w:val="TableParagraph"/>
              <w:spacing w:before="232"/>
            </w:pPr>
          </w:p>
          <w:p w:rsidR="0012517F" w:rsidRDefault="006F0A98">
            <w:pPr>
              <w:pStyle w:val="TableParagraph"/>
              <w:ind w:left="4"/>
              <w:jc w:val="center"/>
            </w:pPr>
            <w:r>
              <w:rPr>
                <w:spacing w:val="-6"/>
              </w:rPr>
              <w:t>1-</w:t>
            </w:r>
            <w:r>
              <w:rPr>
                <w:spacing w:val="-5"/>
              </w:rPr>
              <w:t>12</w:t>
            </w:r>
          </w:p>
        </w:tc>
      </w:tr>
      <w:tr w:rsidR="0012517F">
        <w:trPr>
          <w:trHeight w:val="491"/>
        </w:trPr>
        <w:tc>
          <w:tcPr>
            <w:tcW w:w="1356" w:type="dxa"/>
          </w:tcPr>
          <w:p w:rsidR="0012517F" w:rsidRDefault="006F0A98">
            <w:pPr>
              <w:pStyle w:val="TableParagraph"/>
              <w:spacing w:line="247" w:lineRule="exact"/>
              <w:ind w:left="12"/>
              <w:jc w:val="center"/>
            </w:pPr>
            <w:r>
              <w:rPr>
                <w:spacing w:val="-2"/>
              </w:rPr>
              <w:t>Тестування</w:t>
            </w:r>
          </w:p>
        </w:tc>
        <w:tc>
          <w:tcPr>
            <w:tcW w:w="1172" w:type="dxa"/>
          </w:tcPr>
          <w:p w:rsidR="0012517F" w:rsidRDefault="006F0A98">
            <w:pPr>
              <w:pStyle w:val="TableParagraph"/>
              <w:spacing w:line="247" w:lineRule="exact"/>
              <w:ind w:left="11" w:right="7"/>
              <w:jc w:val="center"/>
            </w:pPr>
            <w:r>
              <w:rPr>
                <w:spacing w:val="-6"/>
              </w:rPr>
              <w:t>1-</w:t>
            </w:r>
            <w:r>
              <w:rPr>
                <w:spacing w:val="-5"/>
              </w:rPr>
              <w:t>12</w:t>
            </w:r>
          </w:p>
        </w:tc>
        <w:tc>
          <w:tcPr>
            <w:tcW w:w="1296" w:type="dxa"/>
            <w:vMerge/>
            <w:tcBorders>
              <w:top w:val="nil"/>
            </w:tcBorders>
          </w:tcPr>
          <w:p w:rsidR="0012517F" w:rsidRDefault="0012517F">
            <w:pPr>
              <w:rPr>
                <w:sz w:val="2"/>
                <w:szCs w:val="2"/>
              </w:rPr>
            </w:pPr>
          </w:p>
        </w:tc>
      </w:tr>
      <w:tr w:rsidR="0012517F">
        <w:trPr>
          <w:trHeight w:val="1072"/>
        </w:trPr>
        <w:tc>
          <w:tcPr>
            <w:tcW w:w="1356" w:type="dxa"/>
          </w:tcPr>
          <w:p w:rsidR="0012517F" w:rsidRDefault="006F0A98">
            <w:pPr>
              <w:pStyle w:val="TableParagraph"/>
              <w:spacing w:line="276" w:lineRule="auto"/>
              <w:ind w:left="148" w:right="134" w:firstLine="43"/>
              <w:jc w:val="both"/>
            </w:pPr>
            <w:r>
              <w:rPr>
                <w:spacing w:val="-2"/>
              </w:rPr>
              <w:t xml:space="preserve">Складання </w:t>
            </w:r>
            <w:r>
              <w:rPr>
                <w:spacing w:val="-6"/>
              </w:rPr>
              <w:t xml:space="preserve">спортивних </w:t>
            </w:r>
            <w:r>
              <w:rPr>
                <w:spacing w:val="-2"/>
              </w:rPr>
              <w:t>нормативів</w:t>
            </w:r>
          </w:p>
        </w:tc>
        <w:tc>
          <w:tcPr>
            <w:tcW w:w="1172" w:type="dxa"/>
          </w:tcPr>
          <w:p w:rsidR="0012517F" w:rsidRDefault="006F0A98">
            <w:pPr>
              <w:pStyle w:val="TableParagraph"/>
              <w:spacing w:line="247" w:lineRule="exact"/>
              <w:ind w:left="11" w:right="7"/>
              <w:jc w:val="center"/>
            </w:pPr>
            <w:r>
              <w:rPr>
                <w:spacing w:val="-6"/>
              </w:rPr>
              <w:t>1-</w:t>
            </w:r>
            <w:r>
              <w:rPr>
                <w:spacing w:val="-5"/>
              </w:rPr>
              <w:t>12</w:t>
            </w:r>
          </w:p>
        </w:tc>
        <w:tc>
          <w:tcPr>
            <w:tcW w:w="1296" w:type="dxa"/>
            <w:vMerge/>
            <w:tcBorders>
              <w:top w:val="nil"/>
            </w:tcBorders>
          </w:tcPr>
          <w:p w:rsidR="0012517F" w:rsidRDefault="0012517F">
            <w:pPr>
              <w:rPr>
                <w:sz w:val="2"/>
                <w:szCs w:val="2"/>
              </w:rPr>
            </w:pPr>
          </w:p>
        </w:tc>
      </w:tr>
    </w:tbl>
    <w:p w:rsidR="0012517F" w:rsidRDefault="006F0A98">
      <w:pPr>
        <w:spacing w:before="92"/>
        <w:ind w:right="196"/>
        <w:jc w:val="center"/>
        <w:rPr>
          <w:b/>
          <w:sz w:val="24"/>
        </w:rPr>
      </w:pPr>
      <w:r>
        <w:rPr>
          <w:b/>
          <w:sz w:val="24"/>
        </w:rPr>
        <w:t>Орієнтовні</w:t>
      </w:r>
      <w:r>
        <w:rPr>
          <w:b/>
          <w:spacing w:val="-10"/>
          <w:sz w:val="24"/>
        </w:rPr>
        <w:t xml:space="preserve"> </w:t>
      </w:r>
      <w:r>
        <w:rPr>
          <w:b/>
          <w:sz w:val="24"/>
        </w:rPr>
        <w:t>навчальні</w:t>
      </w:r>
      <w:r>
        <w:rPr>
          <w:b/>
          <w:spacing w:val="-10"/>
          <w:sz w:val="24"/>
        </w:rPr>
        <w:t xml:space="preserve"> </w:t>
      </w:r>
      <w:r>
        <w:rPr>
          <w:b/>
          <w:sz w:val="24"/>
        </w:rPr>
        <w:t>нормативи</w:t>
      </w:r>
      <w:r>
        <w:rPr>
          <w:b/>
          <w:spacing w:val="-7"/>
          <w:sz w:val="24"/>
        </w:rPr>
        <w:t xml:space="preserve"> </w:t>
      </w:r>
      <w:r>
        <w:rPr>
          <w:b/>
          <w:sz w:val="24"/>
        </w:rPr>
        <w:t>для</w:t>
      </w:r>
      <w:r>
        <w:rPr>
          <w:b/>
          <w:spacing w:val="-7"/>
          <w:sz w:val="24"/>
        </w:rPr>
        <w:t xml:space="preserve"> </w:t>
      </w:r>
      <w:r>
        <w:rPr>
          <w:b/>
          <w:sz w:val="24"/>
        </w:rPr>
        <w:t>оцінки</w:t>
      </w:r>
      <w:r>
        <w:rPr>
          <w:b/>
          <w:spacing w:val="-10"/>
          <w:sz w:val="24"/>
        </w:rPr>
        <w:t xml:space="preserve"> </w:t>
      </w:r>
      <w:r>
        <w:rPr>
          <w:b/>
          <w:sz w:val="24"/>
        </w:rPr>
        <w:t>розвитку</w:t>
      </w:r>
      <w:r>
        <w:rPr>
          <w:b/>
          <w:spacing w:val="-6"/>
          <w:sz w:val="24"/>
        </w:rPr>
        <w:t xml:space="preserve"> </w:t>
      </w:r>
      <w:r>
        <w:rPr>
          <w:b/>
          <w:sz w:val="24"/>
        </w:rPr>
        <w:t>фізичних</w:t>
      </w:r>
      <w:r>
        <w:rPr>
          <w:b/>
          <w:spacing w:val="-6"/>
          <w:sz w:val="24"/>
        </w:rPr>
        <w:t xml:space="preserve"> </w:t>
      </w:r>
      <w:r>
        <w:rPr>
          <w:b/>
          <w:spacing w:val="-2"/>
          <w:sz w:val="24"/>
        </w:rPr>
        <w:t>якостей</w:t>
      </w:r>
    </w:p>
    <w:p w:rsidR="0012517F" w:rsidRDefault="0012517F">
      <w:pPr>
        <w:pStyle w:val="a3"/>
        <w:spacing w:before="11"/>
        <w:ind w:left="0" w:firstLine="0"/>
        <w:jc w:val="left"/>
        <w:rPr>
          <w:b/>
          <w:sz w:val="20"/>
        </w:rPr>
      </w:pPr>
    </w:p>
    <w:tbl>
      <w:tblPr>
        <w:tblW w:w="0" w:type="auto"/>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924"/>
        <w:gridCol w:w="1329"/>
        <w:gridCol w:w="1277"/>
        <w:gridCol w:w="1557"/>
        <w:gridCol w:w="1559"/>
        <w:gridCol w:w="1279"/>
        <w:gridCol w:w="1559"/>
      </w:tblGrid>
      <w:tr w:rsidR="0012517F">
        <w:trPr>
          <w:trHeight w:val="222"/>
        </w:trPr>
        <w:tc>
          <w:tcPr>
            <w:tcW w:w="924" w:type="dxa"/>
            <w:vMerge w:val="restart"/>
          </w:tcPr>
          <w:p w:rsidR="0012517F" w:rsidRDefault="0012517F">
            <w:pPr>
              <w:pStyle w:val="TableParagraph"/>
              <w:rPr>
                <w:b/>
                <w:sz w:val="18"/>
              </w:rPr>
            </w:pPr>
          </w:p>
          <w:p w:rsidR="0012517F" w:rsidRDefault="0012517F">
            <w:pPr>
              <w:pStyle w:val="TableParagraph"/>
              <w:spacing w:before="25"/>
              <w:rPr>
                <w:b/>
                <w:sz w:val="18"/>
              </w:rPr>
            </w:pPr>
          </w:p>
          <w:p w:rsidR="0012517F" w:rsidRDefault="00527BA6">
            <w:pPr>
              <w:pStyle w:val="TableParagraph"/>
              <w:spacing w:line="259" w:lineRule="auto"/>
              <w:ind w:left="115" w:right="98"/>
              <w:rPr>
                <w:sz w:val="18"/>
              </w:rPr>
            </w:pPr>
            <w:r>
              <w:rPr>
                <w:sz w:val="18"/>
                <w:lang w:val="ru-RU"/>
              </w:rPr>
              <w:t>2</w:t>
            </w:r>
            <w:r w:rsidR="006F0A98">
              <w:rPr>
                <w:sz w:val="18"/>
              </w:rPr>
              <w:t xml:space="preserve"> (6) рік </w:t>
            </w:r>
            <w:r w:rsidR="006F0A98">
              <w:rPr>
                <w:spacing w:val="-4"/>
                <w:sz w:val="18"/>
              </w:rPr>
              <w:t>вивчення</w:t>
            </w:r>
          </w:p>
        </w:tc>
        <w:tc>
          <w:tcPr>
            <w:tcW w:w="2606" w:type="dxa"/>
            <w:gridSpan w:val="2"/>
            <w:vMerge w:val="restart"/>
          </w:tcPr>
          <w:p w:rsidR="0012517F" w:rsidRDefault="0012517F">
            <w:pPr>
              <w:pStyle w:val="TableParagraph"/>
              <w:spacing w:before="11"/>
              <w:rPr>
                <w:b/>
                <w:sz w:val="18"/>
              </w:rPr>
            </w:pPr>
          </w:p>
          <w:p w:rsidR="0012517F" w:rsidRDefault="006F0A98">
            <w:pPr>
              <w:pStyle w:val="TableParagraph"/>
              <w:ind w:left="720"/>
              <w:rPr>
                <w:b/>
                <w:sz w:val="18"/>
              </w:rPr>
            </w:pPr>
            <w:r>
              <w:rPr>
                <w:b/>
                <w:sz w:val="18"/>
              </w:rPr>
              <w:t>Навчальні</w:t>
            </w:r>
            <w:r>
              <w:rPr>
                <w:b/>
                <w:spacing w:val="-9"/>
                <w:sz w:val="18"/>
              </w:rPr>
              <w:t xml:space="preserve"> </w:t>
            </w:r>
            <w:r>
              <w:rPr>
                <w:b/>
                <w:spacing w:val="-2"/>
                <w:sz w:val="18"/>
              </w:rPr>
              <w:t>нормативи</w:t>
            </w:r>
          </w:p>
        </w:tc>
        <w:tc>
          <w:tcPr>
            <w:tcW w:w="5954" w:type="dxa"/>
            <w:gridSpan w:val="4"/>
          </w:tcPr>
          <w:p w:rsidR="0012517F" w:rsidRDefault="006F0A98">
            <w:pPr>
              <w:pStyle w:val="TableParagraph"/>
              <w:spacing w:line="202" w:lineRule="exact"/>
              <w:ind w:left="2413"/>
              <w:rPr>
                <w:b/>
                <w:sz w:val="18"/>
              </w:rPr>
            </w:pPr>
            <w:r>
              <w:rPr>
                <w:b/>
                <w:sz w:val="18"/>
              </w:rPr>
              <w:t>Рівні</w:t>
            </w:r>
            <w:r>
              <w:rPr>
                <w:b/>
                <w:spacing w:val="-1"/>
                <w:sz w:val="18"/>
              </w:rPr>
              <w:t xml:space="preserve"> </w:t>
            </w:r>
            <w:r>
              <w:rPr>
                <w:b/>
                <w:spacing w:val="-2"/>
                <w:sz w:val="18"/>
              </w:rPr>
              <w:t>компетентності</w:t>
            </w:r>
          </w:p>
        </w:tc>
      </w:tr>
      <w:tr w:rsidR="0012517F">
        <w:trPr>
          <w:trHeight w:val="439"/>
        </w:trPr>
        <w:tc>
          <w:tcPr>
            <w:tcW w:w="924" w:type="dxa"/>
            <w:vMerge/>
            <w:tcBorders>
              <w:top w:val="nil"/>
            </w:tcBorders>
          </w:tcPr>
          <w:p w:rsidR="0012517F" w:rsidRDefault="0012517F">
            <w:pPr>
              <w:rPr>
                <w:sz w:val="2"/>
                <w:szCs w:val="2"/>
              </w:rPr>
            </w:pPr>
          </w:p>
        </w:tc>
        <w:tc>
          <w:tcPr>
            <w:tcW w:w="2606" w:type="dxa"/>
            <w:gridSpan w:val="2"/>
            <w:vMerge/>
            <w:tcBorders>
              <w:top w:val="nil"/>
            </w:tcBorders>
          </w:tcPr>
          <w:p w:rsidR="0012517F" w:rsidRDefault="0012517F">
            <w:pPr>
              <w:rPr>
                <w:sz w:val="2"/>
                <w:szCs w:val="2"/>
              </w:rPr>
            </w:pPr>
          </w:p>
        </w:tc>
        <w:tc>
          <w:tcPr>
            <w:tcW w:w="1557" w:type="dxa"/>
          </w:tcPr>
          <w:p w:rsidR="0012517F" w:rsidRDefault="006F0A98">
            <w:pPr>
              <w:pStyle w:val="TableParagraph"/>
              <w:spacing w:line="203" w:lineRule="exact"/>
              <w:ind w:left="694"/>
              <w:rPr>
                <w:b/>
                <w:sz w:val="18"/>
              </w:rPr>
            </w:pPr>
            <w:r>
              <w:rPr>
                <w:b/>
                <w:spacing w:val="-2"/>
                <w:sz w:val="18"/>
              </w:rPr>
              <w:t>Низький</w:t>
            </w:r>
          </w:p>
        </w:tc>
        <w:tc>
          <w:tcPr>
            <w:tcW w:w="1559" w:type="dxa"/>
          </w:tcPr>
          <w:p w:rsidR="0012517F" w:rsidRDefault="006F0A98">
            <w:pPr>
              <w:pStyle w:val="TableParagraph"/>
              <w:spacing w:line="203" w:lineRule="exact"/>
              <w:ind w:left="509" w:right="4"/>
              <w:jc w:val="center"/>
              <w:rPr>
                <w:b/>
                <w:sz w:val="18"/>
              </w:rPr>
            </w:pPr>
            <w:r>
              <w:rPr>
                <w:b/>
                <w:spacing w:val="-2"/>
                <w:sz w:val="18"/>
              </w:rPr>
              <w:t>середній</w:t>
            </w:r>
          </w:p>
        </w:tc>
        <w:tc>
          <w:tcPr>
            <w:tcW w:w="1279" w:type="dxa"/>
          </w:tcPr>
          <w:p w:rsidR="0012517F" w:rsidRDefault="006F0A98">
            <w:pPr>
              <w:pStyle w:val="TableParagraph"/>
              <w:spacing w:line="203" w:lineRule="exact"/>
              <w:ind w:left="197"/>
              <w:rPr>
                <w:b/>
                <w:sz w:val="18"/>
              </w:rPr>
            </w:pPr>
            <w:r>
              <w:rPr>
                <w:b/>
                <w:spacing w:val="-2"/>
                <w:sz w:val="18"/>
              </w:rPr>
              <w:t>достатній</w:t>
            </w:r>
          </w:p>
        </w:tc>
        <w:tc>
          <w:tcPr>
            <w:tcW w:w="1559" w:type="dxa"/>
          </w:tcPr>
          <w:p w:rsidR="0012517F" w:rsidRDefault="006F0A98">
            <w:pPr>
              <w:pStyle w:val="TableParagraph"/>
              <w:spacing w:line="203" w:lineRule="exact"/>
              <w:ind w:left="431"/>
              <w:rPr>
                <w:b/>
                <w:sz w:val="18"/>
              </w:rPr>
            </w:pPr>
            <w:r>
              <w:rPr>
                <w:b/>
                <w:spacing w:val="-2"/>
                <w:sz w:val="18"/>
              </w:rPr>
              <w:t>високий</w:t>
            </w:r>
          </w:p>
        </w:tc>
      </w:tr>
      <w:tr w:rsidR="0012517F">
        <w:trPr>
          <w:trHeight w:val="222"/>
        </w:trPr>
        <w:tc>
          <w:tcPr>
            <w:tcW w:w="924" w:type="dxa"/>
            <w:vMerge/>
            <w:tcBorders>
              <w:top w:val="nil"/>
            </w:tcBorders>
          </w:tcPr>
          <w:p w:rsidR="0012517F" w:rsidRDefault="0012517F">
            <w:pPr>
              <w:rPr>
                <w:sz w:val="2"/>
                <w:szCs w:val="2"/>
              </w:rPr>
            </w:pPr>
          </w:p>
        </w:tc>
        <w:tc>
          <w:tcPr>
            <w:tcW w:w="1329" w:type="dxa"/>
            <w:vMerge w:val="restart"/>
          </w:tcPr>
          <w:p w:rsidR="0012517F" w:rsidRDefault="006F0A98">
            <w:pPr>
              <w:pStyle w:val="TableParagraph"/>
              <w:spacing w:line="202" w:lineRule="exact"/>
              <w:ind w:left="204"/>
              <w:rPr>
                <w:sz w:val="18"/>
              </w:rPr>
            </w:pPr>
            <w:r>
              <w:rPr>
                <w:sz w:val="18"/>
              </w:rPr>
              <w:t>Біг</w:t>
            </w:r>
            <w:r>
              <w:rPr>
                <w:spacing w:val="-1"/>
                <w:sz w:val="18"/>
              </w:rPr>
              <w:t xml:space="preserve"> </w:t>
            </w:r>
            <w:r>
              <w:rPr>
                <w:sz w:val="18"/>
              </w:rPr>
              <w:t>100 м</w:t>
            </w:r>
            <w:r>
              <w:rPr>
                <w:spacing w:val="-2"/>
                <w:sz w:val="18"/>
              </w:rPr>
              <w:t xml:space="preserve"> </w:t>
            </w:r>
            <w:r>
              <w:rPr>
                <w:spacing w:val="-5"/>
                <w:sz w:val="18"/>
              </w:rPr>
              <w:t>(с)</w:t>
            </w:r>
          </w:p>
        </w:tc>
        <w:tc>
          <w:tcPr>
            <w:tcW w:w="1277" w:type="dxa"/>
          </w:tcPr>
          <w:p w:rsidR="0012517F" w:rsidRDefault="006F0A98">
            <w:pPr>
              <w:pStyle w:val="TableParagraph"/>
              <w:spacing w:line="202" w:lineRule="exact"/>
              <w:ind w:left="58" w:right="39"/>
              <w:jc w:val="center"/>
              <w:rPr>
                <w:sz w:val="18"/>
              </w:rPr>
            </w:pPr>
            <w:proofErr w:type="spellStart"/>
            <w:r>
              <w:rPr>
                <w:spacing w:val="-5"/>
                <w:sz w:val="18"/>
              </w:rPr>
              <w:t>юн</w:t>
            </w:r>
            <w:proofErr w:type="spellEnd"/>
            <w:r>
              <w:rPr>
                <w:spacing w:val="-5"/>
                <w:sz w:val="18"/>
              </w:rPr>
              <w:t>.</w:t>
            </w:r>
          </w:p>
        </w:tc>
        <w:tc>
          <w:tcPr>
            <w:tcW w:w="1557" w:type="dxa"/>
          </w:tcPr>
          <w:p w:rsidR="0012517F" w:rsidRDefault="006F0A98">
            <w:pPr>
              <w:pStyle w:val="TableParagraph"/>
              <w:spacing w:line="202" w:lineRule="exact"/>
              <w:ind w:left="375"/>
              <w:rPr>
                <w:sz w:val="18"/>
              </w:rPr>
            </w:pPr>
            <w:r>
              <w:rPr>
                <w:spacing w:val="-6"/>
                <w:sz w:val="18"/>
              </w:rPr>
              <w:t>більше</w:t>
            </w:r>
            <w:r>
              <w:rPr>
                <w:spacing w:val="-17"/>
                <w:sz w:val="18"/>
              </w:rPr>
              <w:t xml:space="preserve"> </w:t>
            </w:r>
            <w:r>
              <w:rPr>
                <w:spacing w:val="-4"/>
                <w:sz w:val="18"/>
              </w:rPr>
              <w:t>15,9</w:t>
            </w:r>
          </w:p>
        </w:tc>
        <w:tc>
          <w:tcPr>
            <w:tcW w:w="1559" w:type="dxa"/>
          </w:tcPr>
          <w:p w:rsidR="0012517F" w:rsidRDefault="006F0A98">
            <w:pPr>
              <w:pStyle w:val="TableParagraph"/>
              <w:spacing w:line="202" w:lineRule="exact"/>
              <w:ind w:left="509" w:right="1"/>
              <w:jc w:val="center"/>
              <w:rPr>
                <w:sz w:val="18"/>
              </w:rPr>
            </w:pPr>
            <w:r>
              <w:rPr>
                <w:spacing w:val="-4"/>
                <w:sz w:val="18"/>
              </w:rPr>
              <w:t>15,9</w:t>
            </w:r>
          </w:p>
        </w:tc>
        <w:tc>
          <w:tcPr>
            <w:tcW w:w="1279" w:type="dxa"/>
          </w:tcPr>
          <w:p w:rsidR="0012517F" w:rsidRDefault="006F0A98">
            <w:pPr>
              <w:pStyle w:val="TableParagraph"/>
              <w:spacing w:line="202" w:lineRule="exact"/>
              <w:ind w:right="216"/>
              <w:jc w:val="right"/>
              <w:rPr>
                <w:sz w:val="18"/>
              </w:rPr>
            </w:pPr>
            <w:r>
              <w:rPr>
                <w:spacing w:val="-4"/>
                <w:sz w:val="18"/>
              </w:rPr>
              <w:t>15,3</w:t>
            </w:r>
          </w:p>
        </w:tc>
        <w:tc>
          <w:tcPr>
            <w:tcW w:w="1559" w:type="dxa"/>
          </w:tcPr>
          <w:p w:rsidR="0012517F" w:rsidRDefault="006F0A98">
            <w:pPr>
              <w:pStyle w:val="TableParagraph"/>
              <w:spacing w:line="202" w:lineRule="exact"/>
              <w:ind w:right="358"/>
              <w:jc w:val="right"/>
              <w:rPr>
                <w:sz w:val="18"/>
              </w:rPr>
            </w:pPr>
            <w:r>
              <w:rPr>
                <w:spacing w:val="-4"/>
                <w:sz w:val="18"/>
              </w:rPr>
              <w:t>14,5</w:t>
            </w:r>
          </w:p>
        </w:tc>
      </w:tr>
      <w:tr w:rsidR="0012517F">
        <w:trPr>
          <w:trHeight w:val="222"/>
        </w:trPr>
        <w:tc>
          <w:tcPr>
            <w:tcW w:w="924" w:type="dxa"/>
            <w:vMerge/>
            <w:tcBorders>
              <w:top w:val="nil"/>
            </w:tcBorders>
          </w:tcPr>
          <w:p w:rsidR="0012517F" w:rsidRDefault="0012517F">
            <w:pPr>
              <w:rPr>
                <w:sz w:val="2"/>
                <w:szCs w:val="2"/>
              </w:rPr>
            </w:pPr>
          </w:p>
        </w:tc>
        <w:tc>
          <w:tcPr>
            <w:tcW w:w="1329" w:type="dxa"/>
            <w:vMerge/>
            <w:tcBorders>
              <w:top w:val="nil"/>
            </w:tcBorders>
          </w:tcPr>
          <w:p w:rsidR="0012517F" w:rsidRDefault="0012517F">
            <w:pPr>
              <w:rPr>
                <w:sz w:val="2"/>
                <w:szCs w:val="2"/>
              </w:rPr>
            </w:pPr>
          </w:p>
        </w:tc>
        <w:tc>
          <w:tcPr>
            <w:tcW w:w="1277" w:type="dxa"/>
          </w:tcPr>
          <w:p w:rsidR="0012517F" w:rsidRDefault="006F0A98">
            <w:pPr>
              <w:pStyle w:val="TableParagraph"/>
              <w:spacing w:line="203" w:lineRule="exact"/>
              <w:ind w:left="58" w:right="40"/>
              <w:jc w:val="center"/>
              <w:rPr>
                <w:sz w:val="18"/>
              </w:rPr>
            </w:pPr>
            <w:proofErr w:type="spellStart"/>
            <w:r>
              <w:rPr>
                <w:spacing w:val="-2"/>
                <w:sz w:val="18"/>
              </w:rPr>
              <w:t>дівч</w:t>
            </w:r>
            <w:proofErr w:type="spellEnd"/>
            <w:r>
              <w:rPr>
                <w:spacing w:val="-2"/>
                <w:sz w:val="18"/>
              </w:rPr>
              <w:t>.</w:t>
            </w:r>
          </w:p>
        </w:tc>
        <w:tc>
          <w:tcPr>
            <w:tcW w:w="1557" w:type="dxa"/>
          </w:tcPr>
          <w:p w:rsidR="0012517F" w:rsidRDefault="006F0A98">
            <w:pPr>
              <w:pStyle w:val="TableParagraph"/>
              <w:spacing w:line="203" w:lineRule="exact"/>
              <w:ind w:left="351"/>
              <w:rPr>
                <w:sz w:val="18"/>
              </w:rPr>
            </w:pPr>
            <w:r>
              <w:rPr>
                <w:sz w:val="18"/>
              </w:rPr>
              <w:t xml:space="preserve">більше </w:t>
            </w:r>
            <w:r>
              <w:rPr>
                <w:spacing w:val="-4"/>
                <w:sz w:val="18"/>
              </w:rPr>
              <w:t>18,0</w:t>
            </w:r>
          </w:p>
        </w:tc>
        <w:tc>
          <w:tcPr>
            <w:tcW w:w="1559" w:type="dxa"/>
          </w:tcPr>
          <w:p w:rsidR="0012517F" w:rsidRDefault="006F0A98">
            <w:pPr>
              <w:pStyle w:val="TableParagraph"/>
              <w:spacing w:line="203" w:lineRule="exact"/>
              <w:ind w:left="509" w:right="1"/>
              <w:jc w:val="center"/>
              <w:rPr>
                <w:sz w:val="18"/>
              </w:rPr>
            </w:pPr>
            <w:r>
              <w:rPr>
                <w:spacing w:val="-4"/>
                <w:sz w:val="18"/>
              </w:rPr>
              <w:t>18,0</w:t>
            </w:r>
          </w:p>
        </w:tc>
        <w:tc>
          <w:tcPr>
            <w:tcW w:w="1279" w:type="dxa"/>
          </w:tcPr>
          <w:p w:rsidR="0012517F" w:rsidRDefault="006F0A98">
            <w:pPr>
              <w:pStyle w:val="TableParagraph"/>
              <w:spacing w:line="203" w:lineRule="exact"/>
              <w:ind w:right="216"/>
              <w:jc w:val="right"/>
              <w:rPr>
                <w:sz w:val="18"/>
              </w:rPr>
            </w:pPr>
            <w:r>
              <w:rPr>
                <w:spacing w:val="-4"/>
                <w:sz w:val="18"/>
              </w:rPr>
              <w:t>17,5</w:t>
            </w:r>
          </w:p>
        </w:tc>
        <w:tc>
          <w:tcPr>
            <w:tcW w:w="1559" w:type="dxa"/>
          </w:tcPr>
          <w:p w:rsidR="0012517F" w:rsidRDefault="006F0A98">
            <w:pPr>
              <w:pStyle w:val="TableParagraph"/>
              <w:spacing w:line="203" w:lineRule="exact"/>
              <w:ind w:right="358"/>
              <w:jc w:val="right"/>
              <w:rPr>
                <w:sz w:val="18"/>
              </w:rPr>
            </w:pPr>
            <w:r>
              <w:rPr>
                <w:spacing w:val="-4"/>
                <w:sz w:val="18"/>
              </w:rPr>
              <w:t>16,8</w:t>
            </w:r>
          </w:p>
        </w:tc>
      </w:tr>
      <w:tr w:rsidR="0012517F">
        <w:trPr>
          <w:trHeight w:val="225"/>
        </w:trPr>
        <w:tc>
          <w:tcPr>
            <w:tcW w:w="924" w:type="dxa"/>
            <w:vMerge/>
            <w:tcBorders>
              <w:top w:val="nil"/>
            </w:tcBorders>
          </w:tcPr>
          <w:p w:rsidR="0012517F" w:rsidRDefault="0012517F">
            <w:pPr>
              <w:rPr>
                <w:sz w:val="2"/>
                <w:szCs w:val="2"/>
              </w:rPr>
            </w:pPr>
          </w:p>
        </w:tc>
        <w:tc>
          <w:tcPr>
            <w:tcW w:w="1329" w:type="dxa"/>
            <w:vMerge w:val="restart"/>
          </w:tcPr>
          <w:p w:rsidR="0012517F" w:rsidRDefault="006F0A98">
            <w:pPr>
              <w:pStyle w:val="TableParagraph"/>
              <w:spacing w:line="256" w:lineRule="auto"/>
              <w:ind w:left="115" w:firstLine="88"/>
              <w:rPr>
                <w:sz w:val="18"/>
              </w:rPr>
            </w:pPr>
            <w:r>
              <w:rPr>
                <w:spacing w:val="-2"/>
                <w:sz w:val="18"/>
              </w:rPr>
              <w:t xml:space="preserve">Рівномірний </w:t>
            </w:r>
            <w:r>
              <w:rPr>
                <w:sz w:val="18"/>
              </w:rPr>
              <w:t>біг 1500 м</w:t>
            </w:r>
          </w:p>
          <w:p w:rsidR="0012517F" w:rsidRDefault="006F0A98">
            <w:pPr>
              <w:pStyle w:val="TableParagraph"/>
              <w:spacing w:line="206" w:lineRule="exact"/>
              <w:ind w:left="204"/>
              <w:rPr>
                <w:sz w:val="18"/>
              </w:rPr>
            </w:pPr>
            <w:r>
              <w:rPr>
                <w:sz w:val="18"/>
              </w:rPr>
              <w:t>(</w:t>
            </w:r>
            <w:proofErr w:type="spellStart"/>
            <w:r>
              <w:rPr>
                <w:sz w:val="18"/>
              </w:rPr>
              <w:t>хв</w:t>
            </w:r>
            <w:proofErr w:type="spellEnd"/>
            <w:r>
              <w:rPr>
                <w:sz w:val="18"/>
              </w:rPr>
              <w:t>,</w:t>
            </w:r>
            <w:r>
              <w:rPr>
                <w:spacing w:val="-3"/>
                <w:sz w:val="18"/>
              </w:rPr>
              <w:t xml:space="preserve"> </w:t>
            </w:r>
            <w:r>
              <w:rPr>
                <w:spacing w:val="-5"/>
                <w:sz w:val="18"/>
              </w:rPr>
              <w:t>с)</w:t>
            </w:r>
          </w:p>
        </w:tc>
        <w:tc>
          <w:tcPr>
            <w:tcW w:w="1277" w:type="dxa"/>
          </w:tcPr>
          <w:p w:rsidR="0012517F" w:rsidRDefault="006F0A98">
            <w:pPr>
              <w:pStyle w:val="TableParagraph"/>
              <w:spacing w:line="200" w:lineRule="exact"/>
              <w:ind w:left="58" w:right="39"/>
              <w:jc w:val="center"/>
              <w:rPr>
                <w:sz w:val="18"/>
              </w:rPr>
            </w:pPr>
            <w:proofErr w:type="spellStart"/>
            <w:r>
              <w:rPr>
                <w:spacing w:val="-5"/>
                <w:sz w:val="18"/>
              </w:rPr>
              <w:t>юн</w:t>
            </w:r>
            <w:proofErr w:type="spellEnd"/>
            <w:r>
              <w:rPr>
                <w:spacing w:val="-5"/>
                <w:sz w:val="18"/>
              </w:rPr>
              <w:t>.</w:t>
            </w:r>
          </w:p>
        </w:tc>
        <w:tc>
          <w:tcPr>
            <w:tcW w:w="1557" w:type="dxa"/>
          </w:tcPr>
          <w:p w:rsidR="0012517F" w:rsidRDefault="006F0A98">
            <w:pPr>
              <w:pStyle w:val="TableParagraph"/>
              <w:spacing w:line="200" w:lineRule="exact"/>
              <w:ind w:left="339"/>
              <w:rPr>
                <w:sz w:val="18"/>
              </w:rPr>
            </w:pPr>
            <w:r>
              <w:rPr>
                <w:sz w:val="18"/>
              </w:rPr>
              <w:t>більше</w:t>
            </w:r>
            <w:r>
              <w:rPr>
                <w:spacing w:val="-7"/>
                <w:sz w:val="18"/>
              </w:rPr>
              <w:t xml:space="preserve"> </w:t>
            </w:r>
            <w:r>
              <w:rPr>
                <w:spacing w:val="-4"/>
                <w:sz w:val="18"/>
              </w:rPr>
              <w:t>7,30</w:t>
            </w:r>
          </w:p>
        </w:tc>
        <w:tc>
          <w:tcPr>
            <w:tcW w:w="1559" w:type="dxa"/>
          </w:tcPr>
          <w:p w:rsidR="0012517F" w:rsidRDefault="006F0A98">
            <w:pPr>
              <w:pStyle w:val="TableParagraph"/>
              <w:spacing w:line="200" w:lineRule="exact"/>
              <w:ind w:left="509" w:right="1"/>
              <w:jc w:val="center"/>
              <w:rPr>
                <w:sz w:val="18"/>
              </w:rPr>
            </w:pPr>
            <w:r>
              <w:rPr>
                <w:spacing w:val="-4"/>
                <w:sz w:val="18"/>
              </w:rPr>
              <w:t>7,30</w:t>
            </w:r>
          </w:p>
        </w:tc>
        <w:tc>
          <w:tcPr>
            <w:tcW w:w="1279" w:type="dxa"/>
          </w:tcPr>
          <w:p w:rsidR="0012517F" w:rsidRDefault="006F0A98">
            <w:pPr>
              <w:pStyle w:val="TableParagraph"/>
              <w:spacing w:line="200" w:lineRule="exact"/>
              <w:ind w:right="216"/>
              <w:jc w:val="right"/>
              <w:rPr>
                <w:sz w:val="18"/>
              </w:rPr>
            </w:pPr>
            <w:r>
              <w:rPr>
                <w:spacing w:val="-4"/>
                <w:sz w:val="18"/>
              </w:rPr>
              <w:t>7,00</w:t>
            </w:r>
          </w:p>
        </w:tc>
        <w:tc>
          <w:tcPr>
            <w:tcW w:w="1559" w:type="dxa"/>
          </w:tcPr>
          <w:p w:rsidR="0012517F" w:rsidRDefault="006F0A98">
            <w:pPr>
              <w:pStyle w:val="TableParagraph"/>
              <w:spacing w:line="200" w:lineRule="exact"/>
              <w:ind w:right="359"/>
              <w:jc w:val="right"/>
              <w:rPr>
                <w:sz w:val="18"/>
              </w:rPr>
            </w:pPr>
            <w:r>
              <w:rPr>
                <w:spacing w:val="-4"/>
                <w:sz w:val="18"/>
              </w:rPr>
              <w:t>6,20</w:t>
            </w:r>
          </w:p>
        </w:tc>
      </w:tr>
      <w:tr w:rsidR="0012517F">
        <w:trPr>
          <w:trHeight w:val="438"/>
        </w:trPr>
        <w:tc>
          <w:tcPr>
            <w:tcW w:w="924" w:type="dxa"/>
            <w:vMerge/>
            <w:tcBorders>
              <w:top w:val="nil"/>
            </w:tcBorders>
          </w:tcPr>
          <w:p w:rsidR="0012517F" w:rsidRDefault="0012517F">
            <w:pPr>
              <w:rPr>
                <w:sz w:val="2"/>
                <w:szCs w:val="2"/>
              </w:rPr>
            </w:pPr>
          </w:p>
        </w:tc>
        <w:tc>
          <w:tcPr>
            <w:tcW w:w="1329" w:type="dxa"/>
            <w:vMerge/>
            <w:tcBorders>
              <w:top w:val="nil"/>
            </w:tcBorders>
          </w:tcPr>
          <w:p w:rsidR="0012517F" w:rsidRDefault="0012517F">
            <w:pPr>
              <w:rPr>
                <w:sz w:val="2"/>
                <w:szCs w:val="2"/>
              </w:rPr>
            </w:pPr>
          </w:p>
        </w:tc>
        <w:tc>
          <w:tcPr>
            <w:tcW w:w="1277" w:type="dxa"/>
          </w:tcPr>
          <w:p w:rsidR="0012517F" w:rsidRDefault="006F0A98">
            <w:pPr>
              <w:pStyle w:val="TableParagraph"/>
              <w:spacing w:line="202" w:lineRule="exact"/>
              <w:ind w:left="58" w:right="40"/>
              <w:jc w:val="center"/>
              <w:rPr>
                <w:sz w:val="18"/>
              </w:rPr>
            </w:pPr>
            <w:proofErr w:type="spellStart"/>
            <w:r>
              <w:rPr>
                <w:spacing w:val="-2"/>
                <w:sz w:val="18"/>
              </w:rPr>
              <w:t>дівч</w:t>
            </w:r>
            <w:proofErr w:type="spellEnd"/>
            <w:r>
              <w:rPr>
                <w:spacing w:val="-2"/>
                <w:sz w:val="18"/>
              </w:rPr>
              <w:t>.</w:t>
            </w:r>
          </w:p>
        </w:tc>
        <w:tc>
          <w:tcPr>
            <w:tcW w:w="1557" w:type="dxa"/>
          </w:tcPr>
          <w:p w:rsidR="0012517F" w:rsidRDefault="006F0A98">
            <w:pPr>
              <w:pStyle w:val="TableParagraph"/>
              <w:spacing w:line="202" w:lineRule="exact"/>
              <w:ind w:left="339"/>
              <w:rPr>
                <w:sz w:val="18"/>
              </w:rPr>
            </w:pPr>
            <w:r>
              <w:rPr>
                <w:sz w:val="18"/>
              </w:rPr>
              <w:t>більше</w:t>
            </w:r>
            <w:r>
              <w:rPr>
                <w:spacing w:val="-7"/>
                <w:sz w:val="18"/>
              </w:rPr>
              <w:t xml:space="preserve"> </w:t>
            </w:r>
            <w:r>
              <w:rPr>
                <w:spacing w:val="-4"/>
                <w:sz w:val="18"/>
              </w:rPr>
              <w:t>9,00</w:t>
            </w:r>
          </w:p>
        </w:tc>
        <w:tc>
          <w:tcPr>
            <w:tcW w:w="1559" w:type="dxa"/>
          </w:tcPr>
          <w:p w:rsidR="0012517F" w:rsidRDefault="006F0A98">
            <w:pPr>
              <w:pStyle w:val="TableParagraph"/>
              <w:spacing w:line="202" w:lineRule="exact"/>
              <w:ind w:left="509" w:right="1"/>
              <w:jc w:val="center"/>
              <w:rPr>
                <w:sz w:val="18"/>
              </w:rPr>
            </w:pPr>
            <w:r>
              <w:rPr>
                <w:spacing w:val="-4"/>
                <w:sz w:val="18"/>
              </w:rPr>
              <w:t>9,00</w:t>
            </w:r>
          </w:p>
        </w:tc>
        <w:tc>
          <w:tcPr>
            <w:tcW w:w="1279" w:type="dxa"/>
          </w:tcPr>
          <w:p w:rsidR="0012517F" w:rsidRDefault="006F0A98">
            <w:pPr>
              <w:pStyle w:val="TableParagraph"/>
              <w:spacing w:line="202" w:lineRule="exact"/>
              <w:ind w:right="216"/>
              <w:jc w:val="right"/>
              <w:rPr>
                <w:sz w:val="18"/>
              </w:rPr>
            </w:pPr>
            <w:r>
              <w:rPr>
                <w:spacing w:val="-4"/>
                <w:sz w:val="18"/>
              </w:rPr>
              <w:t>8,30</w:t>
            </w:r>
          </w:p>
        </w:tc>
        <w:tc>
          <w:tcPr>
            <w:tcW w:w="1559" w:type="dxa"/>
          </w:tcPr>
          <w:p w:rsidR="0012517F" w:rsidRDefault="006F0A98">
            <w:pPr>
              <w:pStyle w:val="TableParagraph"/>
              <w:spacing w:line="202" w:lineRule="exact"/>
              <w:ind w:right="359"/>
              <w:jc w:val="right"/>
              <w:rPr>
                <w:sz w:val="18"/>
              </w:rPr>
            </w:pPr>
            <w:r>
              <w:rPr>
                <w:spacing w:val="-4"/>
                <w:sz w:val="18"/>
              </w:rPr>
              <w:t>7,45</w:t>
            </w:r>
          </w:p>
        </w:tc>
      </w:tr>
      <w:tr w:rsidR="0012517F">
        <w:trPr>
          <w:trHeight w:val="220"/>
        </w:trPr>
        <w:tc>
          <w:tcPr>
            <w:tcW w:w="924" w:type="dxa"/>
            <w:vMerge/>
            <w:tcBorders>
              <w:top w:val="nil"/>
            </w:tcBorders>
          </w:tcPr>
          <w:p w:rsidR="0012517F" w:rsidRDefault="0012517F">
            <w:pPr>
              <w:rPr>
                <w:sz w:val="2"/>
                <w:szCs w:val="2"/>
              </w:rPr>
            </w:pPr>
          </w:p>
        </w:tc>
        <w:tc>
          <w:tcPr>
            <w:tcW w:w="1329" w:type="dxa"/>
            <w:vMerge w:val="restart"/>
          </w:tcPr>
          <w:p w:rsidR="0012517F" w:rsidRDefault="006F0A98">
            <w:pPr>
              <w:pStyle w:val="TableParagraph"/>
              <w:spacing w:line="259" w:lineRule="auto"/>
              <w:ind w:left="115" w:right="369" w:firstLine="86"/>
              <w:rPr>
                <w:sz w:val="18"/>
              </w:rPr>
            </w:pPr>
            <w:r>
              <w:rPr>
                <w:spacing w:val="-6"/>
                <w:sz w:val="18"/>
              </w:rPr>
              <w:t>Стрибок</w:t>
            </w:r>
            <w:r>
              <w:rPr>
                <w:spacing w:val="-11"/>
                <w:sz w:val="18"/>
              </w:rPr>
              <w:t xml:space="preserve"> </w:t>
            </w:r>
            <w:r>
              <w:rPr>
                <w:spacing w:val="-6"/>
                <w:sz w:val="18"/>
              </w:rPr>
              <w:t>у</w:t>
            </w:r>
            <w:r>
              <w:rPr>
                <w:spacing w:val="-2"/>
                <w:sz w:val="18"/>
              </w:rPr>
              <w:t xml:space="preserve"> </w:t>
            </w:r>
            <w:proofErr w:type="spellStart"/>
            <w:r>
              <w:rPr>
                <w:spacing w:val="-2"/>
                <w:sz w:val="18"/>
              </w:rPr>
              <w:t>дов-жину</w:t>
            </w:r>
            <w:proofErr w:type="spellEnd"/>
            <w:r>
              <w:rPr>
                <w:spacing w:val="-5"/>
                <w:sz w:val="18"/>
              </w:rPr>
              <w:t xml:space="preserve"> </w:t>
            </w:r>
            <w:r>
              <w:rPr>
                <w:spacing w:val="-10"/>
                <w:sz w:val="18"/>
              </w:rPr>
              <w:t>з</w:t>
            </w:r>
          </w:p>
          <w:p w:rsidR="0012517F" w:rsidRDefault="006F0A98">
            <w:pPr>
              <w:pStyle w:val="TableParagraph"/>
              <w:spacing w:line="206" w:lineRule="exact"/>
              <w:ind w:left="115"/>
              <w:rPr>
                <w:sz w:val="18"/>
              </w:rPr>
            </w:pPr>
            <w:r>
              <w:rPr>
                <w:sz w:val="18"/>
              </w:rPr>
              <w:t>місця</w:t>
            </w:r>
            <w:r>
              <w:rPr>
                <w:spacing w:val="-8"/>
                <w:sz w:val="18"/>
              </w:rPr>
              <w:t xml:space="preserve"> </w:t>
            </w:r>
            <w:r>
              <w:rPr>
                <w:spacing w:val="-4"/>
                <w:sz w:val="18"/>
              </w:rPr>
              <w:t>(см)</w:t>
            </w:r>
          </w:p>
        </w:tc>
        <w:tc>
          <w:tcPr>
            <w:tcW w:w="1277" w:type="dxa"/>
          </w:tcPr>
          <w:p w:rsidR="0012517F" w:rsidRDefault="006F0A98">
            <w:pPr>
              <w:pStyle w:val="TableParagraph"/>
              <w:spacing w:line="200" w:lineRule="exact"/>
              <w:ind w:left="58" w:right="39"/>
              <w:jc w:val="center"/>
              <w:rPr>
                <w:sz w:val="18"/>
              </w:rPr>
            </w:pPr>
            <w:proofErr w:type="spellStart"/>
            <w:r>
              <w:rPr>
                <w:spacing w:val="-5"/>
                <w:sz w:val="18"/>
              </w:rPr>
              <w:t>юн</w:t>
            </w:r>
            <w:proofErr w:type="spellEnd"/>
            <w:r>
              <w:rPr>
                <w:spacing w:val="-5"/>
                <w:sz w:val="18"/>
              </w:rPr>
              <w:t>.</w:t>
            </w:r>
          </w:p>
        </w:tc>
        <w:tc>
          <w:tcPr>
            <w:tcW w:w="1557" w:type="dxa"/>
          </w:tcPr>
          <w:p w:rsidR="0012517F" w:rsidRDefault="006F0A98">
            <w:pPr>
              <w:pStyle w:val="TableParagraph"/>
              <w:spacing w:line="200" w:lineRule="exact"/>
              <w:ind w:left="538"/>
              <w:rPr>
                <w:sz w:val="18"/>
              </w:rPr>
            </w:pPr>
            <w:r>
              <w:rPr>
                <w:sz w:val="18"/>
              </w:rPr>
              <w:t xml:space="preserve">до </w:t>
            </w:r>
            <w:r>
              <w:rPr>
                <w:spacing w:val="-5"/>
                <w:sz w:val="18"/>
              </w:rPr>
              <w:t>200</w:t>
            </w:r>
          </w:p>
        </w:tc>
        <w:tc>
          <w:tcPr>
            <w:tcW w:w="1559" w:type="dxa"/>
          </w:tcPr>
          <w:p w:rsidR="0012517F" w:rsidRDefault="006F0A98">
            <w:pPr>
              <w:pStyle w:val="TableParagraph"/>
              <w:spacing w:line="200" w:lineRule="exact"/>
              <w:ind w:left="509"/>
              <w:jc w:val="center"/>
              <w:rPr>
                <w:sz w:val="18"/>
              </w:rPr>
            </w:pPr>
            <w:r>
              <w:rPr>
                <w:spacing w:val="-5"/>
                <w:sz w:val="18"/>
              </w:rPr>
              <w:t>200</w:t>
            </w:r>
          </w:p>
        </w:tc>
        <w:tc>
          <w:tcPr>
            <w:tcW w:w="1279" w:type="dxa"/>
          </w:tcPr>
          <w:p w:rsidR="0012517F" w:rsidRDefault="006F0A98">
            <w:pPr>
              <w:pStyle w:val="TableParagraph"/>
              <w:spacing w:line="200" w:lineRule="exact"/>
              <w:ind w:right="236"/>
              <w:jc w:val="right"/>
              <w:rPr>
                <w:sz w:val="18"/>
              </w:rPr>
            </w:pPr>
            <w:r>
              <w:rPr>
                <w:spacing w:val="-5"/>
                <w:sz w:val="18"/>
              </w:rPr>
              <w:t>210</w:t>
            </w:r>
          </w:p>
        </w:tc>
        <w:tc>
          <w:tcPr>
            <w:tcW w:w="1559" w:type="dxa"/>
          </w:tcPr>
          <w:p w:rsidR="0012517F" w:rsidRDefault="006F0A98">
            <w:pPr>
              <w:pStyle w:val="TableParagraph"/>
              <w:spacing w:line="200" w:lineRule="exact"/>
              <w:ind w:right="380"/>
              <w:jc w:val="right"/>
              <w:rPr>
                <w:sz w:val="18"/>
              </w:rPr>
            </w:pPr>
            <w:r>
              <w:rPr>
                <w:spacing w:val="-5"/>
                <w:sz w:val="18"/>
              </w:rPr>
              <w:t>220</w:t>
            </w:r>
          </w:p>
        </w:tc>
      </w:tr>
      <w:tr w:rsidR="0012517F">
        <w:trPr>
          <w:trHeight w:val="438"/>
        </w:trPr>
        <w:tc>
          <w:tcPr>
            <w:tcW w:w="924" w:type="dxa"/>
            <w:vMerge/>
            <w:tcBorders>
              <w:top w:val="nil"/>
            </w:tcBorders>
          </w:tcPr>
          <w:p w:rsidR="0012517F" w:rsidRDefault="0012517F">
            <w:pPr>
              <w:rPr>
                <w:sz w:val="2"/>
                <w:szCs w:val="2"/>
              </w:rPr>
            </w:pPr>
          </w:p>
        </w:tc>
        <w:tc>
          <w:tcPr>
            <w:tcW w:w="1329" w:type="dxa"/>
            <w:vMerge/>
            <w:tcBorders>
              <w:top w:val="nil"/>
            </w:tcBorders>
          </w:tcPr>
          <w:p w:rsidR="0012517F" w:rsidRDefault="0012517F">
            <w:pPr>
              <w:rPr>
                <w:sz w:val="2"/>
                <w:szCs w:val="2"/>
              </w:rPr>
            </w:pPr>
          </w:p>
        </w:tc>
        <w:tc>
          <w:tcPr>
            <w:tcW w:w="1277" w:type="dxa"/>
          </w:tcPr>
          <w:p w:rsidR="0012517F" w:rsidRDefault="006F0A98">
            <w:pPr>
              <w:pStyle w:val="TableParagraph"/>
              <w:spacing w:line="202" w:lineRule="exact"/>
              <w:ind w:left="58" w:right="40"/>
              <w:jc w:val="center"/>
              <w:rPr>
                <w:sz w:val="18"/>
              </w:rPr>
            </w:pPr>
            <w:proofErr w:type="spellStart"/>
            <w:r>
              <w:rPr>
                <w:spacing w:val="-2"/>
                <w:sz w:val="18"/>
              </w:rPr>
              <w:t>дівч</w:t>
            </w:r>
            <w:proofErr w:type="spellEnd"/>
            <w:r>
              <w:rPr>
                <w:spacing w:val="-2"/>
                <w:sz w:val="18"/>
              </w:rPr>
              <w:t>.</w:t>
            </w:r>
          </w:p>
        </w:tc>
        <w:tc>
          <w:tcPr>
            <w:tcW w:w="1557" w:type="dxa"/>
          </w:tcPr>
          <w:p w:rsidR="0012517F" w:rsidRDefault="006F0A98">
            <w:pPr>
              <w:pStyle w:val="TableParagraph"/>
              <w:spacing w:line="202" w:lineRule="exact"/>
              <w:ind w:left="538"/>
              <w:rPr>
                <w:sz w:val="18"/>
              </w:rPr>
            </w:pPr>
            <w:r>
              <w:rPr>
                <w:sz w:val="18"/>
              </w:rPr>
              <w:t xml:space="preserve">до </w:t>
            </w:r>
            <w:r>
              <w:rPr>
                <w:spacing w:val="-5"/>
                <w:sz w:val="18"/>
              </w:rPr>
              <w:t>155</w:t>
            </w:r>
          </w:p>
        </w:tc>
        <w:tc>
          <w:tcPr>
            <w:tcW w:w="1559" w:type="dxa"/>
          </w:tcPr>
          <w:p w:rsidR="0012517F" w:rsidRDefault="006F0A98">
            <w:pPr>
              <w:pStyle w:val="TableParagraph"/>
              <w:spacing w:line="202" w:lineRule="exact"/>
              <w:ind w:left="509"/>
              <w:jc w:val="center"/>
              <w:rPr>
                <w:sz w:val="18"/>
              </w:rPr>
            </w:pPr>
            <w:r>
              <w:rPr>
                <w:spacing w:val="-5"/>
                <w:sz w:val="18"/>
              </w:rPr>
              <w:t>155</w:t>
            </w:r>
          </w:p>
        </w:tc>
        <w:tc>
          <w:tcPr>
            <w:tcW w:w="1279" w:type="dxa"/>
          </w:tcPr>
          <w:p w:rsidR="0012517F" w:rsidRDefault="006F0A98">
            <w:pPr>
              <w:pStyle w:val="TableParagraph"/>
              <w:spacing w:line="202" w:lineRule="exact"/>
              <w:ind w:right="236"/>
              <w:jc w:val="right"/>
              <w:rPr>
                <w:sz w:val="18"/>
              </w:rPr>
            </w:pPr>
            <w:r>
              <w:rPr>
                <w:spacing w:val="-5"/>
                <w:sz w:val="18"/>
              </w:rPr>
              <w:t>170</w:t>
            </w:r>
          </w:p>
        </w:tc>
        <w:tc>
          <w:tcPr>
            <w:tcW w:w="1559" w:type="dxa"/>
          </w:tcPr>
          <w:p w:rsidR="0012517F" w:rsidRDefault="006F0A98">
            <w:pPr>
              <w:pStyle w:val="TableParagraph"/>
              <w:spacing w:line="202" w:lineRule="exact"/>
              <w:ind w:right="380"/>
              <w:jc w:val="right"/>
              <w:rPr>
                <w:sz w:val="18"/>
              </w:rPr>
            </w:pPr>
            <w:r>
              <w:rPr>
                <w:spacing w:val="-5"/>
                <w:sz w:val="18"/>
              </w:rPr>
              <w:t>185</w:t>
            </w:r>
          </w:p>
        </w:tc>
      </w:tr>
      <w:tr w:rsidR="0012517F">
        <w:trPr>
          <w:trHeight w:val="225"/>
        </w:trPr>
        <w:tc>
          <w:tcPr>
            <w:tcW w:w="924" w:type="dxa"/>
            <w:vMerge/>
            <w:tcBorders>
              <w:top w:val="nil"/>
            </w:tcBorders>
          </w:tcPr>
          <w:p w:rsidR="0012517F" w:rsidRDefault="0012517F">
            <w:pPr>
              <w:rPr>
                <w:sz w:val="2"/>
                <w:szCs w:val="2"/>
              </w:rPr>
            </w:pPr>
          </w:p>
        </w:tc>
        <w:tc>
          <w:tcPr>
            <w:tcW w:w="1329" w:type="dxa"/>
            <w:vMerge w:val="restart"/>
          </w:tcPr>
          <w:p w:rsidR="0012517F" w:rsidRDefault="006F0A98">
            <w:pPr>
              <w:pStyle w:val="TableParagraph"/>
              <w:spacing w:line="259" w:lineRule="auto"/>
              <w:ind w:left="115" w:right="326" w:firstLine="86"/>
              <w:jc w:val="both"/>
              <w:rPr>
                <w:sz w:val="18"/>
              </w:rPr>
            </w:pPr>
            <w:r>
              <w:rPr>
                <w:sz w:val="18"/>
              </w:rPr>
              <w:t>Стрибок</w:t>
            </w:r>
            <w:r>
              <w:rPr>
                <w:spacing w:val="-12"/>
                <w:sz w:val="18"/>
              </w:rPr>
              <w:t xml:space="preserve"> </w:t>
            </w:r>
            <w:r>
              <w:rPr>
                <w:sz w:val="18"/>
              </w:rPr>
              <w:t xml:space="preserve">у </w:t>
            </w:r>
            <w:proofErr w:type="spellStart"/>
            <w:r>
              <w:rPr>
                <w:sz w:val="18"/>
              </w:rPr>
              <w:t>дов-жину</w:t>
            </w:r>
            <w:proofErr w:type="spellEnd"/>
            <w:r>
              <w:rPr>
                <w:spacing w:val="-12"/>
                <w:sz w:val="18"/>
              </w:rPr>
              <w:t xml:space="preserve"> </w:t>
            </w:r>
            <w:r>
              <w:rPr>
                <w:sz w:val="18"/>
              </w:rPr>
              <w:t xml:space="preserve">з </w:t>
            </w:r>
            <w:r>
              <w:rPr>
                <w:spacing w:val="-6"/>
                <w:sz w:val="18"/>
              </w:rPr>
              <w:t xml:space="preserve">розбігу </w:t>
            </w:r>
            <w:r>
              <w:rPr>
                <w:spacing w:val="-4"/>
                <w:sz w:val="18"/>
              </w:rPr>
              <w:t>(см)</w:t>
            </w:r>
          </w:p>
        </w:tc>
        <w:tc>
          <w:tcPr>
            <w:tcW w:w="1277" w:type="dxa"/>
          </w:tcPr>
          <w:p w:rsidR="0012517F" w:rsidRDefault="006F0A98">
            <w:pPr>
              <w:pStyle w:val="TableParagraph"/>
              <w:spacing w:line="202" w:lineRule="exact"/>
              <w:ind w:left="58" w:right="39"/>
              <w:jc w:val="center"/>
              <w:rPr>
                <w:sz w:val="18"/>
              </w:rPr>
            </w:pPr>
            <w:proofErr w:type="spellStart"/>
            <w:r>
              <w:rPr>
                <w:spacing w:val="-5"/>
                <w:sz w:val="18"/>
              </w:rPr>
              <w:t>юн</w:t>
            </w:r>
            <w:proofErr w:type="spellEnd"/>
            <w:r>
              <w:rPr>
                <w:spacing w:val="-5"/>
                <w:sz w:val="18"/>
              </w:rPr>
              <w:t>.</w:t>
            </w:r>
          </w:p>
        </w:tc>
        <w:tc>
          <w:tcPr>
            <w:tcW w:w="1557" w:type="dxa"/>
          </w:tcPr>
          <w:p w:rsidR="0012517F" w:rsidRDefault="006F0A98">
            <w:pPr>
              <w:pStyle w:val="TableParagraph"/>
              <w:spacing w:line="202" w:lineRule="exact"/>
              <w:ind w:left="538"/>
              <w:rPr>
                <w:sz w:val="18"/>
              </w:rPr>
            </w:pPr>
            <w:r>
              <w:rPr>
                <w:sz w:val="18"/>
              </w:rPr>
              <w:t xml:space="preserve">до </w:t>
            </w:r>
            <w:r>
              <w:rPr>
                <w:spacing w:val="-5"/>
                <w:sz w:val="18"/>
              </w:rPr>
              <w:t>350</w:t>
            </w:r>
          </w:p>
        </w:tc>
        <w:tc>
          <w:tcPr>
            <w:tcW w:w="1559" w:type="dxa"/>
          </w:tcPr>
          <w:p w:rsidR="0012517F" w:rsidRDefault="006F0A98">
            <w:pPr>
              <w:pStyle w:val="TableParagraph"/>
              <w:spacing w:line="202" w:lineRule="exact"/>
              <w:ind w:left="509"/>
              <w:jc w:val="center"/>
              <w:rPr>
                <w:sz w:val="18"/>
              </w:rPr>
            </w:pPr>
            <w:r>
              <w:rPr>
                <w:spacing w:val="-5"/>
                <w:sz w:val="18"/>
              </w:rPr>
              <w:t>350</w:t>
            </w:r>
          </w:p>
        </w:tc>
        <w:tc>
          <w:tcPr>
            <w:tcW w:w="1279" w:type="dxa"/>
          </w:tcPr>
          <w:p w:rsidR="0012517F" w:rsidRDefault="006F0A98">
            <w:pPr>
              <w:pStyle w:val="TableParagraph"/>
              <w:spacing w:line="202" w:lineRule="exact"/>
              <w:ind w:right="236"/>
              <w:jc w:val="right"/>
              <w:rPr>
                <w:sz w:val="18"/>
              </w:rPr>
            </w:pPr>
            <w:r>
              <w:rPr>
                <w:spacing w:val="-5"/>
                <w:sz w:val="18"/>
              </w:rPr>
              <w:t>380</w:t>
            </w:r>
          </w:p>
        </w:tc>
        <w:tc>
          <w:tcPr>
            <w:tcW w:w="1559" w:type="dxa"/>
          </w:tcPr>
          <w:p w:rsidR="0012517F" w:rsidRDefault="006F0A98">
            <w:pPr>
              <w:pStyle w:val="TableParagraph"/>
              <w:spacing w:line="202" w:lineRule="exact"/>
              <w:ind w:right="380"/>
              <w:jc w:val="right"/>
              <w:rPr>
                <w:sz w:val="18"/>
              </w:rPr>
            </w:pPr>
            <w:r>
              <w:rPr>
                <w:spacing w:val="-5"/>
                <w:sz w:val="18"/>
              </w:rPr>
              <w:t>410</w:t>
            </w:r>
          </w:p>
        </w:tc>
      </w:tr>
      <w:tr w:rsidR="0012517F">
        <w:trPr>
          <w:trHeight w:val="222"/>
        </w:trPr>
        <w:tc>
          <w:tcPr>
            <w:tcW w:w="924" w:type="dxa"/>
            <w:vMerge/>
            <w:tcBorders>
              <w:top w:val="nil"/>
            </w:tcBorders>
          </w:tcPr>
          <w:p w:rsidR="0012517F" w:rsidRDefault="0012517F">
            <w:pPr>
              <w:rPr>
                <w:sz w:val="2"/>
                <w:szCs w:val="2"/>
              </w:rPr>
            </w:pPr>
          </w:p>
        </w:tc>
        <w:tc>
          <w:tcPr>
            <w:tcW w:w="1329" w:type="dxa"/>
            <w:vMerge/>
            <w:tcBorders>
              <w:top w:val="nil"/>
            </w:tcBorders>
          </w:tcPr>
          <w:p w:rsidR="0012517F" w:rsidRDefault="0012517F">
            <w:pPr>
              <w:rPr>
                <w:sz w:val="2"/>
                <w:szCs w:val="2"/>
              </w:rPr>
            </w:pPr>
          </w:p>
        </w:tc>
        <w:tc>
          <w:tcPr>
            <w:tcW w:w="1277" w:type="dxa"/>
          </w:tcPr>
          <w:p w:rsidR="0012517F" w:rsidRDefault="006F0A98">
            <w:pPr>
              <w:pStyle w:val="TableParagraph"/>
              <w:spacing w:line="202" w:lineRule="exact"/>
              <w:ind w:left="58" w:right="39"/>
              <w:jc w:val="center"/>
              <w:rPr>
                <w:sz w:val="18"/>
              </w:rPr>
            </w:pPr>
            <w:proofErr w:type="spellStart"/>
            <w:r>
              <w:rPr>
                <w:spacing w:val="-2"/>
                <w:sz w:val="18"/>
              </w:rPr>
              <w:t>дівч</w:t>
            </w:r>
            <w:proofErr w:type="spellEnd"/>
            <w:r>
              <w:rPr>
                <w:spacing w:val="-2"/>
                <w:sz w:val="18"/>
              </w:rPr>
              <w:t>.</w:t>
            </w:r>
          </w:p>
        </w:tc>
        <w:tc>
          <w:tcPr>
            <w:tcW w:w="1557" w:type="dxa"/>
          </w:tcPr>
          <w:p w:rsidR="0012517F" w:rsidRDefault="006F0A98">
            <w:pPr>
              <w:pStyle w:val="TableParagraph"/>
              <w:spacing w:line="202" w:lineRule="exact"/>
              <w:ind w:left="538"/>
              <w:rPr>
                <w:sz w:val="18"/>
              </w:rPr>
            </w:pPr>
            <w:r>
              <w:rPr>
                <w:sz w:val="18"/>
              </w:rPr>
              <w:t xml:space="preserve">до </w:t>
            </w:r>
            <w:r>
              <w:rPr>
                <w:spacing w:val="-5"/>
                <w:sz w:val="18"/>
              </w:rPr>
              <w:t>250</w:t>
            </w:r>
          </w:p>
        </w:tc>
        <w:tc>
          <w:tcPr>
            <w:tcW w:w="1559" w:type="dxa"/>
          </w:tcPr>
          <w:p w:rsidR="0012517F" w:rsidRDefault="006F0A98">
            <w:pPr>
              <w:pStyle w:val="TableParagraph"/>
              <w:spacing w:line="202" w:lineRule="exact"/>
              <w:ind w:left="509"/>
              <w:jc w:val="center"/>
              <w:rPr>
                <w:sz w:val="18"/>
              </w:rPr>
            </w:pPr>
            <w:r>
              <w:rPr>
                <w:spacing w:val="-5"/>
                <w:sz w:val="18"/>
              </w:rPr>
              <w:t>250</w:t>
            </w:r>
          </w:p>
        </w:tc>
        <w:tc>
          <w:tcPr>
            <w:tcW w:w="1279" w:type="dxa"/>
          </w:tcPr>
          <w:p w:rsidR="0012517F" w:rsidRDefault="006F0A98">
            <w:pPr>
              <w:pStyle w:val="TableParagraph"/>
              <w:spacing w:line="202" w:lineRule="exact"/>
              <w:ind w:right="236"/>
              <w:jc w:val="right"/>
              <w:rPr>
                <w:sz w:val="18"/>
              </w:rPr>
            </w:pPr>
            <w:r>
              <w:rPr>
                <w:spacing w:val="-5"/>
                <w:sz w:val="18"/>
              </w:rPr>
              <w:t>280</w:t>
            </w:r>
          </w:p>
        </w:tc>
        <w:tc>
          <w:tcPr>
            <w:tcW w:w="1559" w:type="dxa"/>
          </w:tcPr>
          <w:p w:rsidR="0012517F" w:rsidRDefault="006F0A98">
            <w:pPr>
              <w:pStyle w:val="TableParagraph"/>
              <w:spacing w:line="202" w:lineRule="exact"/>
              <w:ind w:right="380"/>
              <w:jc w:val="right"/>
              <w:rPr>
                <w:sz w:val="18"/>
              </w:rPr>
            </w:pPr>
            <w:r>
              <w:rPr>
                <w:spacing w:val="-5"/>
                <w:sz w:val="18"/>
              </w:rPr>
              <w:t>310</w:t>
            </w:r>
          </w:p>
        </w:tc>
      </w:tr>
      <w:tr w:rsidR="0012517F">
        <w:trPr>
          <w:trHeight w:val="225"/>
        </w:trPr>
        <w:tc>
          <w:tcPr>
            <w:tcW w:w="924" w:type="dxa"/>
            <w:vMerge/>
            <w:tcBorders>
              <w:top w:val="nil"/>
            </w:tcBorders>
          </w:tcPr>
          <w:p w:rsidR="0012517F" w:rsidRDefault="0012517F">
            <w:pPr>
              <w:rPr>
                <w:sz w:val="2"/>
                <w:szCs w:val="2"/>
              </w:rPr>
            </w:pPr>
          </w:p>
        </w:tc>
        <w:tc>
          <w:tcPr>
            <w:tcW w:w="1329" w:type="dxa"/>
            <w:vMerge/>
            <w:tcBorders>
              <w:top w:val="nil"/>
            </w:tcBorders>
          </w:tcPr>
          <w:p w:rsidR="0012517F" w:rsidRDefault="0012517F">
            <w:pPr>
              <w:rPr>
                <w:sz w:val="2"/>
                <w:szCs w:val="2"/>
              </w:rPr>
            </w:pPr>
          </w:p>
        </w:tc>
        <w:tc>
          <w:tcPr>
            <w:tcW w:w="1277" w:type="dxa"/>
          </w:tcPr>
          <w:p w:rsidR="0012517F" w:rsidRDefault="006F0A98">
            <w:pPr>
              <w:pStyle w:val="TableParagraph"/>
              <w:spacing w:line="200" w:lineRule="exact"/>
              <w:ind w:left="58" w:right="40"/>
              <w:jc w:val="center"/>
              <w:rPr>
                <w:sz w:val="18"/>
              </w:rPr>
            </w:pPr>
            <w:proofErr w:type="spellStart"/>
            <w:r>
              <w:rPr>
                <w:spacing w:val="-2"/>
                <w:sz w:val="18"/>
              </w:rPr>
              <w:t>дівч</w:t>
            </w:r>
            <w:proofErr w:type="spellEnd"/>
            <w:r>
              <w:rPr>
                <w:spacing w:val="-2"/>
                <w:sz w:val="18"/>
              </w:rPr>
              <w:t>.</w:t>
            </w:r>
          </w:p>
        </w:tc>
        <w:tc>
          <w:tcPr>
            <w:tcW w:w="1557" w:type="dxa"/>
          </w:tcPr>
          <w:p w:rsidR="0012517F" w:rsidRDefault="006F0A98">
            <w:pPr>
              <w:pStyle w:val="TableParagraph"/>
              <w:spacing w:line="200" w:lineRule="exact"/>
              <w:ind w:left="27"/>
              <w:jc w:val="center"/>
              <w:rPr>
                <w:sz w:val="18"/>
              </w:rPr>
            </w:pPr>
            <w:r>
              <w:rPr>
                <w:sz w:val="18"/>
              </w:rPr>
              <w:t xml:space="preserve">до </w:t>
            </w:r>
            <w:r>
              <w:rPr>
                <w:spacing w:val="-5"/>
                <w:sz w:val="18"/>
              </w:rPr>
              <w:t>75</w:t>
            </w:r>
          </w:p>
        </w:tc>
        <w:tc>
          <w:tcPr>
            <w:tcW w:w="1559" w:type="dxa"/>
          </w:tcPr>
          <w:p w:rsidR="0012517F" w:rsidRDefault="006F0A98">
            <w:pPr>
              <w:pStyle w:val="TableParagraph"/>
              <w:spacing w:line="200" w:lineRule="exact"/>
              <w:ind w:left="509"/>
              <w:jc w:val="center"/>
              <w:rPr>
                <w:sz w:val="18"/>
              </w:rPr>
            </w:pPr>
            <w:r>
              <w:rPr>
                <w:spacing w:val="-5"/>
                <w:sz w:val="18"/>
              </w:rPr>
              <w:t>75</w:t>
            </w:r>
          </w:p>
        </w:tc>
        <w:tc>
          <w:tcPr>
            <w:tcW w:w="1279" w:type="dxa"/>
          </w:tcPr>
          <w:p w:rsidR="0012517F" w:rsidRDefault="006F0A98">
            <w:pPr>
              <w:pStyle w:val="TableParagraph"/>
              <w:spacing w:line="200" w:lineRule="exact"/>
              <w:ind w:right="282"/>
              <w:jc w:val="right"/>
              <w:rPr>
                <w:sz w:val="18"/>
              </w:rPr>
            </w:pPr>
            <w:r>
              <w:rPr>
                <w:spacing w:val="-5"/>
                <w:sz w:val="18"/>
              </w:rPr>
              <w:t>85</w:t>
            </w:r>
          </w:p>
        </w:tc>
        <w:tc>
          <w:tcPr>
            <w:tcW w:w="1559" w:type="dxa"/>
          </w:tcPr>
          <w:p w:rsidR="0012517F" w:rsidRDefault="006F0A98">
            <w:pPr>
              <w:pStyle w:val="TableParagraph"/>
              <w:spacing w:line="200" w:lineRule="exact"/>
              <w:ind w:right="380"/>
              <w:jc w:val="right"/>
              <w:rPr>
                <w:sz w:val="18"/>
              </w:rPr>
            </w:pPr>
            <w:r>
              <w:rPr>
                <w:spacing w:val="-5"/>
                <w:sz w:val="18"/>
              </w:rPr>
              <w:t>100</w:t>
            </w:r>
          </w:p>
        </w:tc>
      </w:tr>
      <w:tr w:rsidR="0012517F">
        <w:trPr>
          <w:trHeight w:val="222"/>
        </w:trPr>
        <w:tc>
          <w:tcPr>
            <w:tcW w:w="924" w:type="dxa"/>
            <w:vMerge/>
            <w:tcBorders>
              <w:top w:val="nil"/>
            </w:tcBorders>
          </w:tcPr>
          <w:p w:rsidR="0012517F" w:rsidRDefault="0012517F">
            <w:pPr>
              <w:rPr>
                <w:sz w:val="2"/>
                <w:szCs w:val="2"/>
              </w:rPr>
            </w:pPr>
          </w:p>
        </w:tc>
        <w:tc>
          <w:tcPr>
            <w:tcW w:w="1329" w:type="dxa"/>
            <w:vMerge w:val="restart"/>
          </w:tcPr>
          <w:p w:rsidR="0012517F" w:rsidRDefault="006F0A98">
            <w:pPr>
              <w:pStyle w:val="TableParagraph"/>
              <w:spacing w:line="259" w:lineRule="auto"/>
              <w:ind w:left="115" w:right="149" w:firstLine="86"/>
              <w:rPr>
                <w:sz w:val="18"/>
              </w:rPr>
            </w:pPr>
            <w:r>
              <w:rPr>
                <w:spacing w:val="-2"/>
                <w:sz w:val="18"/>
              </w:rPr>
              <w:t xml:space="preserve">Метання </w:t>
            </w:r>
            <w:proofErr w:type="spellStart"/>
            <w:r>
              <w:rPr>
                <w:spacing w:val="-2"/>
                <w:sz w:val="18"/>
              </w:rPr>
              <w:t>мало-го</w:t>
            </w:r>
            <w:proofErr w:type="spellEnd"/>
            <w:r>
              <w:rPr>
                <w:spacing w:val="-10"/>
                <w:sz w:val="18"/>
              </w:rPr>
              <w:t xml:space="preserve"> </w:t>
            </w:r>
            <w:r>
              <w:rPr>
                <w:spacing w:val="-2"/>
                <w:sz w:val="18"/>
              </w:rPr>
              <w:t xml:space="preserve">м’яча </w:t>
            </w:r>
            <w:r>
              <w:rPr>
                <w:sz w:val="18"/>
              </w:rPr>
              <w:t>на</w:t>
            </w:r>
            <w:r>
              <w:rPr>
                <w:spacing w:val="-2"/>
                <w:sz w:val="18"/>
              </w:rPr>
              <w:t xml:space="preserve"> </w:t>
            </w:r>
            <w:r>
              <w:rPr>
                <w:sz w:val="18"/>
              </w:rPr>
              <w:t>дальність</w:t>
            </w:r>
          </w:p>
          <w:p w:rsidR="0012517F" w:rsidRDefault="006F0A98">
            <w:pPr>
              <w:pStyle w:val="TableParagraph"/>
              <w:spacing w:line="206" w:lineRule="exact"/>
              <w:ind w:left="115"/>
              <w:rPr>
                <w:sz w:val="18"/>
              </w:rPr>
            </w:pPr>
            <w:r>
              <w:rPr>
                <w:spacing w:val="-5"/>
                <w:sz w:val="18"/>
              </w:rPr>
              <w:t>(м)</w:t>
            </w:r>
          </w:p>
        </w:tc>
        <w:tc>
          <w:tcPr>
            <w:tcW w:w="1277" w:type="dxa"/>
          </w:tcPr>
          <w:p w:rsidR="0012517F" w:rsidRDefault="006F0A98">
            <w:pPr>
              <w:pStyle w:val="TableParagraph"/>
              <w:spacing w:line="202" w:lineRule="exact"/>
              <w:ind w:left="58" w:right="39"/>
              <w:jc w:val="center"/>
              <w:rPr>
                <w:sz w:val="18"/>
              </w:rPr>
            </w:pPr>
            <w:proofErr w:type="spellStart"/>
            <w:r>
              <w:rPr>
                <w:spacing w:val="-5"/>
                <w:sz w:val="18"/>
              </w:rPr>
              <w:t>юн</w:t>
            </w:r>
            <w:proofErr w:type="spellEnd"/>
            <w:r>
              <w:rPr>
                <w:spacing w:val="-5"/>
                <w:sz w:val="18"/>
              </w:rPr>
              <w:t>.</w:t>
            </w:r>
          </w:p>
        </w:tc>
        <w:tc>
          <w:tcPr>
            <w:tcW w:w="1557" w:type="dxa"/>
          </w:tcPr>
          <w:p w:rsidR="0012517F" w:rsidRDefault="006F0A98">
            <w:pPr>
              <w:pStyle w:val="TableParagraph"/>
              <w:spacing w:line="202" w:lineRule="exact"/>
              <w:ind w:left="27"/>
              <w:jc w:val="center"/>
              <w:rPr>
                <w:sz w:val="18"/>
              </w:rPr>
            </w:pPr>
            <w:r>
              <w:rPr>
                <w:sz w:val="18"/>
              </w:rPr>
              <w:t xml:space="preserve">до </w:t>
            </w:r>
            <w:r>
              <w:rPr>
                <w:spacing w:val="-5"/>
                <w:sz w:val="18"/>
              </w:rPr>
              <w:t>35</w:t>
            </w:r>
          </w:p>
        </w:tc>
        <w:tc>
          <w:tcPr>
            <w:tcW w:w="1559" w:type="dxa"/>
          </w:tcPr>
          <w:p w:rsidR="0012517F" w:rsidRDefault="006F0A98">
            <w:pPr>
              <w:pStyle w:val="TableParagraph"/>
              <w:spacing w:line="202" w:lineRule="exact"/>
              <w:ind w:left="509"/>
              <w:jc w:val="center"/>
              <w:rPr>
                <w:sz w:val="18"/>
              </w:rPr>
            </w:pPr>
            <w:r>
              <w:rPr>
                <w:spacing w:val="-5"/>
                <w:sz w:val="18"/>
              </w:rPr>
              <w:t>35</w:t>
            </w:r>
          </w:p>
        </w:tc>
        <w:tc>
          <w:tcPr>
            <w:tcW w:w="1279" w:type="dxa"/>
          </w:tcPr>
          <w:p w:rsidR="0012517F" w:rsidRDefault="006F0A98">
            <w:pPr>
              <w:pStyle w:val="TableParagraph"/>
              <w:spacing w:line="202" w:lineRule="exact"/>
              <w:ind w:right="282"/>
              <w:jc w:val="right"/>
              <w:rPr>
                <w:sz w:val="18"/>
              </w:rPr>
            </w:pPr>
            <w:r>
              <w:rPr>
                <w:spacing w:val="-5"/>
                <w:sz w:val="18"/>
              </w:rPr>
              <w:t>45</w:t>
            </w:r>
          </w:p>
        </w:tc>
        <w:tc>
          <w:tcPr>
            <w:tcW w:w="1559" w:type="dxa"/>
          </w:tcPr>
          <w:p w:rsidR="0012517F" w:rsidRDefault="006F0A98">
            <w:pPr>
              <w:pStyle w:val="TableParagraph"/>
              <w:spacing w:line="202" w:lineRule="exact"/>
              <w:ind w:right="424"/>
              <w:jc w:val="right"/>
              <w:rPr>
                <w:sz w:val="18"/>
              </w:rPr>
            </w:pPr>
            <w:r>
              <w:rPr>
                <w:spacing w:val="-5"/>
                <w:sz w:val="18"/>
              </w:rPr>
              <w:t>50</w:t>
            </w:r>
          </w:p>
        </w:tc>
      </w:tr>
      <w:tr w:rsidR="0012517F">
        <w:trPr>
          <w:trHeight w:val="662"/>
        </w:trPr>
        <w:tc>
          <w:tcPr>
            <w:tcW w:w="924" w:type="dxa"/>
            <w:vMerge/>
            <w:tcBorders>
              <w:top w:val="nil"/>
            </w:tcBorders>
          </w:tcPr>
          <w:p w:rsidR="0012517F" w:rsidRDefault="0012517F">
            <w:pPr>
              <w:rPr>
                <w:sz w:val="2"/>
                <w:szCs w:val="2"/>
              </w:rPr>
            </w:pPr>
          </w:p>
        </w:tc>
        <w:tc>
          <w:tcPr>
            <w:tcW w:w="1329" w:type="dxa"/>
            <w:vMerge/>
            <w:tcBorders>
              <w:top w:val="nil"/>
            </w:tcBorders>
          </w:tcPr>
          <w:p w:rsidR="0012517F" w:rsidRDefault="0012517F">
            <w:pPr>
              <w:rPr>
                <w:sz w:val="2"/>
                <w:szCs w:val="2"/>
              </w:rPr>
            </w:pPr>
          </w:p>
        </w:tc>
        <w:tc>
          <w:tcPr>
            <w:tcW w:w="1277" w:type="dxa"/>
          </w:tcPr>
          <w:p w:rsidR="0012517F" w:rsidRDefault="006F0A98">
            <w:pPr>
              <w:pStyle w:val="TableParagraph"/>
              <w:spacing w:line="204" w:lineRule="exact"/>
              <w:ind w:left="58" w:right="40"/>
              <w:jc w:val="center"/>
              <w:rPr>
                <w:sz w:val="18"/>
              </w:rPr>
            </w:pPr>
            <w:proofErr w:type="spellStart"/>
            <w:r>
              <w:rPr>
                <w:spacing w:val="-2"/>
                <w:sz w:val="18"/>
              </w:rPr>
              <w:t>дівч</w:t>
            </w:r>
            <w:proofErr w:type="spellEnd"/>
            <w:r>
              <w:rPr>
                <w:spacing w:val="-2"/>
                <w:sz w:val="18"/>
              </w:rPr>
              <w:t>.</w:t>
            </w:r>
          </w:p>
        </w:tc>
        <w:tc>
          <w:tcPr>
            <w:tcW w:w="1557" w:type="dxa"/>
          </w:tcPr>
          <w:p w:rsidR="0012517F" w:rsidRDefault="006F0A98">
            <w:pPr>
              <w:pStyle w:val="TableParagraph"/>
              <w:spacing w:line="204" w:lineRule="exact"/>
              <w:ind w:left="27"/>
              <w:jc w:val="center"/>
              <w:rPr>
                <w:sz w:val="18"/>
              </w:rPr>
            </w:pPr>
            <w:r>
              <w:rPr>
                <w:sz w:val="18"/>
              </w:rPr>
              <w:t xml:space="preserve">до </w:t>
            </w:r>
            <w:r>
              <w:rPr>
                <w:spacing w:val="-5"/>
                <w:sz w:val="18"/>
              </w:rPr>
              <w:t>16</w:t>
            </w:r>
          </w:p>
        </w:tc>
        <w:tc>
          <w:tcPr>
            <w:tcW w:w="1559" w:type="dxa"/>
          </w:tcPr>
          <w:p w:rsidR="0012517F" w:rsidRDefault="006F0A98">
            <w:pPr>
              <w:pStyle w:val="TableParagraph"/>
              <w:spacing w:line="204" w:lineRule="exact"/>
              <w:ind w:left="509"/>
              <w:jc w:val="center"/>
              <w:rPr>
                <w:sz w:val="18"/>
              </w:rPr>
            </w:pPr>
            <w:r>
              <w:rPr>
                <w:spacing w:val="-5"/>
                <w:sz w:val="18"/>
              </w:rPr>
              <w:t>16</w:t>
            </w:r>
          </w:p>
        </w:tc>
        <w:tc>
          <w:tcPr>
            <w:tcW w:w="1279" w:type="dxa"/>
          </w:tcPr>
          <w:p w:rsidR="0012517F" w:rsidRDefault="006F0A98">
            <w:pPr>
              <w:pStyle w:val="TableParagraph"/>
              <w:spacing w:line="204" w:lineRule="exact"/>
              <w:ind w:right="282"/>
              <w:jc w:val="right"/>
              <w:rPr>
                <w:sz w:val="18"/>
              </w:rPr>
            </w:pPr>
            <w:r>
              <w:rPr>
                <w:spacing w:val="-5"/>
                <w:sz w:val="18"/>
              </w:rPr>
              <w:t>20</w:t>
            </w:r>
          </w:p>
        </w:tc>
        <w:tc>
          <w:tcPr>
            <w:tcW w:w="1559" w:type="dxa"/>
          </w:tcPr>
          <w:p w:rsidR="0012517F" w:rsidRDefault="006F0A98">
            <w:pPr>
              <w:pStyle w:val="TableParagraph"/>
              <w:spacing w:line="204" w:lineRule="exact"/>
              <w:ind w:right="424"/>
              <w:jc w:val="right"/>
              <w:rPr>
                <w:sz w:val="18"/>
              </w:rPr>
            </w:pPr>
            <w:r>
              <w:rPr>
                <w:spacing w:val="-5"/>
                <w:sz w:val="18"/>
              </w:rPr>
              <w:t>25</w:t>
            </w:r>
          </w:p>
        </w:tc>
      </w:tr>
      <w:tr w:rsidR="0012517F">
        <w:trPr>
          <w:trHeight w:val="448"/>
        </w:trPr>
        <w:tc>
          <w:tcPr>
            <w:tcW w:w="924" w:type="dxa"/>
            <w:vMerge/>
            <w:tcBorders>
              <w:top w:val="nil"/>
            </w:tcBorders>
          </w:tcPr>
          <w:p w:rsidR="0012517F" w:rsidRDefault="0012517F">
            <w:pPr>
              <w:rPr>
                <w:sz w:val="2"/>
                <w:szCs w:val="2"/>
              </w:rPr>
            </w:pPr>
          </w:p>
        </w:tc>
        <w:tc>
          <w:tcPr>
            <w:tcW w:w="1329" w:type="dxa"/>
            <w:vMerge w:val="restart"/>
          </w:tcPr>
          <w:p w:rsidR="0012517F" w:rsidRDefault="006F0A98">
            <w:pPr>
              <w:pStyle w:val="TableParagraph"/>
              <w:spacing w:line="259" w:lineRule="auto"/>
              <w:ind w:left="115" w:right="275" w:firstLine="86"/>
              <w:rPr>
                <w:sz w:val="18"/>
              </w:rPr>
            </w:pPr>
            <w:r>
              <w:rPr>
                <w:spacing w:val="-8"/>
                <w:sz w:val="18"/>
              </w:rPr>
              <w:t>Згинання</w:t>
            </w:r>
            <w:r>
              <w:rPr>
                <w:spacing w:val="-13"/>
                <w:sz w:val="18"/>
              </w:rPr>
              <w:t xml:space="preserve"> </w:t>
            </w:r>
            <w:r>
              <w:rPr>
                <w:spacing w:val="-8"/>
                <w:sz w:val="18"/>
              </w:rPr>
              <w:t>та</w:t>
            </w:r>
            <w:r>
              <w:rPr>
                <w:spacing w:val="-2"/>
                <w:sz w:val="18"/>
              </w:rPr>
              <w:t xml:space="preserve"> розгинання </w:t>
            </w:r>
            <w:r>
              <w:rPr>
                <w:sz w:val="18"/>
              </w:rPr>
              <w:t xml:space="preserve">рук в упорі </w:t>
            </w:r>
            <w:r>
              <w:rPr>
                <w:spacing w:val="-2"/>
                <w:sz w:val="18"/>
              </w:rPr>
              <w:t>лежачи</w:t>
            </w:r>
          </w:p>
          <w:p w:rsidR="0012517F" w:rsidRDefault="006F0A98">
            <w:pPr>
              <w:pStyle w:val="TableParagraph"/>
              <w:spacing w:line="206" w:lineRule="exact"/>
              <w:ind w:left="115"/>
              <w:rPr>
                <w:sz w:val="18"/>
              </w:rPr>
            </w:pPr>
            <w:r>
              <w:rPr>
                <w:spacing w:val="-2"/>
                <w:sz w:val="18"/>
              </w:rPr>
              <w:t>(кількість</w:t>
            </w:r>
          </w:p>
          <w:p w:rsidR="0012517F" w:rsidRDefault="006F0A98">
            <w:pPr>
              <w:pStyle w:val="TableParagraph"/>
              <w:spacing w:before="13"/>
              <w:ind w:left="115"/>
              <w:rPr>
                <w:sz w:val="18"/>
              </w:rPr>
            </w:pPr>
            <w:r>
              <w:rPr>
                <w:spacing w:val="-2"/>
                <w:sz w:val="18"/>
              </w:rPr>
              <w:t>разів)</w:t>
            </w:r>
          </w:p>
        </w:tc>
        <w:tc>
          <w:tcPr>
            <w:tcW w:w="1277" w:type="dxa"/>
          </w:tcPr>
          <w:p w:rsidR="0012517F" w:rsidRDefault="006F0A98">
            <w:pPr>
              <w:pStyle w:val="TableParagraph"/>
              <w:spacing w:line="204" w:lineRule="exact"/>
              <w:ind w:left="58" w:right="39"/>
              <w:jc w:val="center"/>
              <w:rPr>
                <w:sz w:val="18"/>
              </w:rPr>
            </w:pPr>
            <w:proofErr w:type="spellStart"/>
            <w:r>
              <w:rPr>
                <w:spacing w:val="-5"/>
                <w:sz w:val="18"/>
              </w:rPr>
              <w:t>юн</w:t>
            </w:r>
            <w:proofErr w:type="spellEnd"/>
            <w:r>
              <w:rPr>
                <w:spacing w:val="-5"/>
                <w:sz w:val="18"/>
              </w:rPr>
              <w:t>.</w:t>
            </w:r>
          </w:p>
          <w:p w:rsidR="0012517F" w:rsidRDefault="006F0A98">
            <w:pPr>
              <w:pStyle w:val="TableParagraph"/>
              <w:spacing w:before="11"/>
              <w:ind w:left="58" w:right="34"/>
              <w:jc w:val="center"/>
              <w:rPr>
                <w:sz w:val="18"/>
              </w:rPr>
            </w:pPr>
            <w:r>
              <w:rPr>
                <w:spacing w:val="-2"/>
                <w:sz w:val="18"/>
              </w:rPr>
              <w:t>від</w:t>
            </w:r>
            <w:r>
              <w:rPr>
                <w:spacing w:val="-12"/>
                <w:sz w:val="18"/>
              </w:rPr>
              <w:t xml:space="preserve"> </w:t>
            </w:r>
            <w:r>
              <w:rPr>
                <w:spacing w:val="-2"/>
                <w:sz w:val="18"/>
              </w:rPr>
              <w:t>підлоги</w:t>
            </w:r>
          </w:p>
        </w:tc>
        <w:tc>
          <w:tcPr>
            <w:tcW w:w="1557" w:type="dxa"/>
          </w:tcPr>
          <w:p w:rsidR="0012517F" w:rsidRDefault="006F0A98">
            <w:pPr>
              <w:pStyle w:val="TableParagraph"/>
              <w:spacing w:before="103"/>
              <w:ind w:left="27"/>
              <w:jc w:val="center"/>
              <w:rPr>
                <w:sz w:val="18"/>
              </w:rPr>
            </w:pPr>
            <w:r>
              <w:rPr>
                <w:sz w:val="18"/>
              </w:rPr>
              <w:t xml:space="preserve">до </w:t>
            </w:r>
            <w:r>
              <w:rPr>
                <w:spacing w:val="-5"/>
                <w:sz w:val="18"/>
              </w:rPr>
              <w:t>15</w:t>
            </w:r>
          </w:p>
        </w:tc>
        <w:tc>
          <w:tcPr>
            <w:tcW w:w="1559" w:type="dxa"/>
          </w:tcPr>
          <w:p w:rsidR="0012517F" w:rsidRDefault="006F0A98">
            <w:pPr>
              <w:pStyle w:val="TableParagraph"/>
              <w:spacing w:before="103"/>
              <w:ind w:left="509"/>
              <w:jc w:val="center"/>
              <w:rPr>
                <w:sz w:val="18"/>
              </w:rPr>
            </w:pPr>
            <w:r>
              <w:rPr>
                <w:spacing w:val="-5"/>
                <w:sz w:val="18"/>
              </w:rPr>
              <w:t>15</w:t>
            </w:r>
          </w:p>
        </w:tc>
        <w:tc>
          <w:tcPr>
            <w:tcW w:w="1279" w:type="dxa"/>
          </w:tcPr>
          <w:p w:rsidR="0012517F" w:rsidRDefault="006F0A98">
            <w:pPr>
              <w:pStyle w:val="TableParagraph"/>
              <w:spacing w:before="103"/>
              <w:ind w:right="282"/>
              <w:jc w:val="right"/>
              <w:rPr>
                <w:sz w:val="18"/>
              </w:rPr>
            </w:pPr>
            <w:r>
              <w:rPr>
                <w:spacing w:val="-5"/>
                <w:sz w:val="18"/>
              </w:rPr>
              <w:t>22</w:t>
            </w:r>
          </w:p>
        </w:tc>
        <w:tc>
          <w:tcPr>
            <w:tcW w:w="1559" w:type="dxa"/>
          </w:tcPr>
          <w:p w:rsidR="0012517F" w:rsidRDefault="006F0A98">
            <w:pPr>
              <w:pStyle w:val="TableParagraph"/>
              <w:spacing w:before="103"/>
              <w:ind w:right="424"/>
              <w:jc w:val="right"/>
              <w:rPr>
                <w:sz w:val="18"/>
              </w:rPr>
            </w:pPr>
            <w:r>
              <w:rPr>
                <w:spacing w:val="-5"/>
                <w:sz w:val="18"/>
              </w:rPr>
              <w:t>30</w:t>
            </w:r>
          </w:p>
        </w:tc>
      </w:tr>
      <w:tr w:rsidR="0012517F">
        <w:trPr>
          <w:trHeight w:val="887"/>
        </w:trPr>
        <w:tc>
          <w:tcPr>
            <w:tcW w:w="924" w:type="dxa"/>
            <w:vMerge/>
            <w:tcBorders>
              <w:top w:val="nil"/>
            </w:tcBorders>
          </w:tcPr>
          <w:p w:rsidR="0012517F" w:rsidRDefault="0012517F">
            <w:pPr>
              <w:rPr>
                <w:sz w:val="2"/>
                <w:szCs w:val="2"/>
              </w:rPr>
            </w:pPr>
          </w:p>
        </w:tc>
        <w:tc>
          <w:tcPr>
            <w:tcW w:w="1329" w:type="dxa"/>
            <w:vMerge/>
            <w:tcBorders>
              <w:top w:val="nil"/>
            </w:tcBorders>
          </w:tcPr>
          <w:p w:rsidR="0012517F" w:rsidRDefault="0012517F">
            <w:pPr>
              <w:rPr>
                <w:sz w:val="2"/>
                <w:szCs w:val="2"/>
              </w:rPr>
            </w:pPr>
          </w:p>
        </w:tc>
        <w:tc>
          <w:tcPr>
            <w:tcW w:w="1277" w:type="dxa"/>
          </w:tcPr>
          <w:p w:rsidR="0012517F" w:rsidRDefault="006F0A98">
            <w:pPr>
              <w:pStyle w:val="TableParagraph"/>
              <w:spacing w:line="261" w:lineRule="auto"/>
              <w:ind w:left="332" w:right="316" w:firstLine="129"/>
              <w:rPr>
                <w:sz w:val="18"/>
              </w:rPr>
            </w:pPr>
            <w:proofErr w:type="spellStart"/>
            <w:r>
              <w:rPr>
                <w:spacing w:val="-2"/>
                <w:sz w:val="18"/>
              </w:rPr>
              <w:t>дівч</w:t>
            </w:r>
            <w:proofErr w:type="spellEnd"/>
            <w:r>
              <w:rPr>
                <w:spacing w:val="-2"/>
                <w:sz w:val="18"/>
              </w:rPr>
              <w:t>. від</w:t>
            </w:r>
            <w:r>
              <w:rPr>
                <w:spacing w:val="-10"/>
                <w:sz w:val="18"/>
              </w:rPr>
              <w:t xml:space="preserve"> </w:t>
            </w:r>
            <w:r>
              <w:rPr>
                <w:spacing w:val="-2"/>
                <w:sz w:val="18"/>
              </w:rPr>
              <w:t>лави</w:t>
            </w:r>
          </w:p>
        </w:tc>
        <w:tc>
          <w:tcPr>
            <w:tcW w:w="1557" w:type="dxa"/>
          </w:tcPr>
          <w:p w:rsidR="0012517F" w:rsidRDefault="0012517F">
            <w:pPr>
              <w:pStyle w:val="TableParagraph"/>
              <w:spacing w:before="114"/>
              <w:rPr>
                <w:b/>
                <w:sz w:val="18"/>
              </w:rPr>
            </w:pPr>
          </w:p>
          <w:p w:rsidR="0012517F" w:rsidRDefault="006F0A98">
            <w:pPr>
              <w:pStyle w:val="TableParagraph"/>
              <w:ind w:left="30"/>
              <w:jc w:val="center"/>
              <w:rPr>
                <w:sz w:val="18"/>
              </w:rPr>
            </w:pPr>
            <w:r>
              <w:rPr>
                <w:sz w:val="18"/>
              </w:rPr>
              <w:t xml:space="preserve">до </w:t>
            </w:r>
            <w:r>
              <w:rPr>
                <w:spacing w:val="-10"/>
                <w:sz w:val="18"/>
              </w:rPr>
              <w:t>7</w:t>
            </w:r>
          </w:p>
        </w:tc>
        <w:tc>
          <w:tcPr>
            <w:tcW w:w="1559" w:type="dxa"/>
          </w:tcPr>
          <w:p w:rsidR="0012517F" w:rsidRDefault="0012517F">
            <w:pPr>
              <w:pStyle w:val="TableParagraph"/>
              <w:spacing w:before="114"/>
              <w:rPr>
                <w:b/>
                <w:sz w:val="18"/>
              </w:rPr>
            </w:pPr>
          </w:p>
          <w:p w:rsidR="0012517F" w:rsidRDefault="006F0A98">
            <w:pPr>
              <w:pStyle w:val="TableParagraph"/>
              <w:ind w:left="509" w:right="1"/>
              <w:jc w:val="center"/>
              <w:rPr>
                <w:sz w:val="18"/>
              </w:rPr>
            </w:pPr>
            <w:r>
              <w:rPr>
                <w:spacing w:val="-10"/>
                <w:sz w:val="18"/>
              </w:rPr>
              <w:t>7</w:t>
            </w:r>
          </w:p>
        </w:tc>
        <w:tc>
          <w:tcPr>
            <w:tcW w:w="1279" w:type="dxa"/>
          </w:tcPr>
          <w:p w:rsidR="0012517F" w:rsidRDefault="0012517F">
            <w:pPr>
              <w:pStyle w:val="TableParagraph"/>
              <w:spacing w:before="114"/>
              <w:rPr>
                <w:b/>
                <w:sz w:val="18"/>
              </w:rPr>
            </w:pPr>
          </w:p>
          <w:p w:rsidR="0012517F" w:rsidRDefault="006F0A98">
            <w:pPr>
              <w:pStyle w:val="TableParagraph"/>
              <w:ind w:right="282"/>
              <w:jc w:val="right"/>
              <w:rPr>
                <w:sz w:val="18"/>
              </w:rPr>
            </w:pPr>
            <w:r>
              <w:rPr>
                <w:spacing w:val="-5"/>
                <w:sz w:val="18"/>
              </w:rPr>
              <w:t>13</w:t>
            </w:r>
          </w:p>
        </w:tc>
        <w:tc>
          <w:tcPr>
            <w:tcW w:w="1559" w:type="dxa"/>
          </w:tcPr>
          <w:p w:rsidR="0012517F" w:rsidRDefault="0012517F">
            <w:pPr>
              <w:pStyle w:val="TableParagraph"/>
              <w:spacing w:before="114"/>
              <w:rPr>
                <w:b/>
                <w:sz w:val="18"/>
              </w:rPr>
            </w:pPr>
          </w:p>
          <w:p w:rsidR="0012517F" w:rsidRDefault="006F0A98">
            <w:pPr>
              <w:pStyle w:val="TableParagraph"/>
              <w:ind w:right="424"/>
              <w:jc w:val="right"/>
              <w:rPr>
                <w:sz w:val="18"/>
              </w:rPr>
            </w:pPr>
            <w:r>
              <w:rPr>
                <w:spacing w:val="-5"/>
                <w:sz w:val="18"/>
              </w:rPr>
              <w:t>15</w:t>
            </w:r>
          </w:p>
        </w:tc>
      </w:tr>
      <w:tr w:rsidR="0012517F">
        <w:trPr>
          <w:trHeight w:val="222"/>
        </w:trPr>
        <w:tc>
          <w:tcPr>
            <w:tcW w:w="924" w:type="dxa"/>
            <w:vMerge/>
            <w:tcBorders>
              <w:top w:val="nil"/>
            </w:tcBorders>
          </w:tcPr>
          <w:p w:rsidR="0012517F" w:rsidRDefault="0012517F">
            <w:pPr>
              <w:rPr>
                <w:sz w:val="2"/>
                <w:szCs w:val="2"/>
              </w:rPr>
            </w:pPr>
          </w:p>
        </w:tc>
        <w:tc>
          <w:tcPr>
            <w:tcW w:w="1329" w:type="dxa"/>
            <w:vMerge w:val="restart"/>
          </w:tcPr>
          <w:p w:rsidR="0012517F" w:rsidRDefault="006F0A98">
            <w:pPr>
              <w:pStyle w:val="TableParagraph"/>
              <w:spacing w:line="259" w:lineRule="auto"/>
              <w:ind w:left="115" w:right="165" w:firstLine="86"/>
              <w:rPr>
                <w:sz w:val="18"/>
              </w:rPr>
            </w:pPr>
            <w:proofErr w:type="spellStart"/>
            <w:r>
              <w:rPr>
                <w:spacing w:val="-2"/>
                <w:sz w:val="18"/>
              </w:rPr>
              <w:t>Підтягуванн</w:t>
            </w:r>
            <w:proofErr w:type="spellEnd"/>
            <w:r>
              <w:rPr>
                <w:spacing w:val="-2"/>
                <w:sz w:val="18"/>
              </w:rPr>
              <w:t xml:space="preserve"> </w:t>
            </w:r>
            <w:r>
              <w:rPr>
                <w:sz w:val="18"/>
              </w:rPr>
              <w:t>я</w:t>
            </w:r>
            <w:r>
              <w:rPr>
                <w:spacing w:val="-8"/>
                <w:sz w:val="18"/>
              </w:rPr>
              <w:t xml:space="preserve"> </w:t>
            </w:r>
            <w:r>
              <w:rPr>
                <w:sz w:val="18"/>
              </w:rPr>
              <w:t>(кількість</w:t>
            </w:r>
          </w:p>
          <w:p w:rsidR="0012517F" w:rsidRDefault="006F0A98">
            <w:pPr>
              <w:pStyle w:val="TableParagraph"/>
              <w:spacing w:line="206" w:lineRule="exact"/>
              <w:ind w:left="115"/>
              <w:rPr>
                <w:sz w:val="18"/>
              </w:rPr>
            </w:pPr>
            <w:r>
              <w:rPr>
                <w:spacing w:val="-2"/>
                <w:sz w:val="18"/>
              </w:rPr>
              <w:t>разів)</w:t>
            </w:r>
          </w:p>
        </w:tc>
        <w:tc>
          <w:tcPr>
            <w:tcW w:w="1277" w:type="dxa"/>
          </w:tcPr>
          <w:p w:rsidR="0012517F" w:rsidRDefault="006F0A98">
            <w:pPr>
              <w:pStyle w:val="TableParagraph"/>
              <w:spacing w:line="202" w:lineRule="exact"/>
              <w:ind w:right="239"/>
              <w:jc w:val="right"/>
              <w:rPr>
                <w:sz w:val="18"/>
              </w:rPr>
            </w:pPr>
            <w:proofErr w:type="spellStart"/>
            <w:r>
              <w:rPr>
                <w:sz w:val="18"/>
              </w:rPr>
              <w:t>юн</w:t>
            </w:r>
            <w:proofErr w:type="spellEnd"/>
            <w:r>
              <w:rPr>
                <w:sz w:val="18"/>
              </w:rPr>
              <w:t>. у</w:t>
            </w:r>
            <w:r>
              <w:rPr>
                <w:spacing w:val="-8"/>
                <w:sz w:val="18"/>
              </w:rPr>
              <w:t xml:space="preserve"> </w:t>
            </w:r>
            <w:r>
              <w:rPr>
                <w:spacing w:val="-4"/>
                <w:sz w:val="18"/>
              </w:rPr>
              <w:t>висі</w:t>
            </w:r>
          </w:p>
        </w:tc>
        <w:tc>
          <w:tcPr>
            <w:tcW w:w="1557" w:type="dxa"/>
          </w:tcPr>
          <w:p w:rsidR="0012517F" w:rsidRDefault="006F0A98">
            <w:pPr>
              <w:pStyle w:val="TableParagraph"/>
              <w:spacing w:line="202" w:lineRule="exact"/>
              <w:ind w:left="30"/>
              <w:jc w:val="center"/>
              <w:rPr>
                <w:sz w:val="18"/>
              </w:rPr>
            </w:pPr>
            <w:r>
              <w:rPr>
                <w:sz w:val="18"/>
              </w:rPr>
              <w:t xml:space="preserve">до </w:t>
            </w:r>
            <w:r>
              <w:rPr>
                <w:spacing w:val="-10"/>
                <w:sz w:val="18"/>
              </w:rPr>
              <w:t>4</w:t>
            </w:r>
          </w:p>
        </w:tc>
        <w:tc>
          <w:tcPr>
            <w:tcW w:w="1559" w:type="dxa"/>
          </w:tcPr>
          <w:p w:rsidR="0012517F" w:rsidRDefault="006F0A98">
            <w:pPr>
              <w:pStyle w:val="TableParagraph"/>
              <w:spacing w:line="202" w:lineRule="exact"/>
              <w:ind w:left="509" w:right="1"/>
              <w:jc w:val="center"/>
              <w:rPr>
                <w:sz w:val="18"/>
              </w:rPr>
            </w:pPr>
            <w:r>
              <w:rPr>
                <w:spacing w:val="-10"/>
                <w:sz w:val="18"/>
              </w:rPr>
              <w:t>4</w:t>
            </w:r>
          </w:p>
        </w:tc>
        <w:tc>
          <w:tcPr>
            <w:tcW w:w="1279" w:type="dxa"/>
          </w:tcPr>
          <w:p w:rsidR="0012517F" w:rsidRDefault="006F0A98">
            <w:pPr>
              <w:pStyle w:val="TableParagraph"/>
              <w:spacing w:line="202" w:lineRule="exact"/>
              <w:ind w:right="333"/>
              <w:jc w:val="right"/>
              <w:rPr>
                <w:sz w:val="18"/>
              </w:rPr>
            </w:pPr>
            <w:r>
              <w:rPr>
                <w:spacing w:val="-10"/>
                <w:sz w:val="18"/>
              </w:rPr>
              <w:t>8</w:t>
            </w:r>
          </w:p>
        </w:tc>
        <w:tc>
          <w:tcPr>
            <w:tcW w:w="1559" w:type="dxa"/>
          </w:tcPr>
          <w:p w:rsidR="0012517F" w:rsidRDefault="006F0A98">
            <w:pPr>
              <w:pStyle w:val="TableParagraph"/>
              <w:spacing w:line="202" w:lineRule="exact"/>
              <w:ind w:right="424"/>
              <w:jc w:val="right"/>
              <w:rPr>
                <w:sz w:val="18"/>
              </w:rPr>
            </w:pPr>
            <w:r>
              <w:rPr>
                <w:spacing w:val="-5"/>
                <w:sz w:val="18"/>
              </w:rPr>
              <w:t>11</w:t>
            </w:r>
          </w:p>
        </w:tc>
      </w:tr>
      <w:tr w:rsidR="0012517F">
        <w:trPr>
          <w:trHeight w:val="448"/>
        </w:trPr>
        <w:tc>
          <w:tcPr>
            <w:tcW w:w="924" w:type="dxa"/>
            <w:vMerge/>
            <w:tcBorders>
              <w:top w:val="nil"/>
            </w:tcBorders>
          </w:tcPr>
          <w:p w:rsidR="0012517F" w:rsidRDefault="0012517F">
            <w:pPr>
              <w:rPr>
                <w:sz w:val="2"/>
                <w:szCs w:val="2"/>
              </w:rPr>
            </w:pPr>
          </w:p>
        </w:tc>
        <w:tc>
          <w:tcPr>
            <w:tcW w:w="1329" w:type="dxa"/>
            <w:vMerge/>
            <w:tcBorders>
              <w:top w:val="nil"/>
            </w:tcBorders>
          </w:tcPr>
          <w:p w:rsidR="0012517F" w:rsidRDefault="0012517F">
            <w:pPr>
              <w:rPr>
                <w:sz w:val="2"/>
                <w:szCs w:val="2"/>
              </w:rPr>
            </w:pPr>
          </w:p>
        </w:tc>
        <w:tc>
          <w:tcPr>
            <w:tcW w:w="1277" w:type="dxa"/>
          </w:tcPr>
          <w:p w:rsidR="0012517F" w:rsidRDefault="006F0A98">
            <w:pPr>
              <w:pStyle w:val="TableParagraph"/>
              <w:spacing w:line="202" w:lineRule="exact"/>
              <w:ind w:left="58" w:right="40"/>
              <w:jc w:val="center"/>
              <w:rPr>
                <w:sz w:val="18"/>
              </w:rPr>
            </w:pPr>
            <w:proofErr w:type="spellStart"/>
            <w:r>
              <w:rPr>
                <w:spacing w:val="-2"/>
                <w:sz w:val="18"/>
              </w:rPr>
              <w:t>дівч</w:t>
            </w:r>
            <w:proofErr w:type="spellEnd"/>
            <w:r>
              <w:rPr>
                <w:spacing w:val="-2"/>
                <w:sz w:val="18"/>
              </w:rPr>
              <w:t>.</w:t>
            </w:r>
          </w:p>
          <w:p w:rsidR="0012517F" w:rsidRDefault="006F0A98">
            <w:pPr>
              <w:pStyle w:val="TableParagraph"/>
              <w:spacing w:before="11"/>
              <w:ind w:left="58" w:right="37"/>
              <w:jc w:val="center"/>
              <w:rPr>
                <w:sz w:val="18"/>
              </w:rPr>
            </w:pPr>
            <w:r>
              <w:rPr>
                <w:sz w:val="18"/>
              </w:rPr>
              <w:t>у</w:t>
            </w:r>
            <w:r>
              <w:rPr>
                <w:spacing w:val="-12"/>
                <w:sz w:val="18"/>
              </w:rPr>
              <w:t xml:space="preserve"> </w:t>
            </w:r>
            <w:r>
              <w:rPr>
                <w:sz w:val="18"/>
              </w:rPr>
              <w:t>висі</w:t>
            </w:r>
            <w:r>
              <w:rPr>
                <w:spacing w:val="-8"/>
                <w:sz w:val="18"/>
              </w:rPr>
              <w:t xml:space="preserve"> </w:t>
            </w:r>
            <w:r>
              <w:rPr>
                <w:spacing w:val="-2"/>
                <w:sz w:val="18"/>
              </w:rPr>
              <w:t>лежачи</w:t>
            </w:r>
          </w:p>
        </w:tc>
        <w:tc>
          <w:tcPr>
            <w:tcW w:w="1557" w:type="dxa"/>
          </w:tcPr>
          <w:p w:rsidR="0012517F" w:rsidRDefault="006F0A98">
            <w:pPr>
              <w:pStyle w:val="TableParagraph"/>
              <w:spacing w:before="103"/>
              <w:ind w:left="30"/>
              <w:jc w:val="center"/>
              <w:rPr>
                <w:sz w:val="18"/>
              </w:rPr>
            </w:pPr>
            <w:r>
              <w:rPr>
                <w:sz w:val="18"/>
              </w:rPr>
              <w:t xml:space="preserve">до </w:t>
            </w:r>
            <w:r>
              <w:rPr>
                <w:spacing w:val="-10"/>
                <w:sz w:val="18"/>
              </w:rPr>
              <w:t>6</w:t>
            </w:r>
          </w:p>
        </w:tc>
        <w:tc>
          <w:tcPr>
            <w:tcW w:w="1559" w:type="dxa"/>
          </w:tcPr>
          <w:p w:rsidR="0012517F" w:rsidRDefault="006F0A98">
            <w:pPr>
              <w:pStyle w:val="TableParagraph"/>
              <w:spacing w:before="103"/>
              <w:ind w:left="509" w:right="1"/>
              <w:jc w:val="center"/>
              <w:rPr>
                <w:sz w:val="18"/>
              </w:rPr>
            </w:pPr>
            <w:r>
              <w:rPr>
                <w:spacing w:val="-10"/>
                <w:sz w:val="18"/>
              </w:rPr>
              <w:t>6</w:t>
            </w:r>
          </w:p>
        </w:tc>
        <w:tc>
          <w:tcPr>
            <w:tcW w:w="1279" w:type="dxa"/>
          </w:tcPr>
          <w:p w:rsidR="0012517F" w:rsidRDefault="006F0A98">
            <w:pPr>
              <w:pStyle w:val="TableParagraph"/>
              <w:spacing w:before="103"/>
              <w:ind w:right="282"/>
              <w:jc w:val="right"/>
              <w:rPr>
                <w:sz w:val="18"/>
              </w:rPr>
            </w:pPr>
            <w:r>
              <w:rPr>
                <w:spacing w:val="-5"/>
                <w:sz w:val="18"/>
              </w:rPr>
              <w:t>16</w:t>
            </w:r>
          </w:p>
        </w:tc>
        <w:tc>
          <w:tcPr>
            <w:tcW w:w="1559" w:type="dxa"/>
          </w:tcPr>
          <w:p w:rsidR="0012517F" w:rsidRDefault="006F0A98">
            <w:pPr>
              <w:pStyle w:val="TableParagraph"/>
              <w:spacing w:before="103"/>
              <w:ind w:right="424"/>
              <w:jc w:val="right"/>
              <w:rPr>
                <w:sz w:val="18"/>
              </w:rPr>
            </w:pPr>
            <w:r>
              <w:rPr>
                <w:spacing w:val="-5"/>
                <w:sz w:val="18"/>
              </w:rPr>
              <w:t>20</w:t>
            </w:r>
          </w:p>
        </w:tc>
      </w:tr>
      <w:tr w:rsidR="0012517F">
        <w:trPr>
          <w:trHeight w:val="222"/>
        </w:trPr>
        <w:tc>
          <w:tcPr>
            <w:tcW w:w="924" w:type="dxa"/>
            <w:vMerge/>
            <w:tcBorders>
              <w:top w:val="nil"/>
            </w:tcBorders>
          </w:tcPr>
          <w:p w:rsidR="0012517F" w:rsidRDefault="0012517F">
            <w:pPr>
              <w:rPr>
                <w:sz w:val="2"/>
                <w:szCs w:val="2"/>
              </w:rPr>
            </w:pPr>
          </w:p>
        </w:tc>
        <w:tc>
          <w:tcPr>
            <w:tcW w:w="1329" w:type="dxa"/>
            <w:vMerge w:val="restart"/>
          </w:tcPr>
          <w:p w:rsidR="0012517F" w:rsidRDefault="006F0A98">
            <w:pPr>
              <w:pStyle w:val="TableParagraph"/>
              <w:spacing w:line="259" w:lineRule="auto"/>
              <w:ind w:left="115" w:right="554" w:firstLine="86"/>
              <w:rPr>
                <w:sz w:val="18"/>
              </w:rPr>
            </w:pPr>
            <w:r>
              <w:rPr>
                <w:spacing w:val="-2"/>
                <w:sz w:val="18"/>
              </w:rPr>
              <w:t xml:space="preserve">Нахил </w:t>
            </w:r>
            <w:r>
              <w:rPr>
                <w:sz w:val="18"/>
              </w:rPr>
              <w:t>уперед</w:t>
            </w:r>
            <w:r>
              <w:rPr>
                <w:spacing w:val="-4"/>
                <w:sz w:val="18"/>
              </w:rPr>
              <w:t xml:space="preserve"> </w:t>
            </w:r>
            <w:r>
              <w:rPr>
                <w:spacing w:val="-10"/>
                <w:sz w:val="18"/>
              </w:rPr>
              <w:t>з</w:t>
            </w:r>
          </w:p>
          <w:p w:rsidR="0012517F" w:rsidRDefault="006F0A98">
            <w:pPr>
              <w:pStyle w:val="TableParagraph"/>
              <w:spacing w:line="206" w:lineRule="exact"/>
              <w:ind w:left="115"/>
              <w:rPr>
                <w:sz w:val="18"/>
              </w:rPr>
            </w:pPr>
            <w:r>
              <w:rPr>
                <w:spacing w:val="-2"/>
                <w:sz w:val="18"/>
              </w:rPr>
              <w:t>положення</w:t>
            </w:r>
          </w:p>
          <w:p w:rsidR="0012517F" w:rsidRDefault="006F0A98">
            <w:pPr>
              <w:pStyle w:val="TableParagraph"/>
              <w:spacing w:before="11"/>
              <w:ind w:left="115"/>
              <w:rPr>
                <w:sz w:val="18"/>
              </w:rPr>
            </w:pPr>
            <w:r>
              <w:rPr>
                <w:sz w:val="18"/>
              </w:rPr>
              <w:t>сидячи</w:t>
            </w:r>
            <w:r>
              <w:rPr>
                <w:spacing w:val="-3"/>
                <w:sz w:val="18"/>
              </w:rPr>
              <w:t xml:space="preserve"> </w:t>
            </w:r>
            <w:r>
              <w:rPr>
                <w:spacing w:val="-4"/>
                <w:sz w:val="18"/>
              </w:rPr>
              <w:t>(см)</w:t>
            </w:r>
          </w:p>
        </w:tc>
        <w:tc>
          <w:tcPr>
            <w:tcW w:w="1277" w:type="dxa"/>
          </w:tcPr>
          <w:p w:rsidR="0012517F" w:rsidRDefault="006F0A98">
            <w:pPr>
              <w:pStyle w:val="TableParagraph"/>
              <w:spacing w:line="202" w:lineRule="exact"/>
              <w:ind w:left="58" w:right="39"/>
              <w:jc w:val="center"/>
              <w:rPr>
                <w:sz w:val="18"/>
              </w:rPr>
            </w:pPr>
            <w:proofErr w:type="spellStart"/>
            <w:r>
              <w:rPr>
                <w:spacing w:val="-5"/>
                <w:sz w:val="18"/>
              </w:rPr>
              <w:t>юн</w:t>
            </w:r>
            <w:proofErr w:type="spellEnd"/>
            <w:r>
              <w:rPr>
                <w:spacing w:val="-5"/>
                <w:sz w:val="18"/>
              </w:rPr>
              <w:t>.</w:t>
            </w:r>
          </w:p>
        </w:tc>
        <w:tc>
          <w:tcPr>
            <w:tcW w:w="1557" w:type="dxa"/>
          </w:tcPr>
          <w:p w:rsidR="0012517F" w:rsidRDefault="006F0A98">
            <w:pPr>
              <w:pStyle w:val="TableParagraph"/>
              <w:spacing w:line="202" w:lineRule="exact"/>
              <w:ind w:left="30"/>
              <w:jc w:val="center"/>
              <w:rPr>
                <w:sz w:val="18"/>
              </w:rPr>
            </w:pPr>
            <w:r>
              <w:rPr>
                <w:sz w:val="18"/>
              </w:rPr>
              <w:t xml:space="preserve">до </w:t>
            </w:r>
            <w:r>
              <w:rPr>
                <w:spacing w:val="-10"/>
                <w:sz w:val="18"/>
              </w:rPr>
              <w:t>3</w:t>
            </w:r>
          </w:p>
        </w:tc>
        <w:tc>
          <w:tcPr>
            <w:tcW w:w="1559" w:type="dxa"/>
          </w:tcPr>
          <w:p w:rsidR="0012517F" w:rsidRDefault="006F0A98">
            <w:pPr>
              <w:pStyle w:val="TableParagraph"/>
              <w:spacing w:line="202" w:lineRule="exact"/>
              <w:ind w:left="509" w:right="1"/>
              <w:jc w:val="center"/>
              <w:rPr>
                <w:sz w:val="18"/>
              </w:rPr>
            </w:pPr>
            <w:r>
              <w:rPr>
                <w:spacing w:val="-10"/>
                <w:sz w:val="18"/>
              </w:rPr>
              <w:t>3</w:t>
            </w:r>
          </w:p>
        </w:tc>
        <w:tc>
          <w:tcPr>
            <w:tcW w:w="1279" w:type="dxa"/>
          </w:tcPr>
          <w:p w:rsidR="0012517F" w:rsidRDefault="006F0A98">
            <w:pPr>
              <w:pStyle w:val="TableParagraph"/>
              <w:spacing w:line="202" w:lineRule="exact"/>
              <w:ind w:right="333"/>
              <w:jc w:val="right"/>
              <w:rPr>
                <w:sz w:val="18"/>
              </w:rPr>
            </w:pPr>
            <w:r>
              <w:rPr>
                <w:spacing w:val="-10"/>
                <w:sz w:val="18"/>
              </w:rPr>
              <w:t>6</w:t>
            </w:r>
          </w:p>
        </w:tc>
        <w:tc>
          <w:tcPr>
            <w:tcW w:w="1559" w:type="dxa"/>
          </w:tcPr>
          <w:p w:rsidR="0012517F" w:rsidRDefault="006F0A98">
            <w:pPr>
              <w:pStyle w:val="TableParagraph"/>
              <w:spacing w:line="202" w:lineRule="exact"/>
              <w:ind w:right="424"/>
              <w:jc w:val="right"/>
              <w:rPr>
                <w:sz w:val="18"/>
              </w:rPr>
            </w:pPr>
            <w:r>
              <w:rPr>
                <w:spacing w:val="-5"/>
                <w:sz w:val="18"/>
              </w:rPr>
              <w:t>10</w:t>
            </w:r>
          </w:p>
        </w:tc>
      </w:tr>
      <w:tr w:rsidR="0012517F">
        <w:trPr>
          <w:trHeight w:val="661"/>
        </w:trPr>
        <w:tc>
          <w:tcPr>
            <w:tcW w:w="924" w:type="dxa"/>
            <w:vMerge/>
            <w:tcBorders>
              <w:top w:val="nil"/>
            </w:tcBorders>
          </w:tcPr>
          <w:p w:rsidR="0012517F" w:rsidRDefault="0012517F">
            <w:pPr>
              <w:rPr>
                <w:sz w:val="2"/>
                <w:szCs w:val="2"/>
              </w:rPr>
            </w:pPr>
          </w:p>
        </w:tc>
        <w:tc>
          <w:tcPr>
            <w:tcW w:w="1329" w:type="dxa"/>
            <w:vMerge/>
            <w:tcBorders>
              <w:top w:val="nil"/>
            </w:tcBorders>
          </w:tcPr>
          <w:p w:rsidR="0012517F" w:rsidRDefault="0012517F">
            <w:pPr>
              <w:rPr>
                <w:sz w:val="2"/>
                <w:szCs w:val="2"/>
              </w:rPr>
            </w:pPr>
          </w:p>
        </w:tc>
        <w:tc>
          <w:tcPr>
            <w:tcW w:w="1277" w:type="dxa"/>
          </w:tcPr>
          <w:p w:rsidR="0012517F" w:rsidRDefault="006F0A98">
            <w:pPr>
              <w:pStyle w:val="TableParagraph"/>
              <w:spacing w:line="204" w:lineRule="exact"/>
              <w:ind w:left="58" w:right="40"/>
              <w:jc w:val="center"/>
              <w:rPr>
                <w:sz w:val="18"/>
              </w:rPr>
            </w:pPr>
            <w:proofErr w:type="spellStart"/>
            <w:r>
              <w:rPr>
                <w:spacing w:val="-2"/>
                <w:sz w:val="18"/>
              </w:rPr>
              <w:t>дівч</w:t>
            </w:r>
            <w:proofErr w:type="spellEnd"/>
            <w:r>
              <w:rPr>
                <w:spacing w:val="-2"/>
                <w:sz w:val="18"/>
              </w:rPr>
              <w:t>.</w:t>
            </w:r>
          </w:p>
        </w:tc>
        <w:tc>
          <w:tcPr>
            <w:tcW w:w="1557" w:type="dxa"/>
          </w:tcPr>
          <w:p w:rsidR="0012517F" w:rsidRDefault="0012517F">
            <w:pPr>
              <w:pStyle w:val="TableParagraph"/>
              <w:spacing w:before="1"/>
              <w:rPr>
                <w:b/>
                <w:sz w:val="18"/>
              </w:rPr>
            </w:pPr>
          </w:p>
          <w:p w:rsidR="0012517F" w:rsidRDefault="006F0A98">
            <w:pPr>
              <w:pStyle w:val="TableParagraph"/>
              <w:ind w:left="27"/>
              <w:jc w:val="center"/>
              <w:rPr>
                <w:sz w:val="18"/>
              </w:rPr>
            </w:pPr>
            <w:r>
              <w:rPr>
                <w:sz w:val="18"/>
              </w:rPr>
              <w:t xml:space="preserve">до </w:t>
            </w:r>
            <w:r>
              <w:rPr>
                <w:spacing w:val="-5"/>
                <w:sz w:val="18"/>
              </w:rPr>
              <w:t>11</w:t>
            </w:r>
          </w:p>
        </w:tc>
        <w:tc>
          <w:tcPr>
            <w:tcW w:w="1559" w:type="dxa"/>
          </w:tcPr>
          <w:p w:rsidR="0012517F" w:rsidRDefault="0012517F">
            <w:pPr>
              <w:pStyle w:val="TableParagraph"/>
              <w:spacing w:before="1"/>
              <w:rPr>
                <w:b/>
                <w:sz w:val="18"/>
              </w:rPr>
            </w:pPr>
          </w:p>
          <w:p w:rsidR="0012517F" w:rsidRDefault="006F0A98">
            <w:pPr>
              <w:pStyle w:val="TableParagraph"/>
              <w:ind w:left="509"/>
              <w:jc w:val="center"/>
              <w:rPr>
                <w:sz w:val="18"/>
              </w:rPr>
            </w:pPr>
            <w:r>
              <w:rPr>
                <w:spacing w:val="-5"/>
                <w:sz w:val="18"/>
              </w:rPr>
              <w:t>11</w:t>
            </w:r>
          </w:p>
        </w:tc>
        <w:tc>
          <w:tcPr>
            <w:tcW w:w="1279" w:type="dxa"/>
          </w:tcPr>
          <w:p w:rsidR="0012517F" w:rsidRDefault="0012517F">
            <w:pPr>
              <w:pStyle w:val="TableParagraph"/>
              <w:spacing w:before="1"/>
              <w:rPr>
                <w:b/>
                <w:sz w:val="18"/>
              </w:rPr>
            </w:pPr>
          </w:p>
          <w:p w:rsidR="0012517F" w:rsidRDefault="006F0A98">
            <w:pPr>
              <w:pStyle w:val="TableParagraph"/>
              <w:ind w:right="282"/>
              <w:jc w:val="right"/>
              <w:rPr>
                <w:sz w:val="18"/>
              </w:rPr>
            </w:pPr>
            <w:r>
              <w:rPr>
                <w:spacing w:val="-5"/>
                <w:sz w:val="18"/>
              </w:rPr>
              <w:t>15</w:t>
            </w:r>
          </w:p>
        </w:tc>
        <w:tc>
          <w:tcPr>
            <w:tcW w:w="1559" w:type="dxa"/>
          </w:tcPr>
          <w:p w:rsidR="0012517F" w:rsidRDefault="0012517F">
            <w:pPr>
              <w:pStyle w:val="TableParagraph"/>
              <w:spacing w:before="1"/>
              <w:rPr>
                <w:b/>
                <w:sz w:val="18"/>
              </w:rPr>
            </w:pPr>
          </w:p>
          <w:p w:rsidR="0012517F" w:rsidRDefault="006F0A98">
            <w:pPr>
              <w:pStyle w:val="TableParagraph"/>
              <w:ind w:right="424"/>
              <w:jc w:val="right"/>
              <w:rPr>
                <w:sz w:val="18"/>
              </w:rPr>
            </w:pPr>
            <w:r>
              <w:rPr>
                <w:spacing w:val="-5"/>
                <w:sz w:val="18"/>
              </w:rPr>
              <w:t>18</w:t>
            </w:r>
          </w:p>
        </w:tc>
      </w:tr>
      <w:tr w:rsidR="0012517F">
        <w:trPr>
          <w:trHeight w:val="225"/>
        </w:trPr>
        <w:tc>
          <w:tcPr>
            <w:tcW w:w="924" w:type="dxa"/>
            <w:vMerge/>
            <w:tcBorders>
              <w:top w:val="nil"/>
            </w:tcBorders>
          </w:tcPr>
          <w:p w:rsidR="0012517F" w:rsidRDefault="0012517F">
            <w:pPr>
              <w:rPr>
                <w:sz w:val="2"/>
                <w:szCs w:val="2"/>
              </w:rPr>
            </w:pPr>
          </w:p>
        </w:tc>
        <w:tc>
          <w:tcPr>
            <w:tcW w:w="1329" w:type="dxa"/>
            <w:vMerge w:val="restart"/>
          </w:tcPr>
          <w:p w:rsidR="0012517F" w:rsidRDefault="006F0A98">
            <w:pPr>
              <w:pStyle w:val="TableParagraph"/>
              <w:spacing w:line="254" w:lineRule="auto"/>
              <w:ind w:left="115" w:firstLine="86"/>
              <w:rPr>
                <w:sz w:val="18"/>
              </w:rPr>
            </w:pPr>
            <w:r>
              <w:rPr>
                <w:spacing w:val="-2"/>
                <w:sz w:val="18"/>
              </w:rPr>
              <w:t xml:space="preserve">Піднімання </w:t>
            </w:r>
            <w:r>
              <w:rPr>
                <w:sz w:val="18"/>
              </w:rPr>
              <w:t>тулуба</w:t>
            </w:r>
            <w:r>
              <w:rPr>
                <w:spacing w:val="-12"/>
                <w:sz w:val="18"/>
              </w:rPr>
              <w:t xml:space="preserve"> </w:t>
            </w:r>
            <w:r>
              <w:rPr>
                <w:sz w:val="18"/>
              </w:rPr>
              <w:t>в</w:t>
            </w:r>
            <w:r>
              <w:rPr>
                <w:spacing w:val="-11"/>
                <w:sz w:val="18"/>
              </w:rPr>
              <w:t xml:space="preserve"> </w:t>
            </w:r>
            <w:proofErr w:type="spellStart"/>
            <w:r>
              <w:rPr>
                <w:sz w:val="18"/>
              </w:rPr>
              <w:t>сід</w:t>
            </w:r>
            <w:proofErr w:type="spellEnd"/>
            <w:r>
              <w:rPr>
                <w:spacing w:val="-11"/>
                <w:sz w:val="18"/>
              </w:rPr>
              <w:t xml:space="preserve"> </w:t>
            </w:r>
            <w:r>
              <w:rPr>
                <w:sz w:val="18"/>
              </w:rPr>
              <w:t>за</w:t>
            </w:r>
          </w:p>
          <w:p w:rsidR="0012517F" w:rsidRDefault="006F0A98">
            <w:pPr>
              <w:pStyle w:val="TableParagraph"/>
              <w:ind w:left="115"/>
              <w:rPr>
                <w:sz w:val="18"/>
              </w:rPr>
            </w:pPr>
            <w:r>
              <w:rPr>
                <w:sz w:val="18"/>
              </w:rPr>
              <w:t>60</w:t>
            </w:r>
            <w:r>
              <w:rPr>
                <w:spacing w:val="2"/>
                <w:sz w:val="18"/>
              </w:rPr>
              <w:t xml:space="preserve"> </w:t>
            </w:r>
            <w:r>
              <w:rPr>
                <w:spacing w:val="-10"/>
                <w:sz w:val="18"/>
              </w:rPr>
              <w:t>с</w:t>
            </w:r>
          </w:p>
        </w:tc>
        <w:tc>
          <w:tcPr>
            <w:tcW w:w="1277" w:type="dxa"/>
          </w:tcPr>
          <w:p w:rsidR="0012517F" w:rsidRDefault="006F0A98">
            <w:pPr>
              <w:pStyle w:val="TableParagraph"/>
              <w:spacing w:line="204" w:lineRule="exact"/>
              <w:ind w:left="58" w:right="39"/>
              <w:jc w:val="center"/>
              <w:rPr>
                <w:sz w:val="18"/>
              </w:rPr>
            </w:pPr>
            <w:proofErr w:type="spellStart"/>
            <w:r>
              <w:rPr>
                <w:spacing w:val="-5"/>
                <w:sz w:val="18"/>
              </w:rPr>
              <w:t>юн</w:t>
            </w:r>
            <w:proofErr w:type="spellEnd"/>
            <w:r>
              <w:rPr>
                <w:spacing w:val="-5"/>
                <w:sz w:val="18"/>
              </w:rPr>
              <w:t>.</w:t>
            </w:r>
          </w:p>
        </w:tc>
        <w:tc>
          <w:tcPr>
            <w:tcW w:w="1557" w:type="dxa"/>
          </w:tcPr>
          <w:p w:rsidR="0012517F" w:rsidRDefault="006F0A98">
            <w:pPr>
              <w:pStyle w:val="TableParagraph"/>
              <w:spacing w:line="204" w:lineRule="exact"/>
              <w:ind w:left="32"/>
              <w:jc w:val="center"/>
              <w:rPr>
                <w:sz w:val="18"/>
              </w:rPr>
            </w:pPr>
            <w:r>
              <w:rPr>
                <w:spacing w:val="-2"/>
                <w:sz w:val="18"/>
              </w:rPr>
              <w:t>до</w:t>
            </w:r>
            <w:r>
              <w:rPr>
                <w:spacing w:val="-12"/>
                <w:sz w:val="18"/>
              </w:rPr>
              <w:t xml:space="preserve"> </w:t>
            </w:r>
            <w:r>
              <w:rPr>
                <w:spacing w:val="-5"/>
                <w:sz w:val="18"/>
              </w:rPr>
              <w:t>20</w:t>
            </w:r>
          </w:p>
        </w:tc>
        <w:tc>
          <w:tcPr>
            <w:tcW w:w="1559" w:type="dxa"/>
          </w:tcPr>
          <w:p w:rsidR="0012517F" w:rsidRDefault="006F0A98">
            <w:pPr>
              <w:pStyle w:val="TableParagraph"/>
              <w:spacing w:line="204" w:lineRule="exact"/>
              <w:ind w:left="509"/>
              <w:jc w:val="center"/>
              <w:rPr>
                <w:sz w:val="18"/>
              </w:rPr>
            </w:pPr>
            <w:r>
              <w:rPr>
                <w:spacing w:val="-5"/>
                <w:sz w:val="18"/>
              </w:rPr>
              <w:t>20</w:t>
            </w:r>
          </w:p>
        </w:tc>
        <w:tc>
          <w:tcPr>
            <w:tcW w:w="1279" w:type="dxa"/>
          </w:tcPr>
          <w:p w:rsidR="0012517F" w:rsidRDefault="006F0A98">
            <w:pPr>
              <w:pStyle w:val="TableParagraph"/>
              <w:spacing w:line="204" w:lineRule="exact"/>
              <w:ind w:right="282"/>
              <w:jc w:val="right"/>
              <w:rPr>
                <w:sz w:val="18"/>
              </w:rPr>
            </w:pPr>
            <w:r>
              <w:rPr>
                <w:spacing w:val="-5"/>
                <w:sz w:val="18"/>
              </w:rPr>
              <w:t>40</w:t>
            </w:r>
          </w:p>
        </w:tc>
        <w:tc>
          <w:tcPr>
            <w:tcW w:w="1559" w:type="dxa"/>
          </w:tcPr>
          <w:p w:rsidR="0012517F" w:rsidRDefault="006F0A98">
            <w:pPr>
              <w:pStyle w:val="TableParagraph"/>
              <w:spacing w:line="204" w:lineRule="exact"/>
              <w:ind w:right="424"/>
              <w:jc w:val="right"/>
              <w:rPr>
                <w:sz w:val="18"/>
              </w:rPr>
            </w:pPr>
            <w:r>
              <w:rPr>
                <w:spacing w:val="-5"/>
                <w:sz w:val="18"/>
              </w:rPr>
              <w:t>55</w:t>
            </w:r>
          </w:p>
        </w:tc>
      </w:tr>
      <w:tr w:rsidR="0012517F">
        <w:trPr>
          <w:trHeight w:val="439"/>
        </w:trPr>
        <w:tc>
          <w:tcPr>
            <w:tcW w:w="924" w:type="dxa"/>
            <w:vMerge/>
            <w:tcBorders>
              <w:top w:val="nil"/>
            </w:tcBorders>
          </w:tcPr>
          <w:p w:rsidR="0012517F" w:rsidRDefault="0012517F">
            <w:pPr>
              <w:rPr>
                <w:sz w:val="2"/>
                <w:szCs w:val="2"/>
              </w:rPr>
            </w:pPr>
          </w:p>
        </w:tc>
        <w:tc>
          <w:tcPr>
            <w:tcW w:w="1329" w:type="dxa"/>
            <w:vMerge/>
            <w:tcBorders>
              <w:top w:val="nil"/>
            </w:tcBorders>
          </w:tcPr>
          <w:p w:rsidR="0012517F" w:rsidRDefault="0012517F">
            <w:pPr>
              <w:rPr>
                <w:sz w:val="2"/>
                <w:szCs w:val="2"/>
              </w:rPr>
            </w:pPr>
          </w:p>
        </w:tc>
        <w:tc>
          <w:tcPr>
            <w:tcW w:w="1277" w:type="dxa"/>
          </w:tcPr>
          <w:p w:rsidR="0012517F" w:rsidRDefault="006F0A98">
            <w:pPr>
              <w:pStyle w:val="TableParagraph"/>
              <w:spacing w:line="205" w:lineRule="exact"/>
              <w:ind w:left="58" w:right="40"/>
              <w:jc w:val="center"/>
              <w:rPr>
                <w:sz w:val="18"/>
              </w:rPr>
            </w:pPr>
            <w:proofErr w:type="spellStart"/>
            <w:r>
              <w:rPr>
                <w:spacing w:val="-2"/>
                <w:sz w:val="18"/>
              </w:rPr>
              <w:t>дівч</w:t>
            </w:r>
            <w:proofErr w:type="spellEnd"/>
            <w:r>
              <w:rPr>
                <w:spacing w:val="-2"/>
                <w:sz w:val="18"/>
              </w:rPr>
              <w:t>.</w:t>
            </w:r>
          </w:p>
        </w:tc>
        <w:tc>
          <w:tcPr>
            <w:tcW w:w="1557" w:type="dxa"/>
          </w:tcPr>
          <w:p w:rsidR="0012517F" w:rsidRDefault="006F0A98">
            <w:pPr>
              <w:pStyle w:val="TableParagraph"/>
              <w:spacing w:before="101"/>
              <w:ind w:left="32"/>
              <w:jc w:val="center"/>
              <w:rPr>
                <w:sz w:val="18"/>
              </w:rPr>
            </w:pPr>
            <w:r>
              <w:rPr>
                <w:spacing w:val="-2"/>
                <w:sz w:val="18"/>
              </w:rPr>
              <w:t>до</w:t>
            </w:r>
            <w:r>
              <w:rPr>
                <w:spacing w:val="-12"/>
                <w:sz w:val="18"/>
              </w:rPr>
              <w:t xml:space="preserve"> </w:t>
            </w:r>
            <w:r>
              <w:rPr>
                <w:spacing w:val="-5"/>
                <w:sz w:val="18"/>
              </w:rPr>
              <w:t>18</w:t>
            </w:r>
          </w:p>
        </w:tc>
        <w:tc>
          <w:tcPr>
            <w:tcW w:w="1559" w:type="dxa"/>
          </w:tcPr>
          <w:p w:rsidR="0012517F" w:rsidRDefault="006F0A98">
            <w:pPr>
              <w:pStyle w:val="TableParagraph"/>
              <w:spacing w:before="101"/>
              <w:ind w:left="509"/>
              <w:jc w:val="center"/>
              <w:rPr>
                <w:sz w:val="18"/>
              </w:rPr>
            </w:pPr>
            <w:r>
              <w:rPr>
                <w:spacing w:val="-5"/>
                <w:sz w:val="18"/>
              </w:rPr>
              <w:t>18</w:t>
            </w:r>
          </w:p>
        </w:tc>
        <w:tc>
          <w:tcPr>
            <w:tcW w:w="1279" w:type="dxa"/>
          </w:tcPr>
          <w:p w:rsidR="0012517F" w:rsidRDefault="006F0A98">
            <w:pPr>
              <w:pStyle w:val="TableParagraph"/>
              <w:spacing w:before="101"/>
              <w:ind w:right="282"/>
              <w:jc w:val="right"/>
              <w:rPr>
                <w:sz w:val="18"/>
              </w:rPr>
            </w:pPr>
            <w:r>
              <w:rPr>
                <w:spacing w:val="-5"/>
                <w:sz w:val="18"/>
              </w:rPr>
              <w:t>38</w:t>
            </w:r>
          </w:p>
        </w:tc>
        <w:tc>
          <w:tcPr>
            <w:tcW w:w="1559" w:type="dxa"/>
          </w:tcPr>
          <w:p w:rsidR="0012517F" w:rsidRDefault="006F0A98">
            <w:pPr>
              <w:pStyle w:val="TableParagraph"/>
              <w:spacing w:before="101"/>
              <w:ind w:right="424"/>
              <w:jc w:val="right"/>
              <w:rPr>
                <w:sz w:val="18"/>
              </w:rPr>
            </w:pPr>
            <w:r>
              <w:rPr>
                <w:spacing w:val="-5"/>
                <w:sz w:val="18"/>
              </w:rPr>
              <w:t>48</w:t>
            </w:r>
          </w:p>
        </w:tc>
      </w:tr>
      <w:tr w:rsidR="0012517F">
        <w:trPr>
          <w:trHeight w:val="292"/>
        </w:trPr>
        <w:tc>
          <w:tcPr>
            <w:tcW w:w="924" w:type="dxa"/>
            <w:vMerge w:val="restart"/>
          </w:tcPr>
          <w:p w:rsidR="0012517F" w:rsidRDefault="00527BA6">
            <w:pPr>
              <w:pStyle w:val="TableParagraph"/>
              <w:spacing w:line="259" w:lineRule="auto"/>
              <w:ind w:left="115" w:right="98"/>
              <w:rPr>
                <w:sz w:val="18"/>
              </w:rPr>
            </w:pPr>
            <w:r>
              <w:rPr>
                <w:sz w:val="18"/>
                <w:lang w:val="ru-RU"/>
              </w:rPr>
              <w:t>3</w:t>
            </w:r>
            <w:r w:rsidR="006F0A98">
              <w:rPr>
                <w:sz w:val="18"/>
              </w:rPr>
              <w:t xml:space="preserve"> (7) рік </w:t>
            </w:r>
            <w:r w:rsidR="006F0A98">
              <w:rPr>
                <w:spacing w:val="-4"/>
                <w:sz w:val="18"/>
              </w:rPr>
              <w:t>вивчення</w:t>
            </w:r>
          </w:p>
        </w:tc>
        <w:tc>
          <w:tcPr>
            <w:tcW w:w="1329" w:type="dxa"/>
            <w:vMerge w:val="restart"/>
          </w:tcPr>
          <w:p w:rsidR="0012517F" w:rsidRDefault="0012517F">
            <w:pPr>
              <w:pStyle w:val="TableParagraph"/>
              <w:spacing w:before="6"/>
              <w:rPr>
                <w:b/>
                <w:sz w:val="18"/>
              </w:rPr>
            </w:pPr>
          </w:p>
          <w:p w:rsidR="0012517F" w:rsidRDefault="006F0A98">
            <w:pPr>
              <w:pStyle w:val="TableParagraph"/>
              <w:ind w:left="204"/>
              <w:rPr>
                <w:sz w:val="18"/>
              </w:rPr>
            </w:pPr>
            <w:r>
              <w:rPr>
                <w:sz w:val="18"/>
              </w:rPr>
              <w:t>Біг</w:t>
            </w:r>
            <w:r>
              <w:rPr>
                <w:spacing w:val="-1"/>
                <w:sz w:val="18"/>
              </w:rPr>
              <w:t xml:space="preserve"> </w:t>
            </w:r>
            <w:r>
              <w:rPr>
                <w:sz w:val="18"/>
              </w:rPr>
              <w:t>100 м</w:t>
            </w:r>
            <w:r>
              <w:rPr>
                <w:spacing w:val="-2"/>
                <w:sz w:val="18"/>
              </w:rPr>
              <w:t xml:space="preserve"> </w:t>
            </w:r>
            <w:r>
              <w:rPr>
                <w:spacing w:val="-5"/>
                <w:sz w:val="18"/>
              </w:rPr>
              <w:t>(с)</w:t>
            </w:r>
          </w:p>
        </w:tc>
        <w:tc>
          <w:tcPr>
            <w:tcW w:w="1277" w:type="dxa"/>
          </w:tcPr>
          <w:p w:rsidR="0012517F" w:rsidRDefault="006F0A98">
            <w:pPr>
              <w:pStyle w:val="TableParagraph"/>
              <w:spacing w:line="202" w:lineRule="exact"/>
              <w:ind w:left="58" w:right="39"/>
              <w:jc w:val="center"/>
              <w:rPr>
                <w:sz w:val="18"/>
              </w:rPr>
            </w:pPr>
            <w:proofErr w:type="spellStart"/>
            <w:r>
              <w:rPr>
                <w:spacing w:val="-5"/>
                <w:sz w:val="18"/>
              </w:rPr>
              <w:t>юн</w:t>
            </w:r>
            <w:proofErr w:type="spellEnd"/>
            <w:r>
              <w:rPr>
                <w:spacing w:val="-5"/>
                <w:sz w:val="18"/>
              </w:rPr>
              <w:t>.</w:t>
            </w:r>
          </w:p>
        </w:tc>
        <w:tc>
          <w:tcPr>
            <w:tcW w:w="1557" w:type="dxa"/>
          </w:tcPr>
          <w:p w:rsidR="0012517F" w:rsidRDefault="006F0A98">
            <w:pPr>
              <w:pStyle w:val="TableParagraph"/>
              <w:spacing w:line="202" w:lineRule="exact"/>
              <w:ind w:left="368"/>
              <w:rPr>
                <w:sz w:val="18"/>
              </w:rPr>
            </w:pPr>
            <w:r>
              <w:rPr>
                <w:spacing w:val="-5"/>
                <w:sz w:val="18"/>
              </w:rPr>
              <w:t>більше</w:t>
            </w:r>
            <w:r>
              <w:rPr>
                <w:spacing w:val="-13"/>
                <w:sz w:val="18"/>
              </w:rPr>
              <w:t xml:space="preserve"> </w:t>
            </w:r>
            <w:r>
              <w:rPr>
                <w:spacing w:val="-4"/>
                <w:sz w:val="18"/>
              </w:rPr>
              <w:t>15,8</w:t>
            </w:r>
          </w:p>
        </w:tc>
        <w:tc>
          <w:tcPr>
            <w:tcW w:w="1559" w:type="dxa"/>
          </w:tcPr>
          <w:p w:rsidR="0012517F" w:rsidRDefault="006F0A98">
            <w:pPr>
              <w:pStyle w:val="TableParagraph"/>
              <w:spacing w:line="202" w:lineRule="exact"/>
              <w:ind w:left="509" w:right="1"/>
              <w:jc w:val="center"/>
              <w:rPr>
                <w:sz w:val="18"/>
              </w:rPr>
            </w:pPr>
            <w:r>
              <w:rPr>
                <w:spacing w:val="-4"/>
                <w:sz w:val="18"/>
              </w:rPr>
              <w:t>15,8</w:t>
            </w:r>
          </w:p>
        </w:tc>
        <w:tc>
          <w:tcPr>
            <w:tcW w:w="1279" w:type="dxa"/>
          </w:tcPr>
          <w:p w:rsidR="0012517F" w:rsidRDefault="006F0A98">
            <w:pPr>
              <w:pStyle w:val="TableParagraph"/>
              <w:spacing w:line="202" w:lineRule="exact"/>
              <w:ind w:right="216"/>
              <w:jc w:val="right"/>
              <w:rPr>
                <w:sz w:val="18"/>
              </w:rPr>
            </w:pPr>
            <w:r>
              <w:rPr>
                <w:spacing w:val="-4"/>
                <w:sz w:val="18"/>
              </w:rPr>
              <w:t>15,0</w:t>
            </w:r>
          </w:p>
        </w:tc>
        <w:tc>
          <w:tcPr>
            <w:tcW w:w="1559" w:type="dxa"/>
          </w:tcPr>
          <w:p w:rsidR="0012517F" w:rsidRDefault="006F0A98">
            <w:pPr>
              <w:pStyle w:val="TableParagraph"/>
              <w:spacing w:line="202" w:lineRule="exact"/>
              <w:ind w:right="358"/>
              <w:jc w:val="right"/>
              <w:rPr>
                <w:sz w:val="18"/>
              </w:rPr>
            </w:pPr>
            <w:r>
              <w:rPr>
                <w:spacing w:val="-4"/>
                <w:sz w:val="18"/>
              </w:rPr>
              <w:t>14,3</w:t>
            </w:r>
          </w:p>
        </w:tc>
      </w:tr>
      <w:tr w:rsidR="0012517F">
        <w:trPr>
          <w:trHeight w:val="225"/>
        </w:trPr>
        <w:tc>
          <w:tcPr>
            <w:tcW w:w="924" w:type="dxa"/>
            <w:vMerge/>
            <w:tcBorders>
              <w:top w:val="nil"/>
            </w:tcBorders>
          </w:tcPr>
          <w:p w:rsidR="0012517F" w:rsidRDefault="0012517F">
            <w:pPr>
              <w:rPr>
                <w:sz w:val="2"/>
                <w:szCs w:val="2"/>
              </w:rPr>
            </w:pPr>
          </w:p>
        </w:tc>
        <w:tc>
          <w:tcPr>
            <w:tcW w:w="1329" w:type="dxa"/>
            <w:vMerge/>
            <w:tcBorders>
              <w:top w:val="nil"/>
            </w:tcBorders>
          </w:tcPr>
          <w:p w:rsidR="0012517F" w:rsidRDefault="0012517F">
            <w:pPr>
              <w:rPr>
                <w:sz w:val="2"/>
                <w:szCs w:val="2"/>
              </w:rPr>
            </w:pPr>
          </w:p>
        </w:tc>
        <w:tc>
          <w:tcPr>
            <w:tcW w:w="1277" w:type="dxa"/>
          </w:tcPr>
          <w:p w:rsidR="0012517F" w:rsidRDefault="006F0A98">
            <w:pPr>
              <w:pStyle w:val="TableParagraph"/>
              <w:spacing w:line="200" w:lineRule="exact"/>
              <w:ind w:left="58" w:right="40"/>
              <w:jc w:val="center"/>
              <w:rPr>
                <w:sz w:val="18"/>
              </w:rPr>
            </w:pPr>
            <w:proofErr w:type="spellStart"/>
            <w:r>
              <w:rPr>
                <w:spacing w:val="-2"/>
                <w:sz w:val="18"/>
              </w:rPr>
              <w:t>дівч</w:t>
            </w:r>
            <w:proofErr w:type="spellEnd"/>
            <w:r>
              <w:rPr>
                <w:spacing w:val="-2"/>
                <w:sz w:val="18"/>
              </w:rPr>
              <w:t>.</w:t>
            </w:r>
          </w:p>
        </w:tc>
        <w:tc>
          <w:tcPr>
            <w:tcW w:w="1557" w:type="dxa"/>
          </w:tcPr>
          <w:p w:rsidR="0012517F" w:rsidRDefault="006F0A98">
            <w:pPr>
              <w:pStyle w:val="TableParagraph"/>
              <w:spacing w:line="200" w:lineRule="exact"/>
              <w:ind w:left="375"/>
              <w:rPr>
                <w:sz w:val="18"/>
              </w:rPr>
            </w:pPr>
            <w:r>
              <w:rPr>
                <w:spacing w:val="-6"/>
                <w:sz w:val="18"/>
              </w:rPr>
              <w:t>більше</w:t>
            </w:r>
            <w:r>
              <w:rPr>
                <w:spacing w:val="-17"/>
                <w:sz w:val="18"/>
              </w:rPr>
              <w:t xml:space="preserve"> </w:t>
            </w:r>
            <w:r>
              <w:rPr>
                <w:spacing w:val="-4"/>
                <w:sz w:val="18"/>
              </w:rPr>
              <w:t>18,3</w:t>
            </w:r>
          </w:p>
        </w:tc>
        <w:tc>
          <w:tcPr>
            <w:tcW w:w="1559" w:type="dxa"/>
          </w:tcPr>
          <w:p w:rsidR="0012517F" w:rsidRDefault="006F0A98">
            <w:pPr>
              <w:pStyle w:val="TableParagraph"/>
              <w:spacing w:line="200" w:lineRule="exact"/>
              <w:ind w:left="509" w:right="1"/>
              <w:jc w:val="center"/>
              <w:rPr>
                <w:sz w:val="18"/>
              </w:rPr>
            </w:pPr>
            <w:r>
              <w:rPr>
                <w:spacing w:val="-4"/>
                <w:sz w:val="18"/>
              </w:rPr>
              <w:t>18,3</w:t>
            </w:r>
          </w:p>
        </w:tc>
        <w:tc>
          <w:tcPr>
            <w:tcW w:w="1279" w:type="dxa"/>
          </w:tcPr>
          <w:p w:rsidR="0012517F" w:rsidRDefault="006F0A98">
            <w:pPr>
              <w:pStyle w:val="TableParagraph"/>
              <w:spacing w:line="200" w:lineRule="exact"/>
              <w:ind w:right="216"/>
              <w:jc w:val="right"/>
              <w:rPr>
                <w:sz w:val="18"/>
              </w:rPr>
            </w:pPr>
            <w:r>
              <w:rPr>
                <w:spacing w:val="-4"/>
                <w:sz w:val="18"/>
              </w:rPr>
              <w:t>17,8</w:t>
            </w:r>
          </w:p>
        </w:tc>
        <w:tc>
          <w:tcPr>
            <w:tcW w:w="1559" w:type="dxa"/>
          </w:tcPr>
          <w:p w:rsidR="0012517F" w:rsidRDefault="006F0A98">
            <w:pPr>
              <w:pStyle w:val="TableParagraph"/>
              <w:spacing w:line="200" w:lineRule="exact"/>
              <w:ind w:right="358"/>
              <w:jc w:val="right"/>
              <w:rPr>
                <w:sz w:val="18"/>
              </w:rPr>
            </w:pPr>
            <w:r>
              <w:rPr>
                <w:spacing w:val="-4"/>
                <w:sz w:val="18"/>
              </w:rPr>
              <w:t>16,8</w:t>
            </w:r>
          </w:p>
        </w:tc>
      </w:tr>
      <w:tr w:rsidR="0012517F">
        <w:trPr>
          <w:trHeight w:val="225"/>
        </w:trPr>
        <w:tc>
          <w:tcPr>
            <w:tcW w:w="924" w:type="dxa"/>
            <w:vMerge/>
            <w:tcBorders>
              <w:top w:val="nil"/>
            </w:tcBorders>
          </w:tcPr>
          <w:p w:rsidR="0012517F" w:rsidRDefault="0012517F">
            <w:pPr>
              <w:rPr>
                <w:sz w:val="2"/>
                <w:szCs w:val="2"/>
              </w:rPr>
            </w:pPr>
          </w:p>
        </w:tc>
        <w:tc>
          <w:tcPr>
            <w:tcW w:w="1329" w:type="dxa"/>
            <w:vMerge w:val="restart"/>
          </w:tcPr>
          <w:p w:rsidR="0012517F" w:rsidRDefault="006F0A98">
            <w:pPr>
              <w:pStyle w:val="TableParagraph"/>
              <w:spacing w:line="261" w:lineRule="auto"/>
              <w:ind w:left="115" w:firstLine="86"/>
              <w:rPr>
                <w:sz w:val="18"/>
              </w:rPr>
            </w:pPr>
            <w:r>
              <w:rPr>
                <w:spacing w:val="-2"/>
                <w:sz w:val="18"/>
              </w:rPr>
              <w:t xml:space="preserve">Рівномірний </w:t>
            </w:r>
            <w:r>
              <w:rPr>
                <w:spacing w:val="-4"/>
                <w:sz w:val="18"/>
              </w:rPr>
              <w:t>біг</w:t>
            </w:r>
          </w:p>
          <w:p w:rsidR="0012517F" w:rsidRDefault="006F0A98">
            <w:pPr>
              <w:pStyle w:val="TableParagraph"/>
              <w:ind w:left="204"/>
              <w:rPr>
                <w:sz w:val="18"/>
              </w:rPr>
            </w:pPr>
            <w:r>
              <w:rPr>
                <w:sz w:val="18"/>
              </w:rPr>
              <w:t>1500(</w:t>
            </w:r>
            <w:proofErr w:type="spellStart"/>
            <w:r>
              <w:rPr>
                <w:sz w:val="18"/>
              </w:rPr>
              <w:t>хв</w:t>
            </w:r>
            <w:proofErr w:type="spellEnd"/>
            <w:r>
              <w:rPr>
                <w:sz w:val="18"/>
              </w:rPr>
              <w:t>,</w:t>
            </w:r>
            <w:r>
              <w:rPr>
                <w:spacing w:val="-2"/>
                <w:sz w:val="18"/>
              </w:rPr>
              <w:t xml:space="preserve"> </w:t>
            </w:r>
            <w:r>
              <w:rPr>
                <w:spacing w:val="-5"/>
                <w:sz w:val="18"/>
              </w:rPr>
              <w:t>с)</w:t>
            </w:r>
          </w:p>
        </w:tc>
        <w:tc>
          <w:tcPr>
            <w:tcW w:w="1277" w:type="dxa"/>
          </w:tcPr>
          <w:p w:rsidR="0012517F" w:rsidRDefault="006F0A98">
            <w:pPr>
              <w:pStyle w:val="TableParagraph"/>
              <w:spacing w:line="202" w:lineRule="exact"/>
              <w:ind w:left="58" w:right="39"/>
              <w:jc w:val="center"/>
              <w:rPr>
                <w:sz w:val="18"/>
              </w:rPr>
            </w:pPr>
            <w:proofErr w:type="spellStart"/>
            <w:r>
              <w:rPr>
                <w:spacing w:val="-5"/>
                <w:sz w:val="18"/>
              </w:rPr>
              <w:t>юн</w:t>
            </w:r>
            <w:proofErr w:type="spellEnd"/>
            <w:r>
              <w:rPr>
                <w:spacing w:val="-5"/>
                <w:sz w:val="18"/>
              </w:rPr>
              <w:t>.</w:t>
            </w:r>
          </w:p>
        </w:tc>
        <w:tc>
          <w:tcPr>
            <w:tcW w:w="1557" w:type="dxa"/>
          </w:tcPr>
          <w:p w:rsidR="0012517F" w:rsidRDefault="006F0A98">
            <w:pPr>
              <w:pStyle w:val="TableParagraph"/>
              <w:spacing w:line="202" w:lineRule="exact"/>
              <w:ind w:left="339"/>
              <w:rPr>
                <w:sz w:val="18"/>
              </w:rPr>
            </w:pPr>
            <w:r>
              <w:rPr>
                <w:sz w:val="18"/>
              </w:rPr>
              <w:t>більше</w:t>
            </w:r>
            <w:r>
              <w:rPr>
                <w:spacing w:val="-7"/>
                <w:sz w:val="18"/>
              </w:rPr>
              <w:t xml:space="preserve"> </w:t>
            </w:r>
            <w:r>
              <w:rPr>
                <w:spacing w:val="-4"/>
                <w:sz w:val="18"/>
              </w:rPr>
              <w:t>7,20</w:t>
            </w:r>
          </w:p>
        </w:tc>
        <w:tc>
          <w:tcPr>
            <w:tcW w:w="1559" w:type="dxa"/>
          </w:tcPr>
          <w:p w:rsidR="0012517F" w:rsidRDefault="006F0A98">
            <w:pPr>
              <w:pStyle w:val="TableParagraph"/>
              <w:spacing w:line="202" w:lineRule="exact"/>
              <w:ind w:left="509" w:right="1"/>
              <w:jc w:val="center"/>
              <w:rPr>
                <w:sz w:val="18"/>
              </w:rPr>
            </w:pPr>
            <w:r>
              <w:rPr>
                <w:spacing w:val="-4"/>
                <w:sz w:val="18"/>
              </w:rPr>
              <w:t>7,20</w:t>
            </w:r>
          </w:p>
        </w:tc>
        <w:tc>
          <w:tcPr>
            <w:tcW w:w="1279" w:type="dxa"/>
          </w:tcPr>
          <w:p w:rsidR="0012517F" w:rsidRDefault="006F0A98">
            <w:pPr>
              <w:pStyle w:val="TableParagraph"/>
              <w:spacing w:line="202" w:lineRule="exact"/>
              <w:ind w:right="216"/>
              <w:jc w:val="right"/>
              <w:rPr>
                <w:sz w:val="18"/>
              </w:rPr>
            </w:pPr>
            <w:r>
              <w:rPr>
                <w:spacing w:val="-4"/>
                <w:sz w:val="18"/>
              </w:rPr>
              <w:t>6,50</w:t>
            </w:r>
          </w:p>
        </w:tc>
        <w:tc>
          <w:tcPr>
            <w:tcW w:w="1559" w:type="dxa"/>
          </w:tcPr>
          <w:p w:rsidR="0012517F" w:rsidRDefault="006F0A98">
            <w:pPr>
              <w:pStyle w:val="TableParagraph"/>
              <w:spacing w:line="202" w:lineRule="exact"/>
              <w:ind w:right="359"/>
              <w:jc w:val="right"/>
              <w:rPr>
                <w:sz w:val="18"/>
              </w:rPr>
            </w:pPr>
            <w:r>
              <w:rPr>
                <w:spacing w:val="-4"/>
                <w:sz w:val="18"/>
              </w:rPr>
              <w:t>6,10</w:t>
            </w:r>
          </w:p>
        </w:tc>
      </w:tr>
      <w:tr w:rsidR="0012517F">
        <w:trPr>
          <w:trHeight w:val="448"/>
        </w:trPr>
        <w:tc>
          <w:tcPr>
            <w:tcW w:w="924" w:type="dxa"/>
            <w:vMerge/>
            <w:tcBorders>
              <w:top w:val="nil"/>
            </w:tcBorders>
          </w:tcPr>
          <w:p w:rsidR="0012517F" w:rsidRDefault="0012517F">
            <w:pPr>
              <w:rPr>
                <w:sz w:val="2"/>
                <w:szCs w:val="2"/>
              </w:rPr>
            </w:pPr>
          </w:p>
        </w:tc>
        <w:tc>
          <w:tcPr>
            <w:tcW w:w="1329" w:type="dxa"/>
            <w:vMerge/>
            <w:tcBorders>
              <w:top w:val="nil"/>
            </w:tcBorders>
          </w:tcPr>
          <w:p w:rsidR="0012517F" w:rsidRDefault="0012517F">
            <w:pPr>
              <w:rPr>
                <w:sz w:val="2"/>
                <w:szCs w:val="2"/>
              </w:rPr>
            </w:pPr>
          </w:p>
        </w:tc>
        <w:tc>
          <w:tcPr>
            <w:tcW w:w="1277" w:type="dxa"/>
          </w:tcPr>
          <w:p w:rsidR="0012517F" w:rsidRDefault="006F0A98">
            <w:pPr>
              <w:pStyle w:val="TableParagraph"/>
              <w:spacing w:line="202" w:lineRule="exact"/>
              <w:ind w:left="58" w:right="40"/>
              <w:jc w:val="center"/>
              <w:rPr>
                <w:sz w:val="18"/>
              </w:rPr>
            </w:pPr>
            <w:proofErr w:type="spellStart"/>
            <w:r>
              <w:rPr>
                <w:spacing w:val="-2"/>
                <w:sz w:val="18"/>
              </w:rPr>
              <w:t>дівч</w:t>
            </w:r>
            <w:proofErr w:type="spellEnd"/>
            <w:r>
              <w:rPr>
                <w:spacing w:val="-2"/>
                <w:sz w:val="18"/>
              </w:rPr>
              <w:t>.</w:t>
            </w:r>
          </w:p>
        </w:tc>
        <w:tc>
          <w:tcPr>
            <w:tcW w:w="1557" w:type="dxa"/>
          </w:tcPr>
          <w:p w:rsidR="0012517F" w:rsidRDefault="006F0A98">
            <w:pPr>
              <w:pStyle w:val="TableParagraph"/>
              <w:spacing w:line="202" w:lineRule="exact"/>
              <w:ind w:left="339"/>
              <w:rPr>
                <w:sz w:val="18"/>
              </w:rPr>
            </w:pPr>
            <w:r>
              <w:rPr>
                <w:sz w:val="18"/>
              </w:rPr>
              <w:t>більше</w:t>
            </w:r>
            <w:r>
              <w:rPr>
                <w:spacing w:val="-5"/>
                <w:sz w:val="18"/>
              </w:rPr>
              <w:t xml:space="preserve"> </w:t>
            </w:r>
            <w:r>
              <w:rPr>
                <w:spacing w:val="-4"/>
                <w:sz w:val="18"/>
              </w:rPr>
              <w:t>8,50</w:t>
            </w:r>
          </w:p>
        </w:tc>
        <w:tc>
          <w:tcPr>
            <w:tcW w:w="1559" w:type="dxa"/>
          </w:tcPr>
          <w:p w:rsidR="0012517F" w:rsidRDefault="006F0A98">
            <w:pPr>
              <w:pStyle w:val="TableParagraph"/>
              <w:spacing w:line="202" w:lineRule="exact"/>
              <w:ind w:left="509" w:right="1"/>
              <w:jc w:val="center"/>
              <w:rPr>
                <w:sz w:val="18"/>
              </w:rPr>
            </w:pPr>
            <w:r>
              <w:rPr>
                <w:spacing w:val="-4"/>
                <w:sz w:val="18"/>
              </w:rPr>
              <w:t>8,50</w:t>
            </w:r>
          </w:p>
        </w:tc>
        <w:tc>
          <w:tcPr>
            <w:tcW w:w="1279" w:type="dxa"/>
          </w:tcPr>
          <w:p w:rsidR="0012517F" w:rsidRDefault="006F0A98">
            <w:pPr>
              <w:pStyle w:val="TableParagraph"/>
              <w:spacing w:line="202" w:lineRule="exact"/>
              <w:ind w:right="216"/>
              <w:jc w:val="right"/>
              <w:rPr>
                <w:sz w:val="18"/>
              </w:rPr>
            </w:pPr>
            <w:r>
              <w:rPr>
                <w:spacing w:val="-4"/>
                <w:sz w:val="18"/>
              </w:rPr>
              <w:t>8,20</w:t>
            </w:r>
          </w:p>
        </w:tc>
        <w:tc>
          <w:tcPr>
            <w:tcW w:w="1559" w:type="dxa"/>
          </w:tcPr>
          <w:p w:rsidR="0012517F" w:rsidRDefault="006F0A98">
            <w:pPr>
              <w:pStyle w:val="TableParagraph"/>
              <w:spacing w:line="202" w:lineRule="exact"/>
              <w:ind w:right="359"/>
              <w:jc w:val="right"/>
              <w:rPr>
                <w:sz w:val="18"/>
              </w:rPr>
            </w:pPr>
            <w:r>
              <w:rPr>
                <w:spacing w:val="-4"/>
                <w:sz w:val="18"/>
              </w:rPr>
              <w:t>7,40</w:t>
            </w:r>
          </w:p>
        </w:tc>
      </w:tr>
      <w:tr w:rsidR="0012517F">
        <w:trPr>
          <w:trHeight w:val="220"/>
        </w:trPr>
        <w:tc>
          <w:tcPr>
            <w:tcW w:w="924" w:type="dxa"/>
            <w:vMerge/>
            <w:tcBorders>
              <w:top w:val="nil"/>
            </w:tcBorders>
          </w:tcPr>
          <w:p w:rsidR="0012517F" w:rsidRDefault="0012517F">
            <w:pPr>
              <w:rPr>
                <w:sz w:val="2"/>
                <w:szCs w:val="2"/>
              </w:rPr>
            </w:pPr>
          </w:p>
        </w:tc>
        <w:tc>
          <w:tcPr>
            <w:tcW w:w="1329" w:type="dxa"/>
            <w:vMerge w:val="restart"/>
          </w:tcPr>
          <w:p w:rsidR="0012517F" w:rsidRDefault="006F0A98">
            <w:pPr>
              <w:pStyle w:val="TableParagraph"/>
              <w:spacing w:line="259" w:lineRule="auto"/>
              <w:ind w:left="115" w:right="369" w:firstLine="86"/>
              <w:rPr>
                <w:sz w:val="18"/>
              </w:rPr>
            </w:pPr>
            <w:r>
              <w:rPr>
                <w:spacing w:val="-6"/>
                <w:sz w:val="18"/>
              </w:rPr>
              <w:t>Стрибок</w:t>
            </w:r>
            <w:r>
              <w:rPr>
                <w:spacing w:val="-11"/>
                <w:sz w:val="18"/>
              </w:rPr>
              <w:t xml:space="preserve"> </w:t>
            </w:r>
            <w:r>
              <w:rPr>
                <w:spacing w:val="-6"/>
                <w:sz w:val="18"/>
              </w:rPr>
              <w:t>у</w:t>
            </w:r>
            <w:r>
              <w:rPr>
                <w:spacing w:val="-2"/>
                <w:sz w:val="18"/>
              </w:rPr>
              <w:t xml:space="preserve"> </w:t>
            </w:r>
            <w:proofErr w:type="spellStart"/>
            <w:r>
              <w:rPr>
                <w:spacing w:val="-2"/>
                <w:sz w:val="18"/>
              </w:rPr>
              <w:t>дов-жину</w:t>
            </w:r>
            <w:proofErr w:type="spellEnd"/>
            <w:r>
              <w:rPr>
                <w:spacing w:val="-5"/>
                <w:sz w:val="18"/>
              </w:rPr>
              <w:t xml:space="preserve"> </w:t>
            </w:r>
            <w:r>
              <w:rPr>
                <w:spacing w:val="-10"/>
                <w:sz w:val="18"/>
              </w:rPr>
              <w:t>з</w:t>
            </w:r>
          </w:p>
          <w:p w:rsidR="0012517F" w:rsidRDefault="006F0A98">
            <w:pPr>
              <w:pStyle w:val="TableParagraph"/>
              <w:spacing w:line="206" w:lineRule="exact"/>
              <w:ind w:left="115"/>
              <w:rPr>
                <w:sz w:val="18"/>
              </w:rPr>
            </w:pPr>
            <w:r>
              <w:rPr>
                <w:sz w:val="18"/>
              </w:rPr>
              <w:t>місця</w:t>
            </w:r>
            <w:r>
              <w:rPr>
                <w:spacing w:val="-8"/>
                <w:sz w:val="18"/>
              </w:rPr>
              <w:t xml:space="preserve"> </w:t>
            </w:r>
            <w:r>
              <w:rPr>
                <w:spacing w:val="-4"/>
                <w:sz w:val="18"/>
              </w:rPr>
              <w:t>(см)</w:t>
            </w:r>
          </w:p>
        </w:tc>
        <w:tc>
          <w:tcPr>
            <w:tcW w:w="1277" w:type="dxa"/>
          </w:tcPr>
          <w:p w:rsidR="0012517F" w:rsidRDefault="006F0A98">
            <w:pPr>
              <w:pStyle w:val="TableParagraph"/>
              <w:spacing w:line="200" w:lineRule="exact"/>
              <w:ind w:left="58" w:right="39"/>
              <w:jc w:val="center"/>
              <w:rPr>
                <w:sz w:val="18"/>
              </w:rPr>
            </w:pPr>
            <w:proofErr w:type="spellStart"/>
            <w:r>
              <w:rPr>
                <w:spacing w:val="-5"/>
                <w:sz w:val="18"/>
              </w:rPr>
              <w:t>юн</w:t>
            </w:r>
            <w:proofErr w:type="spellEnd"/>
            <w:r>
              <w:rPr>
                <w:spacing w:val="-5"/>
                <w:sz w:val="18"/>
              </w:rPr>
              <w:t>.</w:t>
            </w:r>
          </w:p>
        </w:tc>
        <w:tc>
          <w:tcPr>
            <w:tcW w:w="1557" w:type="dxa"/>
          </w:tcPr>
          <w:p w:rsidR="0012517F" w:rsidRDefault="006F0A98">
            <w:pPr>
              <w:pStyle w:val="TableParagraph"/>
              <w:spacing w:line="200" w:lineRule="exact"/>
              <w:ind w:left="538"/>
              <w:rPr>
                <w:sz w:val="18"/>
              </w:rPr>
            </w:pPr>
            <w:r>
              <w:rPr>
                <w:sz w:val="18"/>
              </w:rPr>
              <w:t xml:space="preserve">до </w:t>
            </w:r>
            <w:r>
              <w:rPr>
                <w:spacing w:val="-5"/>
                <w:sz w:val="18"/>
              </w:rPr>
              <w:t>205</w:t>
            </w:r>
          </w:p>
        </w:tc>
        <w:tc>
          <w:tcPr>
            <w:tcW w:w="1559" w:type="dxa"/>
          </w:tcPr>
          <w:p w:rsidR="0012517F" w:rsidRDefault="006F0A98">
            <w:pPr>
              <w:pStyle w:val="TableParagraph"/>
              <w:spacing w:line="200" w:lineRule="exact"/>
              <w:ind w:left="509"/>
              <w:jc w:val="center"/>
              <w:rPr>
                <w:sz w:val="18"/>
              </w:rPr>
            </w:pPr>
            <w:r>
              <w:rPr>
                <w:spacing w:val="-5"/>
                <w:sz w:val="18"/>
              </w:rPr>
              <w:t>205</w:t>
            </w:r>
          </w:p>
        </w:tc>
        <w:tc>
          <w:tcPr>
            <w:tcW w:w="1279" w:type="dxa"/>
          </w:tcPr>
          <w:p w:rsidR="0012517F" w:rsidRDefault="006F0A98">
            <w:pPr>
              <w:pStyle w:val="TableParagraph"/>
              <w:spacing w:line="200" w:lineRule="exact"/>
              <w:ind w:right="236"/>
              <w:jc w:val="right"/>
              <w:rPr>
                <w:sz w:val="18"/>
              </w:rPr>
            </w:pPr>
            <w:r>
              <w:rPr>
                <w:spacing w:val="-5"/>
                <w:sz w:val="18"/>
              </w:rPr>
              <w:t>215</w:t>
            </w:r>
          </w:p>
        </w:tc>
        <w:tc>
          <w:tcPr>
            <w:tcW w:w="1559" w:type="dxa"/>
          </w:tcPr>
          <w:p w:rsidR="0012517F" w:rsidRDefault="006F0A98">
            <w:pPr>
              <w:pStyle w:val="TableParagraph"/>
              <w:spacing w:line="200" w:lineRule="exact"/>
              <w:ind w:right="380"/>
              <w:jc w:val="right"/>
              <w:rPr>
                <w:sz w:val="18"/>
              </w:rPr>
            </w:pPr>
            <w:r>
              <w:rPr>
                <w:spacing w:val="-5"/>
                <w:sz w:val="18"/>
              </w:rPr>
              <w:t>225</w:t>
            </w:r>
          </w:p>
        </w:tc>
      </w:tr>
      <w:tr w:rsidR="0012517F">
        <w:trPr>
          <w:trHeight w:val="438"/>
        </w:trPr>
        <w:tc>
          <w:tcPr>
            <w:tcW w:w="924" w:type="dxa"/>
            <w:vMerge/>
            <w:tcBorders>
              <w:top w:val="nil"/>
            </w:tcBorders>
          </w:tcPr>
          <w:p w:rsidR="0012517F" w:rsidRDefault="0012517F">
            <w:pPr>
              <w:rPr>
                <w:sz w:val="2"/>
                <w:szCs w:val="2"/>
              </w:rPr>
            </w:pPr>
          </w:p>
        </w:tc>
        <w:tc>
          <w:tcPr>
            <w:tcW w:w="1329" w:type="dxa"/>
            <w:vMerge/>
            <w:tcBorders>
              <w:top w:val="nil"/>
            </w:tcBorders>
          </w:tcPr>
          <w:p w:rsidR="0012517F" w:rsidRDefault="0012517F">
            <w:pPr>
              <w:rPr>
                <w:sz w:val="2"/>
                <w:szCs w:val="2"/>
              </w:rPr>
            </w:pPr>
          </w:p>
        </w:tc>
        <w:tc>
          <w:tcPr>
            <w:tcW w:w="1277" w:type="dxa"/>
          </w:tcPr>
          <w:p w:rsidR="0012517F" w:rsidRDefault="006F0A98">
            <w:pPr>
              <w:pStyle w:val="TableParagraph"/>
              <w:spacing w:line="202" w:lineRule="exact"/>
              <w:ind w:left="58" w:right="40"/>
              <w:jc w:val="center"/>
              <w:rPr>
                <w:sz w:val="18"/>
              </w:rPr>
            </w:pPr>
            <w:proofErr w:type="spellStart"/>
            <w:r>
              <w:rPr>
                <w:spacing w:val="-2"/>
                <w:sz w:val="18"/>
              </w:rPr>
              <w:t>дівч</w:t>
            </w:r>
            <w:proofErr w:type="spellEnd"/>
            <w:r>
              <w:rPr>
                <w:spacing w:val="-2"/>
                <w:sz w:val="18"/>
              </w:rPr>
              <w:t>.</w:t>
            </w:r>
          </w:p>
        </w:tc>
        <w:tc>
          <w:tcPr>
            <w:tcW w:w="1557" w:type="dxa"/>
          </w:tcPr>
          <w:p w:rsidR="0012517F" w:rsidRDefault="006F0A98">
            <w:pPr>
              <w:pStyle w:val="TableParagraph"/>
              <w:spacing w:line="202" w:lineRule="exact"/>
              <w:ind w:left="538"/>
              <w:rPr>
                <w:sz w:val="18"/>
              </w:rPr>
            </w:pPr>
            <w:r>
              <w:rPr>
                <w:sz w:val="18"/>
              </w:rPr>
              <w:t xml:space="preserve">до </w:t>
            </w:r>
            <w:r>
              <w:rPr>
                <w:spacing w:val="-5"/>
                <w:sz w:val="18"/>
              </w:rPr>
              <w:t>150</w:t>
            </w:r>
          </w:p>
        </w:tc>
        <w:tc>
          <w:tcPr>
            <w:tcW w:w="1559" w:type="dxa"/>
          </w:tcPr>
          <w:p w:rsidR="0012517F" w:rsidRDefault="006F0A98">
            <w:pPr>
              <w:pStyle w:val="TableParagraph"/>
              <w:spacing w:line="202" w:lineRule="exact"/>
              <w:ind w:left="509"/>
              <w:jc w:val="center"/>
              <w:rPr>
                <w:sz w:val="18"/>
              </w:rPr>
            </w:pPr>
            <w:r>
              <w:rPr>
                <w:spacing w:val="-5"/>
                <w:sz w:val="18"/>
              </w:rPr>
              <w:t>150</w:t>
            </w:r>
          </w:p>
        </w:tc>
        <w:tc>
          <w:tcPr>
            <w:tcW w:w="1279" w:type="dxa"/>
          </w:tcPr>
          <w:p w:rsidR="0012517F" w:rsidRDefault="006F0A98">
            <w:pPr>
              <w:pStyle w:val="TableParagraph"/>
              <w:spacing w:line="202" w:lineRule="exact"/>
              <w:ind w:right="236"/>
              <w:jc w:val="right"/>
              <w:rPr>
                <w:sz w:val="18"/>
              </w:rPr>
            </w:pPr>
            <w:r>
              <w:rPr>
                <w:spacing w:val="-5"/>
                <w:sz w:val="18"/>
              </w:rPr>
              <w:t>170</w:t>
            </w:r>
          </w:p>
        </w:tc>
        <w:tc>
          <w:tcPr>
            <w:tcW w:w="1559" w:type="dxa"/>
          </w:tcPr>
          <w:p w:rsidR="0012517F" w:rsidRDefault="006F0A98">
            <w:pPr>
              <w:pStyle w:val="TableParagraph"/>
              <w:spacing w:line="202" w:lineRule="exact"/>
              <w:ind w:right="380"/>
              <w:jc w:val="right"/>
              <w:rPr>
                <w:sz w:val="18"/>
              </w:rPr>
            </w:pPr>
            <w:r>
              <w:rPr>
                <w:spacing w:val="-5"/>
                <w:sz w:val="18"/>
              </w:rPr>
              <w:t>180</w:t>
            </w:r>
          </w:p>
        </w:tc>
      </w:tr>
      <w:tr w:rsidR="0012517F">
        <w:trPr>
          <w:trHeight w:val="225"/>
        </w:trPr>
        <w:tc>
          <w:tcPr>
            <w:tcW w:w="924" w:type="dxa"/>
            <w:vMerge/>
            <w:tcBorders>
              <w:top w:val="nil"/>
            </w:tcBorders>
          </w:tcPr>
          <w:p w:rsidR="0012517F" w:rsidRDefault="0012517F">
            <w:pPr>
              <w:rPr>
                <w:sz w:val="2"/>
                <w:szCs w:val="2"/>
              </w:rPr>
            </w:pPr>
          </w:p>
        </w:tc>
        <w:tc>
          <w:tcPr>
            <w:tcW w:w="1329" w:type="dxa"/>
            <w:vMerge w:val="restart"/>
          </w:tcPr>
          <w:p w:rsidR="0012517F" w:rsidRDefault="006F0A98">
            <w:pPr>
              <w:pStyle w:val="TableParagraph"/>
              <w:spacing w:line="259" w:lineRule="auto"/>
              <w:ind w:left="115" w:right="44" w:firstLine="477"/>
              <w:rPr>
                <w:sz w:val="18"/>
              </w:rPr>
            </w:pPr>
            <w:r>
              <w:rPr>
                <w:spacing w:val="-6"/>
                <w:sz w:val="18"/>
              </w:rPr>
              <w:t>Стрибок</w:t>
            </w:r>
            <w:r>
              <w:rPr>
                <w:sz w:val="18"/>
              </w:rPr>
              <w:t xml:space="preserve"> у </w:t>
            </w:r>
            <w:proofErr w:type="spellStart"/>
            <w:r>
              <w:rPr>
                <w:sz w:val="18"/>
              </w:rPr>
              <w:t>дов-жину</w:t>
            </w:r>
            <w:proofErr w:type="spellEnd"/>
            <w:r>
              <w:rPr>
                <w:sz w:val="18"/>
              </w:rPr>
              <w:t xml:space="preserve"> з розбігу</w:t>
            </w:r>
            <w:r>
              <w:rPr>
                <w:spacing w:val="-15"/>
                <w:sz w:val="18"/>
              </w:rPr>
              <w:t xml:space="preserve"> </w:t>
            </w:r>
            <w:r>
              <w:rPr>
                <w:sz w:val="18"/>
              </w:rPr>
              <w:t>см)</w:t>
            </w:r>
          </w:p>
        </w:tc>
        <w:tc>
          <w:tcPr>
            <w:tcW w:w="1277" w:type="dxa"/>
          </w:tcPr>
          <w:p w:rsidR="0012517F" w:rsidRDefault="006F0A98">
            <w:pPr>
              <w:pStyle w:val="TableParagraph"/>
              <w:spacing w:line="202" w:lineRule="exact"/>
              <w:ind w:left="58" w:right="39"/>
              <w:jc w:val="center"/>
              <w:rPr>
                <w:sz w:val="18"/>
              </w:rPr>
            </w:pPr>
            <w:proofErr w:type="spellStart"/>
            <w:r>
              <w:rPr>
                <w:spacing w:val="-5"/>
                <w:sz w:val="18"/>
              </w:rPr>
              <w:t>юн</w:t>
            </w:r>
            <w:proofErr w:type="spellEnd"/>
            <w:r>
              <w:rPr>
                <w:spacing w:val="-5"/>
                <w:sz w:val="18"/>
              </w:rPr>
              <w:t>.</w:t>
            </w:r>
          </w:p>
        </w:tc>
        <w:tc>
          <w:tcPr>
            <w:tcW w:w="1557" w:type="dxa"/>
          </w:tcPr>
          <w:p w:rsidR="0012517F" w:rsidRDefault="006F0A98">
            <w:pPr>
              <w:pStyle w:val="TableParagraph"/>
              <w:spacing w:line="202" w:lineRule="exact"/>
              <w:ind w:left="538"/>
              <w:rPr>
                <w:sz w:val="18"/>
              </w:rPr>
            </w:pPr>
            <w:r>
              <w:rPr>
                <w:sz w:val="18"/>
              </w:rPr>
              <w:t xml:space="preserve">до </w:t>
            </w:r>
            <w:r>
              <w:rPr>
                <w:spacing w:val="-5"/>
                <w:sz w:val="18"/>
              </w:rPr>
              <w:t>360</w:t>
            </w:r>
          </w:p>
        </w:tc>
        <w:tc>
          <w:tcPr>
            <w:tcW w:w="1559" w:type="dxa"/>
          </w:tcPr>
          <w:p w:rsidR="0012517F" w:rsidRDefault="006F0A98">
            <w:pPr>
              <w:pStyle w:val="TableParagraph"/>
              <w:spacing w:line="202" w:lineRule="exact"/>
              <w:ind w:left="509"/>
              <w:jc w:val="center"/>
              <w:rPr>
                <w:sz w:val="18"/>
              </w:rPr>
            </w:pPr>
            <w:r>
              <w:rPr>
                <w:spacing w:val="-5"/>
                <w:sz w:val="18"/>
              </w:rPr>
              <w:t>360</w:t>
            </w:r>
          </w:p>
        </w:tc>
        <w:tc>
          <w:tcPr>
            <w:tcW w:w="1279" w:type="dxa"/>
          </w:tcPr>
          <w:p w:rsidR="0012517F" w:rsidRDefault="006F0A98">
            <w:pPr>
              <w:pStyle w:val="TableParagraph"/>
              <w:spacing w:line="202" w:lineRule="exact"/>
              <w:ind w:right="236"/>
              <w:jc w:val="right"/>
              <w:rPr>
                <w:sz w:val="18"/>
              </w:rPr>
            </w:pPr>
            <w:r>
              <w:rPr>
                <w:spacing w:val="-5"/>
                <w:sz w:val="18"/>
              </w:rPr>
              <w:t>400</w:t>
            </w:r>
          </w:p>
        </w:tc>
        <w:tc>
          <w:tcPr>
            <w:tcW w:w="1559" w:type="dxa"/>
          </w:tcPr>
          <w:p w:rsidR="0012517F" w:rsidRDefault="006F0A98">
            <w:pPr>
              <w:pStyle w:val="TableParagraph"/>
              <w:spacing w:line="202" w:lineRule="exact"/>
              <w:ind w:right="380"/>
              <w:jc w:val="right"/>
              <w:rPr>
                <w:sz w:val="18"/>
              </w:rPr>
            </w:pPr>
            <w:r>
              <w:rPr>
                <w:spacing w:val="-5"/>
                <w:sz w:val="18"/>
              </w:rPr>
              <w:t>430</w:t>
            </w:r>
          </w:p>
        </w:tc>
      </w:tr>
      <w:tr w:rsidR="0012517F">
        <w:trPr>
          <w:trHeight w:val="448"/>
        </w:trPr>
        <w:tc>
          <w:tcPr>
            <w:tcW w:w="924" w:type="dxa"/>
            <w:vMerge/>
            <w:tcBorders>
              <w:top w:val="nil"/>
            </w:tcBorders>
          </w:tcPr>
          <w:p w:rsidR="0012517F" w:rsidRDefault="0012517F">
            <w:pPr>
              <w:rPr>
                <w:sz w:val="2"/>
                <w:szCs w:val="2"/>
              </w:rPr>
            </w:pPr>
          </w:p>
        </w:tc>
        <w:tc>
          <w:tcPr>
            <w:tcW w:w="1329" w:type="dxa"/>
            <w:vMerge/>
            <w:tcBorders>
              <w:top w:val="nil"/>
            </w:tcBorders>
          </w:tcPr>
          <w:p w:rsidR="0012517F" w:rsidRDefault="0012517F">
            <w:pPr>
              <w:rPr>
                <w:sz w:val="2"/>
                <w:szCs w:val="2"/>
              </w:rPr>
            </w:pPr>
          </w:p>
        </w:tc>
        <w:tc>
          <w:tcPr>
            <w:tcW w:w="1277" w:type="dxa"/>
          </w:tcPr>
          <w:p w:rsidR="0012517F" w:rsidRDefault="0012517F">
            <w:pPr>
              <w:pStyle w:val="TableParagraph"/>
              <w:spacing w:before="6"/>
              <w:rPr>
                <w:b/>
                <w:sz w:val="18"/>
              </w:rPr>
            </w:pPr>
          </w:p>
          <w:p w:rsidR="0012517F" w:rsidRDefault="006F0A98">
            <w:pPr>
              <w:pStyle w:val="TableParagraph"/>
              <w:ind w:right="196"/>
              <w:jc w:val="right"/>
              <w:rPr>
                <w:sz w:val="18"/>
              </w:rPr>
            </w:pPr>
            <w:proofErr w:type="spellStart"/>
            <w:r>
              <w:rPr>
                <w:spacing w:val="-2"/>
                <w:sz w:val="18"/>
              </w:rPr>
              <w:t>дівч</w:t>
            </w:r>
            <w:proofErr w:type="spellEnd"/>
            <w:r>
              <w:rPr>
                <w:spacing w:val="-2"/>
                <w:sz w:val="18"/>
              </w:rPr>
              <w:t>.</w:t>
            </w:r>
          </w:p>
        </w:tc>
        <w:tc>
          <w:tcPr>
            <w:tcW w:w="1557" w:type="dxa"/>
          </w:tcPr>
          <w:p w:rsidR="0012517F" w:rsidRDefault="006F0A98">
            <w:pPr>
              <w:pStyle w:val="TableParagraph"/>
              <w:spacing w:line="202" w:lineRule="exact"/>
              <w:ind w:left="536"/>
              <w:rPr>
                <w:sz w:val="18"/>
              </w:rPr>
            </w:pPr>
            <w:r>
              <w:rPr>
                <w:sz w:val="18"/>
              </w:rPr>
              <w:t xml:space="preserve">до </w:t>
            </w:r>
            <w:r>
              <w:rPr>
                <w:spacing w:val="-5"/>
                <w:sz w:val="18"/>
              </w:rPr>
              <w:t>250</w:t>
            </w:r>
          </w:p>
        </w:tc>
        <w:tc>
          <w:tcPr>
            <w:tcW w:w="1559" w:type="dxa"/>
          </w:tcPr>
          <w:p w:rsidR="0012517F" w:rsidRDefault="006F0A98">
            <w:pPr>
              <w:pStyle w:val="TableParagraph"/>
              <w:spacing w:line="202" w:lineRule="exact"/>
              <w:ind w:left="509"/>
              <w:jc w:val="center"/>
              <w:rPr>
                <w:sz w:val="18"/>
              </w:rPr>
            </w:pPr>
            <w:r>
              <w:rPr>
                <w:spacing w:val="-5"/>
                <w:sz w:val="18"/>
              </w:rPr>
              <w:t>250</w:t>
            </w:r>
          </w:p>
        </w:tc>
        <w:tc>
          <w:tcPr>
            <w:tcW w:w="1279" w:type="dxa"/>
          </w:tcPr>
          <w:p w:rsidR="0012517F" w:rsidRDefault="006F0A98">
            <w:pPr>
              <w:pStyle w:val="TableParagraph"/>
              <w:spacing w:line="202" w:lineRule="exact"/>
              <w:ind w:right="240"/>
              <w:jc w:val="right"/>
              <w:rPr>
                <w:sz w:val="18"/>
              </w:rPr>
            </w:pPr>
            <w:r>
              <w:rPr>
                <w:spacing w:val="-5"/>
                <w:sz w:val="18"/>
              </w:rPr>
              <w:t>270</w:t>
            </w:r>
          </w:p>
        </w:tc>
        <w:tc>
          <w:tcPr>
            <w:tcW w:w="1559" w:type="dxa"/>
          </w:tcPr>
          <w:p w:rsidR="0012517F" w:rsidRDefault="006F0A98">
            <w:pPr>
              <w:pStyle w:val="TableParagraph"/>
              <w:spacing w:line="202" w:lineRule="exact"/>
              <w:ind w:right="380"/>
              <w:jc w:val="right"/>
              <w:rPr>
                <w:sz w:val="18"/>
              </w:rPr>
            </w:pPr>
            <w:r>
              <w:rPr>
                <w:spacing w:val="-5"/>
                <w:sz w:val="18"/>
              </w:rPr>
              <w:t>310</w:t>
            </w:r>
          </w:p>
        </w:tc>
      </w:tr>
      <w:tr w:rsidR="0012517F">
        <w:trPr>
          <w:trHeight w:val="448"/>
        </w:trPr>
        <w:tc>
          <w:tcPr>
            <w:tcW w:w="924" w:type="dxa"/>
            <w:vMerge/>
            <w:tcBorders>
              <w:top w:val="nil"/>
            </w:tcBorders>
          </w:tcPr>
          <w:p w:rsidR="0012517F" w:rsidRDefault="0012517F">
            <w:pPr>
              <w:rPr>
                <w:sz w:val="2"/>
                <w:szCs w:val="2"/>
              </w:rPr>
            </w:pPr>
          </w:p>
        </w:tc>
        <w:tc>
          <w:tcPr>
            <w:tcW w:w="1329" w:type="dxa"/>
            <w:vMerge/>
            <w:tcBorders>
              <w:top w:val="nil"/>
            </w:tcBorders>
          </w:tcPr>
          <w:p w:rsidR="0012517F" w:rsidRDefault="0012517F">
            <w:pPr>
              <w:rPr>
                <w:sz w:val="2"/>
                <w:szCs w:val="2"/>
              </w:rPr>
            </w:pPr>
          </w:p>
        </w:tc>
        <w:tc>
          <w:tcPr>
            <w:tcW w:w="1277" w:type="dxa"/>
          </w:tcPr>
          <w:p w:rsidR="0012517F" w:rsidRDefault="0012517F">
            <w:pPr>
              <w:pStyle w:val="TableParagraph"/>
              <w:spacing w:before="6"/>
              <w:rPr>
                <w:b/>
                <w:sz w:val="18"/>
              </w:rPr>
            </w:pPr>
          </w:p>
          <w:p w:rsidR="0012517F" w:rsidRDefault="006F0A98">
            <w:pPr>
              <w:pStyle w:val="TableParagraph"/>
              <w:ind w:right="196"/>
              <w:jc w:val="right"/>
              <w:rPr>
                <w:sz w:val="18"/>
              </w:rPr>
            </w:pPr>
            <w:proofErr w:type="spellStart"/>
            <w:r>
              <w:rPr>
                <w:spacing w:val="-2"/>
                <w:sz w:val="18"/>
              </w:rPr>
              <w:t>дівч</w:t>
            </w:r>
            <w:proofErr w:type="spellEnd"/>
            <w:r>
              <w:rPr>
                <w:spacing w:val="-2"/>
                <w:sz w:val="18"/>
              </w:rPr>
              <w:t>.</w:t>
            </w:r>
          </w:p>
        </w:tc>
        <w:tc>
          <w:tcPr>
            <w:tcW w:w="1557" w:type="dxa"/>
          </w:tcPr>
          <w:p w:rsidR="0012517F" w:rsidRDefault="006F0A98">
            <w:pPr>
              <w:pStyle w:val="TableParagraph"/>
              <w:spacing w:line="202" w:lineRule="exact"/>
              <w:ind w:left="824"/>
              <w:rPr>
                <w:sz w:val="18"/>
              </w:rPr>
            </w:pPr>
            <w:r>
              <w:rPr>
                <w:sz w:val="18"/>
              </w:rPr>
              <w:t xml:space="preserve">до </w:t>
            </w:r>
            <w:r>
              <w:rPr>
                <w:spacing w:val="-5"/>
                <w:sz w:val="18"/>
              </w:rPr>
              <w:t>75</w:t>
            </w:r>
          </w:p>
        </w:tc>
        <w:tc>
          <w:tcPr>
            <w:tcW w:w="1559" w:type="dxa"/>
          </w:tcPr>
          <w:p w:rsidR="0012517F" w:rsidRDefault="006F0A98">
            <w:pPr>
              <w:pStyle w:val="TableParagraph"/>
              <w:spacing w:line="202" w:lineRule="exact"/>
              <w:ind w:left="509"/>
              <w:jc w:val="center"/>
              <w:rPr>
                <w:sz w:val="18"/>
              </w:rPr>
            </w:pPr>
            <w:r>
              <w:rPr>
                <w:spacing w:val="-5"/>
                <w:sz w:val="18"/>
              </w:rPr>
              <w:t>75</w:t>
            </w:r>
          </w:p>
        </w:tc>
        <w:tc>
          <w:tcPr>
            <w:tcW w:w="1279" w:type="dxa"/>
          </w:tcPr>
          <w:p w:rsidR="0012517F" w:rsidRDefault="006F0A98">
            <w:pPr>
              <w:pStyle w:val="TableParagraph"/>
              <w:spacing w:line="202" w:lineRule="exact"/>
              <w:ind w:right="282"/>
              <w:jc w:val="right"/>
              <w:rPr>
                <w:sz w:val="18"/>
              </w:rPr>
            </w:pPr>
            <w:r>
              <w:rPr>
                <w:spacing w:val="-5"/>
                <w:sz w:val="18"/>
              </w:rPr>
              <w:t>85</w:t>
            </w:r>
          </w:p>
        </w:tc>
        <w:tc>
          <w:tcPr>
            <w:tcW w:w="1559" w:type="dxa"/>
          </w:tcPr>
          <w:p w:rsidR="0012517F" w:rsidRDefault="006F0A98">
            <w:pPr>
              <w:pStyle w:val="TableParagraph"/>
              <w:spacing w:line="202" w:lineRule="exact"/>
              <w:ind w:right="424"/>
              <w:jc w:val="right"/>
              <w:rPr>
                <w:sz w:val="18"/>
              </w:rPr>
            </w:pPr>
            <w:r>
              <w:rPr>
                <w:spacing w:val="-5"/>
                <w:sz w:val="18"/>
              </w:rPr>
              <w:t>95</w:t>
            </w:r>
          </w:p>
        </w:tc>
      </w:tr>
    </w:tbl>
    <w:p w:rsidR="0012517F" w:rsidRDefault="0012517F">
      <w:pPr>
        <w:pStyle w:val="TableParagraph"/>
        <w:spacing w:line="202" w:lineRule="exact"/>
        <w:jc w:val="right"/>
        <w:rPr>
          <w:sz w:val="18"/>
        </w:rPr>
        <w:sectPr w:rsidR="0012517F">
          <w:pgSz w:w="11910" w:h="16840"/>
          <w:pgMar w:top="1040" w:right="708" w:bottom="280" w:left="283" w:header="710" w:footer="0" w:gutter="0"/>
          <w:cols w:space="720"/>
        </w:sectPr>
      </w:pPr>
    </w:p>
    <w:p w:rsidR="0012517F" w:rsidRDefault="0012517F">
      <w:pPr>
        <w:pStyle w:val="a3"/>
        <w:spacing w:before="9"/>
        <w:ind w:left="0" w:firstLine="0"/>
        <w:jc w:val="left"/>
        <w:rPr>
          <w:b/>
          <w:sz w:val="14"/>
        </w:rPr>
      </w:pPr>
    </w:p>
    <w:tbl>
      <w:tblPr>
        <w:tblW w:w="0" w:type="auto"/>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924"/>
        <w:gridCol w:w="1329"/>
        <w:gridCol w:w="1277"/>
        <w:gridCol w:w="1557"/>
        <w:gridCol w:w="1559"/>
        <w:gridCol w:w="1279"/>
        <w:gridCol w:w="1559"/>
      </w:tblGrid>
      <w:tr w:rsidR="0012517F">
        <w:trPr>
          <w:trHeight w:val="225"/>
        </w:trPr>
        <w:tc>
          <w:tcPr>
            <w:tcW w:w="924" w:type="dxa"/>
            <w:vMerge w:val="restart"/>
          </w:tcPr>
          <w:p w:rsidR="0012517F" w:rsidRDefault="0012517F">
            <w:pPr>
              <w:pStyle w:val="TableParagraph"/>
              <w:rPr>
                <w:b/>
                <w:sz w:val="18"/>
              </w:rPr>
            </w:pPr>
          </w:p>
          <w:p w:rsidR="0012517F" w:rsidRDefault="0012517F">
            <w:pPr>
              <w:pStyle w:val="TableParagraph"/>
              <w:spacing w:before="22"/>
              <w:rPr>
                <w:b/>
                <w:sz w:val="18"/>
              </w:rPr>
            </w:pPr>
          </w:p>
          <w:p w:rsidR="0012517F" w:rsidRDefault="00527BA6">
            <w:pPr>
              <w:pStyle w:val="TableParagraph"/>
              <w:spacing w:before="1"/>
              <w:ind w:left="115"/>
              <w:rPr>
                <w:sz w:val="18"/>
              </w:rPr>
            </w:pPr>
            <w:r>
              <w:rPr>
                <w:sz w:val="18"/>
                <w:lang w:val="ru-RU"/>
              </w:rPr>
              <w:t>3</w:t>
            </w:r>
            <w:r w:rsidR="006F0A98">
              <w:rPr>
                <w:sz w:val="18"/>
              </w:rPr>
              <w:t>(6)</w:t>
            </w:r>
            <w:r w:rsidR="006F0A98">
              <w:rPr>
                <w:spacing w:val="-1"/>
                <w:sz w:val="18"/>
              </w:rPr>
              <w:t xml:space="preserve"> </w:t>
            </w:r>
            <w:r w:rsidR="006F0A98">
              <w:rPr>
                <w:spacing w:val="-5"/>
                <w:sz w:val="18"/>
              </w:rPr>
              <w:t>рік</w:t>
            </w:r>
          </w:p>
        </w:tc>
        <w:tc>
          <w:tcPr>
            <w:tcW w:w="2606" w:type="dxa"/>
            <w:gridSpan w:val="2"/>
            <w:vMerge w:val="restart"/>
          </w:tcPr>
          <w:p w:rsidR="0012517F" w:rsidRDefault="0012517F">
            <w:pPr>
              <w:pStyle w:val="TableParagraph"/>
              <w:spacing w:before="8"/>
              <w:rPr>
                <w:b/>
                <w:sz w:val="18"/>
              </w:rPr>
            </w:pPr>
          </w:p>
          <w:p w:rsidR="0012517F" w:rsidRDefault="006F0A98">
            <w:pPr>
              <w:pStyle w:val="TableParagraph"/>
              <w:ind w:left="720"/>
              <w:rPr>
                <w:b/>
                <w:sz w:val="18"/>
              </w:rPr>
            </w:pPr>
            <w:r>
              <w:rPr>
                <w:b/>
                <w:sz w:val="18"/>
              </w:rPr>
              <w:t>Навчальні</w:t>
            </w:r>
            <w:r>
              <w:rPr>
                <w:b/>
                <w:spacing w:val="-9"/>
                <w:sz w:val="18"/>
              </w:rPr>
              <w:t xml:space="preserve"> </w:t>
            </w:r>
            <w:r>
              <w:rPr>
                <w:b/>
                <w:spacing w:val="-2"/>
                <w:sz w:val="18"/>
              </w:rPr>
              <w:t>нормативи</w:t>
            </w:r>
          </w:p>
        </w:tc>
        <w:tc>
          <w:tcPr>
            <w:tcW w:w="5954" w:type="dxa"/>
            <w:gridSpan w:val="4"/>
          </w:tcPr>
          <w:p w:rsidR="0012517F" w:rsidRDefault="006F0A98">
            <w:pPr>
              <w:pStyle w:val="TableParagraph"/>
              <w:spacing w:line="197" w:lineRule="exact"/>
              <w:ind w:left="2413"/>
              <w:rPr>
                <w:b/>
                <w:sz w:val="18"/>
              </w:rPr>
            </w:pPr>
            <w:r>
              <w:rPr>
                <w:b/>
                <w:sz w:val="18"/>
              </w:rPr>
              <w:t>Рівні</w:t>
            </w:r>
            <w:r>
              <w:rPr>
                <w:b/>
                <w:spacing w:val="1"/>
                <w:sz w:val="18"/>
              </w:rPr>
              <w:t xml:space="preserve"> </w:t>
            </w:r>
            <w:r>
              <w:rPr>
                <w:b/>
                <w:spacing w:val="-2"/>
                <w:sz w:val="18"/>
              </w:rPr>
              <w:t>компетентності</w:t>
            </w:r>
          </w:p>
        </w:tc>
      </w:tr>
      <w:tr w:rsidR="0012517F">
        <w:trPr>
          <w:trHeight w:val="439"/>
        </w:trPr>
        <w:tc>
          <w:tcPr>
            <w:tcW w:w="924" w:type="dxa"/>
            <w:vMerge/>
            <w:tcBorders>
              <w:top w:val="nil"/>
            </w:tcBorders>
          </w:tcPr>
          <w:p w:rsidR="0012517F" w:rsidRDefault="0012517F">
            <w:pPr>
              <w:rPr>
                <w:sz w:val="2"/>
                <w:szCs w:val="2"/>
              </w:rPr>
            </w:pPr>
          </w:p>
        </w:tc>
        <w:tc>
          <w:tcPr>
            <w:tcW w:w="2606" w:type="dxa"/>
            <w:gridSpan w:val="2"/>
            <w:vMerge/>
            <w:tcBorders>
              <w:top w:val="nil"/>
            </w:tcBorders>
          </w:tcPr>
          <w:p w:rsidR="0012517F" w:rsidRDefault="0012517F">
            <w:pPr>
              <w:rPr>
                <w:sz w:val="2"/>
                <w:szCs w:val="2"/>
              </w:rPr>
            </w:pPr>
          </w:p>
        </w:tc>
        <w:tc>
          <w:tcPr>
            <w:tcW w:w="1557" w:type="dxa"/>
          </w:tcPr>
          <w:p w:rsidR="0012517F" w:rsidRDefault="006F0A98">
            <w:pPr>
              <w:pStyle w:val="TableParagraph"/>
              <w:spacing w:line="197" w:lineRule="exact"/>
              <w:ind w:left="512" w:right="12"/>
              <w:jc w:val="center"/>
              <w:rPr>
                <w:b/>
                <w:sz w:val="18"/>
              </w:rPr>
            </w:pPr>
            <w:r>
              <w:rPr>
                <w:b/>
                <w:spacing w:val="-2"/>
                <w:sz w:val="18"/>
              </w:rPr>
              <w:t>Низький</w:t>
            </w:r>
          </w:p>
        </w:tc>
        <w:tc>
          <w:tcPr>
            <w:tcW w:w="1559" w:type="dxa"/>
          </w:tcPr>
          <w:p w:rsidR="0012517F" w:rsidRDefault="006F0A98">
            <w:pPr>
              <w:pStyle w:val="TableParagraph"/>
              <w:spacing w:line="197" w:lineRule="exact"/>
              <w:ind w:left="509" w:right="4"/>
              <w:jc w:val="center"/>
              <w:rPr>
                <w:b/>
                <w:sz w:val="18"/>
              </w:rPr>
            </w:pPr>
            <w:r>
              <w:rPr>
                <w:b/>
                <w:spacing w:val="-2"/>
                <w:sz w:val="18"/>
              </w:rPr>
              <w:t>середній</w:t>
            </w:r>
          </w:p>
        </w:tc>
        <w:tc>
          <w:tcPr>
            <w:tcW w:w="1279" w:type="dxa"/>
          </w:tcPr>
          <w:p w:rsidR="0012517F" w:rsidRDefault="006F0A98">
            <w:pPr>
              <w:pStyle w:val="TableParagraph"/>
              <w:spacing w:line="197" w:lineRule="exact"/>
              <w:ind w:right="286"/>
              <w:jc w:val="right"/>
              <w:rPr>
                <w:b/>
                <w:sz w:val="18"/>
              </w:rPr>
            </w:pPr>
            <w:r>
              <w:rPr>
                <w:b/>
                <w:spacing w:val="-2"/>
                <w:sz w:val="18"/>
              </w:rPr>
              <w:t>достатній</w:t>
            </w:r>
          </w:p>
        </w:tc>
        <w:tc>
          <w:tcPr>
            <w:tcW w:w="1559" w:type="dxa"/>
          </w:tcPr>
          <w:p w:rsidR="0012517F" w:rsidRDefault="006F0A98">
            <w:pPr>
              <w:pStyle w:val="TableParagraph"/>
              <w:spacing w:line="197" w:lineRule="exact"/>
              <w:ind w:right="484"/>
              <w:jc w:val="right"/>
              <w:rPr>
                <w:b/>
                <w:sz w:val="18"/>
              </w:rPr>
            </w:pPr>
            <w:r>
              <w:rPr>
                <w:b/>
                <w:spacing w:val="-2"/>
                <w:sz w:val="18"/>
              </w:rPr>
              <w:t>високий</w:t>
            </w:r>
          </w:p>
        </w:tc>
      </w:tr>
      <w:tr w:rsidR="0012517F">
        <w:trPr>
          <w:trHeight w:val="225"/>
        </w:trPr>
        <w:tc>
          <w:tcPr>
            <w:tcW w:w="924" w:type="dxa"/>
            <w:vMerge/>
            <w:tcBorders>
              <w:top w:val="nil"/>
            </w:tcBorders>
          </w:tcPr>
          <w:p w:rsidR="0012517F" w:rsidRDefault="0012517F">
            <w:pPr>
              <w:rPr>
                <w:sz w:val="2"/>
                <w:szCs w:val="2"/>
              </w:rPr>
            </w:pPr>
          </w:p>
        </w:tc>
        <w:tc>
          <w:tcPr>
            <w:tcW w:w="1329" w:type="dxa"/>
            <w:vMerge w:val="restart"/>
          </w:tcPr>
          <w:p w:rsidR="0012517F" w:rsidRDefault="006F0A98">
            <w:pPr>
              <w:pStyle w:val="TableParagraph"/>
              <w:spacing w:line="254" w:lineRule="auto"/>
              <w:ind w:left="115" w:right="149" w:hanging="56"/>
              <w:rPr>
                <w:sz w:val="18"/>
              </w:rPr>
            </w:pPr>
            <w:r>
              <w:rPr>
                <w:spacing w:val="-6"/>
                <w:sz w:val="18"/>
              </w:rPr>
              <w:t>Метання</w:t>
            </w:r>
            <w:r>
              <w:rPr>
                <w:spacing w:val="-11"/>
                <w:sz w:val="18"/>
              </w:rPr>
              <w:t xml:space="preserve"> </w:t>
            </w:r>
            <w:proofErr w:type="spellStart"/>
            <w:r>
              <w:rPr>
                <w:spacing w:val="-6"/>
                <w:sz w:val="18"/>
              </w:rPr>
              <w:t>мало-</w:t>
            </w:r>
            <w:proofErr w:type="spellEnd"/>
            <w:r>
              <w:rPr>
                <w:sz w:val="18"/>
              </w:rPr>
              <w:t xml:space="preserve"> </w:t>
            </w:r>
            <w:proofErr w:type="spellStart"/>
            <w:r>
              <w:rPr>
                <w:sz w:val="18"/>
              </w:rPr>
              <w:t>го</w:t>
            </w:r>
            <w:proofErr w:type="spellEnd"/>
            <w:r>
              <w:rPr>
                <w:sz w:val="18"/>
              </w:rPr>
              <w:t xml:space="preserve"> м’яча на</w:t>
            </w:r>
          </w:p>
          <w:p w:rsidR="0012517F" w:rsidRDefault="006F0A98">
            <w:pPr>
              <w:pStyle w:val="TableParagraph"/>
              <w:ind w:left="115"/>
              <w:rPr>
                <w:sz w:val="18"/>
              </w:rPr>
            </w:pPr>
            <w:r>
              <w:rPr>
                <w:spacing w:val="-2"/>
                <w:sz w:val="18"/>
              </w:rPr>
              <w:t>дальність</w:t>
            </w:r>
          </w:p>
        </w:tc>
        <w:tc>
          <w:tcPr>
            <w:tcW w:w="1277" w:type="dxa"/>
          </w:tcPr>
          <w:p w:rsidR="0012517F" w:rsidRDefault="006F0A98">
            <w:pPr>
              <w:pStyle w:val="TableParagraph"/>
              <w:spacing w:line="197" w:lineRule="exact"/>
              <w:ind w:left="58"/>
              <w:jc w:val="center"/>
              <w:rPr>
                <w:sz w:val="18"/>
              </w:rPr>
            </w:pPr>
            <w:proofErr w:type="spellStart"/>
            <w:r>
              <w:rPr>
                <w:spacing w:val="-5"/>
                <w:sz w:val="18"/>
              </w:rPr>
              <w:t>юн</w:t>
            </w:r>
            <w:proofErr w:type="spellEnd"/>
            <w:r>
              <w:rPr>
                <w:spacing w:val="-5"/>
                <w:sz w:val="18"/>
              </w:rPr>
              <w:t>.</w:t>
            </w:r>
          </w:p>
        </w:tc>
        <w:tc>
          <w:tcPr>
            <w:tcW w:w="1557" w:type="dxa"/>
          </w:tcPr>
          <w:p w:rsidR="0012517F" w:rsidRDefault="006F0A98">
            <w:pPr>
              <w:pStyle w:val="TableParagraph"/>
              <w:spacing w:line="197" w:lineRule="exact"/>
              <w:ind w:left="512" w:right="5"/>
              <w:jc w:val="center"/>
              <w:rPr>
                <w:sz w:val="18"/>
              </w:rPr>
            </w:pPr>
            <w:r>
              <w:rPr>
                <w:sz w:val="18"/>
              </w:rPr>
              <w:t xml:space="preserve">до </w:t>
            </w:r>
            <w:r>
              <w:rPr>
                <w:spacing w:val="-5"/>
                <w:sz w:val="18"/>
              </w:rPr>
              <w:t>40</w:t>
            </w:r>
          </w:p>
        </w:tc>
        <w:tc>
          <w:tcPr>
            <w:tcW w:w="1559" w:type="dxa"/>
          </w:tcPr>
          <w:p w:rsidR="0012517F" w:rsidRDefault="006F0A98">
            <w:pPr>
              <w:pStyle w:val="TableParagraph"/>
              <w:spacing w:line="197" w:lineRule="exact"/>
              <w:ind w:left="509"/>
              <w:jc w:val="center"/>
              <w:rPr>
                <w:sz w:val="18"/>
              </w:rPr>
            </w:pPr>
            <w:r>
              <w:rPr>
                <w:spacing w:val="-5"/>
                <w:sz w:val="18"/>
              </w:rPr>
              <w:t>40</w:t>
            </w:r>
          </w:p>
        </w:tc>
        <w:tc>
          <w:tcPr>
            <w:tcW w:w="1279" w:type="dxa"/>
          </w:tcPr>
          <w:p w:rsidR="0012517F" w:rsidRDefault="006F0A98">
            <w:pPr>
              <w:pStyle w:val="TableParagraph"/>
              <w:spacing w:line="197" w:lineRule="exact"/>
              <w:ind w:right="282"/>
              <w:jc w:val="right"/>
              <w:rPr>
                <w:sz w:val="18"/>
              </w:rPr>
            </w:pPr>
            <w:r>
              <w:rPr>
                <w:spacing w:val="-5"/>
                <w:sz w:val="18"/>
              </w:rPr>
              <w:t>50</w:t>
            </w:r>
          </w:p>
        </w:tc>
        <w:tc>
          <w:tcPr>
            <w:tcW w:w="1559" w:type="dxa"/>
          </w:tcPr>
          <w:p w:rsidR="0012517F" w:rsidRDefault="006F0A98">
            <w:pPr>
              <w:pStyle w:val="TableParagraph"/>
              <w:spacing w:line="197" w:lineRule="exact"/>
              <w:ind w:right="424"/>
              <w:jc w:val="right"/>
              <w:rPr>
                <w:sz w:val="18"/>
              </w:rPr>
            </w:pPr>
            <w:r>
              <w:rPr>
                <w:spacing w:val="-5"/>
                <w:sz w:val="18"/>
              </w:rPr>
              <w:t>55</w:t>
            </w:r>
          </w:p>
        </w:tc>
      </w:tr>
      <w:tr w:rsidR="0012517F">
        <w:trPr>
          <w:trHeight w:val="433"/>
        </w:trPr>
        <w:tc>
          <w:tcPr>
            <w:tcW w:w="924" w:type="dxa"/>
            <w:vMerge/>
            <w:tcBorders>
              <w:top w:val="nil"/>
            </w:tcBorders>
          </w:tcPr>
          <w:p w:rsidR="0012517F" w:rsidRDefault="0012517F">
            <w:pPr>
              <w:rPr>
                <w:sz w:val="2"/>
                <w:szCs w:val="2"/>
              </w:rPr>
            </w:pPr>
          </w:p>
        </w:tc>
        <w:tc>
          <w:tcPr>
            <w:tcW w:w="1329" w:type="dxa"/>
            <w:vMerge/>
            <w:tcBorders>
              <w:top w:val="nil"/>
            </w:tcBorders>
          </w:tcPr>
          <w:p w:rsidR="0012517F" w:rsidRDefault="0012517F">
            <w:pPr>
              <w:rPr>
                <w:sz w:val="2"/>
                <w:szCs w:val="2"/>
              </w:rPr>
            </w:pPr>
          </w:p>
        </w:tc>
        <w:tc>
          <w:tcPr>
            <w:tcW w:w="1277" w:type="dxa"/>
          </w:tcPr>
          <w:p w:rsidR="0012517F" w:rsidRDefault="006F0A98">
            <w:pPr>
              <w:pStyle w:val="TableParagraph"/>
              <w:spacing w:line="197" w:lineRule="exact"/>
              <w:ind w:left="58" w:right="1"/>
              <w:jc w:val="center"/>
              <w:rPr>
                <w:sz w:val="18"/>
              </w:rPr>
            </w:pPr>
            <w:proofErr w:type="spellStart"/>
            <w:r>
              <w:rPr>
                <w:spacing w:val="-2"/>
                <w:sz w:val="18"/>
              </w:rPr>
              <w:t>дівч</w:t>
            </w:r>
            <w:proofErr w:type="spellEnd"/>
            <w:r>
              <w:rPr>
                <w:spacing w:val="-2"/>
                <w:sz w:val="18"/>
              </w:rPr>
              <w:t>.</w:t>
            </w:r>
          </w:p>
        </w:tc>
        <w:tc>
          <w:tcPr>
            <w:tcW w:w="1557" w:type="dxa"/>
          </w:tcPr>
          <w:p w:rsidR="0012517F" w:rsidRDefault="006F0A98">
            <w:pPr>
              <w:pStyle w:val="TableParagraph"/>
              <w:spacing w:line="197" w:lineRule="exact"/>
              <w:ind w:left="512" w:right="5"/>
              <w:jc w:val="center"/>
              <w:rPr>
                <w:sz w:val="18"/>
              </w:rPr>
            </w:pPr>
            <w:r>
              <w:rPr>
                <w:sz w:val="18"/>
              </w:rPr>
              <w:t xml:space="preserve">до </w:t>
            </w:r>
            <w:r>
              <w:rPr>
                <w:spacing w:val="-5"/>
                <w:sz w:val="18"/>
              </w:rPr>
              <w:t>17</w:t>
            </w:r>
          </w:p>
        </w:tc>
        <w:tc>
          <w:tcPr>
            <w:tcW w:w="1559" w:type="dxa"/>
          </w:tcPr>
          <w:p w:rsidR="0012517F" w:rsidRDefault="006F0A98">
            <w:pPr>
              <w:pStyle w:val="TableParagraph"/>
              <w:spacing w:line="197" w:lineRule="exact"/>
              <w:ind w:left="509"/>
              <w:jc w:val="center"/>
              <w:rPr>
                <w:sz w:val="18"/>
              </w:rPr>
            </w:pPr>
            <w:r>
              <w:rPr>
                <w:spacing w:val="-5"/>
                <w:sz w:val="18"/>
              </w:rPr>
              <w:t>17</w:t>
            </w:r>
          </w:p>
        </w:tc>
        <w:tc>
          <w:tcPr>
            <w:tcW w:w="1279" w:type="dxa"/>
          </w:tcPr>
          <w:p w:rsidR="0012517F" w:rsidRDefault="006F0A98">
            <w:pPr>
              <w:pStyle w:val="TableParagraph"/>
              <w:spacing w:line="197" w:lineRule="exact"/>
              <w:ind w:right="282"/>
              <w:jc w:val="right"/>
              <w:rPr>
                <w:sz w:val="18"/>
              </w:rPr>
            </w:pPr>
            <w:r>
              <w:rPr>
                <w:spacing w:val="-5"/>
                <w:sz w:val="18"/>
              </w:rPr>
              <w:t>21</w:t>
            </w:r>
          </w:p>
        </w:tc>
        <w:tc>
          <w:tcPr>
            <w:tcW w:w="1559" w:type="dxa"/>
          </w:tcPr>
          <w:p w:rsidR="0012517F" w:rsidRDefault="006F0A98">
            <w:pPr>
              <w:pStyle w:val="TableParagraph"/>
              <w:spacing w:line="197" w:lineRule="exact"/>
              <w:ind w:right="424"/>
              <w:jc w:val="right"/>
              <w:rPr>
                <w:sz w:val="18"/>
              </w:rPr>
            </w:pPr>
            <w:r>
              <w:rPr>
                <w:spacing w:val="-5"/>
                <w:sz w:val="18"/>
              </w:rPr>
              <w:t>25</w:t>
            </w:r>
          </w:p>
        </w:tc>
      </w:tr>
      <w:tr w:rsidR="0012517F">
        <w:trPr>
          <w:trHeight w:val="448"/>
        </w:trPr>
        <w:tc>
          <w:tcPr>
            <w:tcW w:w="924" w:type="dxa"/>
            <w:vMerge/>
            <w:tcBorders>
              <w:top w:val="nil"/>
            </w:tcBorders>
          </w:tcPr>
          <w:p w:rsidR="0012517F" w:rsidRDefault="0012517F">
            <w:pPr>
              <w:rPr>
                <w:sz w:val="2"/>
                <w:szCs w:val="2"/>
              </w:rPr>
            </w:pPr>
          </w:p>
        </w:tc>
        <w:tc>
          <w:tcPr>
            <w:tcW w:w="1329" w:type="dxa"/>
            <w:vMerge w:val="restart"/>
          </w:tcPr>
          <w:p w:rsidR="0012517F" w:rsidRDefault="006F0A98">
            <w:pPr>
              <w:pStyle w:val="TableParagraph"/>
              <w:spacing w:line="259" w:lineRule="auto"/>
              <w:ind w:left="115" w:right="343"/>
              <w:jc w:val="both"/>
              <w:rPr>
                <w:sz w:val="18"/>
              </w:rPr>
            </w:pPr>
            <w:r>
              <w:rPr>
                <w:spacing w:val="-6"/>
                <w:sz w:val="18"/>
              </w:rPr>
              <w:t>Згинання та</w:t>
            </w:r>
            <w:r>
              <w:rPr>
                <w:spacing w:val="-4"/>
                <w:sz w:val="18"/>
              </w:rPr>
              <w:t xml:space="preserve"> розгинання </w:t>
            </w:r>
            <w:r>
              <w:rPr>
                <w:sz w:val="18"/>
              </w:rPr>
              <w:t>рук</w:t>
            </w:r>
            <w:r>
              <w:rPr>
                <w:spacing w:val="-12"/>
                <w:sz w:val="18"/>
              </w:rPr>
              <w:t xml:space="preserve"> </w:t>
            </w:r>
            <w:r>
              <w:rPr>
                <w:sz w:val="18"/>
              </w:rPr>
              <w:t>в</w:t>
            </w:r>
            <w:r>
              <w:rPr>
                <w:spacing w:val="-11"/>
                <w:sz w:val="18"/>
              </w:rPr>
              <w:t xml:space="preserve"> </w:t>
            </w:r>
            <w:r>
              <w:rPr>
                <w:sz w:val="18"/>
              </w:rPr>
              <w:t xml:space="preserve">упорі </w:t>
            </w:r>
            <w:r>
              <w:rPr>
                <w:spacing w:val="-2"/>
                <w:sz w:val="18"/>
              </w:rPr>
              <w:t>лежачи</w:t>
            </w:r>
          </w:p>
          <w:p w:rsidR="0012517F" w:rsidRDefault="006F0A98">
            <w:pPr>
              <w:pStyle w:val="TableParagraph"/>
              <w:spacing w:line="206" w:lineRule="exact"/>
              <w:ind w:left="115"/>
              <w:rPr>
                <w:sz w:val="18"/>
              </w:rPr>
            </w:pPr>
            <w:r>
              <w:rPr>
                <w:spacing w:val="-2"/>
                <w:sz w:val="18"/>
              </w:rPr>
              <w:t>(кількість</w:t>
            </w:r>
          </w:p>
          <w:p w:rsidR="0012517F" w:rsidRDefault="006F0A98">
            <w:pPr>
              <w:pStyle w:val="TableParagraph"/>
              <w:spacing w:before="13"/>
              <w:ind w:left="115"/>
              <w:rPr>
                <w:sz w:val="18"/>
              </w:rPr>
            </w:pPr>
            <w:r>
              <w:rPr>
                <w:spacing w:val="-2"/>
                <w:sz w:val="18"/>
              </w:rPr>
              <w:t>разів)</w:t>
            </w:r>
          </w:p>
        </w:tc>
        <w:tc>
          <w:tcPr>
            <w:tcW w:w="1277" w:type="dxa"/>
          </w:tcPr>
          <w:p w:rsidR="0012517F" w:rsidRDefault="006F0A98">
            <w:pPr>
              <w:pStyle w:val="TableParagraph"/>
              <w:spacing w:line="200" w:lineRule="exact"/>
              <w:ind w:left="58" w:right="5"/>
              <w:jc w:val="center"/>
              <w:rPr>
                <w:sz w:val="18"/>
              </w:rPr>
            </w:pPr>
            <w:proofErr w:type="spellStart"/>
            <w:r>
              <w:rPr>
                <w:spacing w:val="-5"/>
                <w:sz w:val="18"/>
              </w:rPr>
              <w:t>юн</w:t>
            </w:r>
            <w:proofErr w:type="spellEnd"/>
            <w:r>
              <w:rPr>
                <w:spacing w:val="-5"/>
                <w:sz w:val="18"/>
              </w:rPr>
              <w:t>.</w:t>
            </w:r>
          </w:p>
          <w:p w:rsidR="0012517F" w:rsidRDefault="006F0A98">
            <w:pPr>
              <w:pStyle w:val="TableParagraph"/>
              <w:spacing w:before="11"/>
              <w:ind w:left="58" w:right="1"/>
              <w:jc w:val="center"/>
              <w:rPr>
                <w:sz w:val="18"/>
              </w:rPr>
            </w:pPr>
            <w:r>
              <w:rPr>
                <w:spacing w:val="-2"/>
                <w:sz w:val="18"/>
              </w:rPr>
              <w:t>від</w:t>
            </w:r>
            <w:r>
              <w:rPr>
                <w:spacing w:val="-12"/>
                <w:sz w:val="18"/>
              </w:rPr>
              <w:t xml:space="preserve"> </w:t>
            </w:r>
            <w:r>
              <w:rPr>
                <w:spacing w:val="-2"/>
                <w:sz w:val="18"/>
              </w:rPr>
              <w:t>підлоги</w:t>
            </w:r>
          </w:p>
        </w:tc>
        <w:tc>
          <w:tcPr>
            <w:tcW w:w="1557" w:type="dxa"/>
          </w:tcPr>
          <w:p w:rsidR="0012517F" w:rsidRDefault="006F0A98">
            <w:pPr>
              <w:pStyle w:val="TableParagraph"/>
              <w:spacing w:before="98"/>
              <w:ind w:left="512" w:right="5"/>
              <w:jc w:val="center"/>
              <w:rPr>
                <w:sz w:val="18"/>
              </w:rPr>
            </w:pPr>
            <w:r>
              <w:rPr>
                <w:sz w:val="18"/>
              </w:rPr>
              <w:t xml:space="preserve">до </w:t>
            </w:r>
            <w:r>
              <w:rPr>
                <w:spacing w:val="-5"/>
                <w:sz w:val="18"/>
              </w:rPr>
              <w:t>15</w:t>
            </w:r>
          </w:p>
        </w:tc>
        <w:tc>
          <w:tcPr>
            <w:tcW w:w="1559" w:type="dxa"/>
          </w:tcPr>
          <w:p w:rsidR="0012517F" w:rsidRDefault="006F0A98">
            <w:pPr>
              <w:pStyle w:val="TableParagraph"/>
              <w:spacing w:before="98"/>
              <w:ind w:left="509"/>
              <w:jc w:val="center"/>
              <w:rPr>
                <w:sz w:val="18"/>
              </w:rPr>
            </w:pPr>
            <w:r>
              <w:rPr>
                <w:spacing w:val="-5"/>
                <w:sz w:val="18"/>
              </w:rPr>
              <w:t>15</w:t>
            </w:r>
          </w:p>
        </w:tc>
        <w:tc>
          <w:tcPr>
            <w:tcW w:w="1279" w:type="dxa"/>
          </w:tcPr>
          <w:p w:rsidR="0012517F" w:rsidRDefault="006F0A98">
            <w:pPr>
              <w:pStyle w:val="TableParagraph"/>
              <w:spacing w:before="98"/>
              <w:ind w:right="282"/>
              <w:jc w:val="right"/>
              <w:rPr>
                <w:sz w:val="18"/>
              </w:rPr>
            </w:pPr>
            <w:r>
              <w:rPr>
                <w:spacing w:val="-5"/>
                <w:sz w:val="18"/>
              </w:rPr>
              <w:t>25</w:t>
            </w:r>
          </w:p>
        </w:tc>
        <w:tc>
          <w:tcPr>
            <w:tcW w:w="1559" w:type="dxa"/>
          </w:tcPr>
          <w:p w:rsidR="0012517F" w:rsidRDefault="006F0A98">
            <w:pPr>
              <w:pStyle w:val="TableParagraph"/>
              <w:spacing w:before="98"/>
              <w:ind w:right="424"/>
              <w:jc w:val="right"/>
              <w:rPr>
                <w:sz w:val="18"/>
              </w:rPr>
            </w:pPr>
            <w:r>
              <w:rPr>
                <w:spacing w:val="-5"/>
                <w:sz w:val="18"/>
              </w:rPr>
              <w:t>35</w:t>
            </w:r>
          </w:p>
        </w:tc>
      </w:tr>
      <w:tr w:rsidR="0012517F">
        <w:trPr>
          <w:trHeight w:val="887"/>
        </w:trPr>
        <w:tc>
          <w:tcPr>
            <w:tcW w:w="924" w:type="dxa"/>
            <w:vMerge/>
            <w:tcBorders>
              <w:top w:val="nil"/>
            </w:tcBorders>
          </w:tcPr>
          <w:p w:rsidR="0012517F" w:rsidRDefault="0012517F">
            <w:pPr>
              <w:rPr>
                <w:sz w:val="2"/>
                <w:szCs w:val="2"/>
              </w:rPr>
            </w:pPr>
          </w:p>
        </w:tc>
        <w:tc>
          <w:tcPr>
            <w:tcW w:w="1329" w:type="dxa"/>
            <w:vMerge/>
            <w:tcBorders>
              <w:top w:val="nil"/>
            </w:tcBorders>
          </w:tcPr>
          <w:p w:rsidR="0012517F" w:rsidRDefault="0012517F">
            <w:pPr>
              <w:rPr>
                <w:sz w:val="2"/>
                <w:szCs w:val="2"/>
              </w:rPr>
            </w:pPr>
          </w:p>
        </w:tc>
        <w:tc>
          <w:tcPr>
            <w:tcW w:w="1277" w:type="dxa"/>
          </w:tcPr>
          <w:p w:rsidR="0012517F" w:rsidRDefault="006F0A98">
            <w:pPr>
              <w:pStyle w:val="TableParagraph"/>
              <w:spacing w:line="261" w:lineRule="auto"/>
              <w:ind w:left="351" w:right="297" w:firstLine="127"/>
              <w:rPr>
                <w:sz w:val="18"/>
              </w:rPr>
            </w:pPr>
            <w:proofErr w:type="spellStart"/>
            <w:r>
              <w:rPr>
                <w:spacing w:val="-2"/>
                <w:sz w:val="18"/>
              </w:rPr>
              <w:t>дівч</w:t>
            </w:r>
            <w:proofErr w:type="spellEnd"/>
            <w:r>
              <w:rPr>
                <w:spacing w:val="-2"/>
                <w:sz w:val="18"/>
              </w:rPr>
              <w:t>. від</w:t>
            </w:r>
            <w:r>
              <w:rPr>
                <w:spacing w:val="-10"/>
                <w:sz w:val="18"/>
              </w:rPr>
              <w:t xml:space="preserve"> </w:t>
            </w:r>
            <w:r>
              <w:rPr>
                <w:spacing w:val="-2"/>
                <w:sz w:val="18"/>
              </w:rPr>
              <w:t>лави</w:t>
            </w:r>
          </w:p>
        </w:tc>
        <w:tc>
          <w:tcPr>
            <w:tcW w:w="1557" w:type="dxa"/>
          </w:tcPr>
          <w:p w:rsidR="0012517F" w:rsidRDefault="0012517F">
            <w:pPr>
              <w:pStyle w:val="TableParagraph"/>
              <w:spacing w:before="111"/>
              <w:rPr>
                <w:b/>
                <w:sz w:val="18"/>
              </w:rPr>
            </w:pPr>
          </w:p>
          <w:p w:rsidR="0012517F" w:rsidRDefault="006F0A98">
            <w:pPr>
              <w:pStyle w:val="TableParagraph"/>
              <w:spacing w:before="1"/>
              <w:ind w:left="512" w:right="2"/>
              <w:jc w:val="center"/>
              <w:rPr>
                <w:sz w:val="18"/>
              </w:rPr>
            </w:pPr>
            <w:r>
              <w:rPr>
                <w:sz w:val="18"/>
              </w:rPr>
              <w:t xml:space="preserve">до </w:t>
            </w:r>
            <w:r>
              <w:rPr>
                <w:spacing w:val="-10"/>
                <w:sz w:val="18"/>
              </w:rPr>
              <w:t>9</w:t>
            </w:r>
          </w:p>
        </w:tc>
        <w:tc>
          <w:tcPr>
            <w:tcW w:w="1559" w:type="dxa"/>
          </w:tcPr>
          <w:p w:rsidR="0012517F" w:rsidRDefault="0012517F">
            <w:pPr>
              <w:pStyle w:val="TableParagraph"/>
              <w:spacing w:before="111"/>
              <w:rPr>
                <w:b/>
                <w:sz w:val="18"/>
              </w:rPr>
            </w:pPr>
          </w:p>
          <w:p w:rsidR="0012517F" w:rsidRDefault="006F0A98">
            <w:pPr>
              <w:pStyle w:val="TableParagraph"/>
              <w:spacing w:before="1"/>
              <w:ind w:left="509" w:right="1"/>
              <w:jc w:val="center"/>
              <w:rPr>
                <w:sz w:val="18"/>
              </w:rPr>
            </w:pPr>
            <w:r>
              <w:rPr>
                <w:spacing w:val="-10"/>
                <w:sz w:val="18"/>
              </w:rPr>
              <w:t>9</w:t>
            </w:r>
          </w:p>
        </w:tc>
        <w:tc>
          <w:tcPr>
            <w:tcW w:w="1279" w:type="dxa"/>
          </w:tcPr>
          <w:p w:rsidR="0012517F" w:rsidRDefault="0012517F">
            <w:pPr>
              <w:pStyle w:val="TableParagraph"/>
              <w:spacing w:before="111"/>
              <w:rPr>
                <w:b/>
                <w:sz w:val="18"/>
              </w:rPr>
            </w:pPr>
          </w:p>
          <w:p w:rsidR="0012517F" w:rsidRDefault="006F0A98">
            <w:pPr>
              <w:pStyle w:val="TableParagraph"/>
              <w:spacing w:before="1"/>
              <w:ind w:right="282"/>
              <w:jc w:val="right"/>
              <w:rPr>
                <w:sz w:val="18"/>
              </w:rPr>
            </w:pPr>
            <w:r>
              <w:rPr>
                <w:spacing w:val="-5"/>
                <w:sz w:val="18"/>
              </w:rPr>
              <w:t>13</w:t>
            </w:r>
          </w:p>
        </w:tc>
        <w:tc>
          <w:tcPr>
            <w:tcW w:w="1559" w:type="dxa"/>
          </w:tcPr>
          <w:p w:rsidR="0012517F" w:rsidRDefault="0012517F">
            <w:pPr>
              <w:pStyle w:val="TableParagraph"/>
              <w:spacing w:before="111"/>
              <w:rPr>
                <w:b/>
                <w:sz w:val="18"/>
              </w:rPr>
            </w:pPr>
          </w:p>
          <w:p w:rsidR="0012517F" w:rsidRDefault="006F0A98">
            <w:pPr>
              <w:pStyle w:val="TableParagraph"/>
              <w:spacing w:before="1"/>
              <w:ind w:right="424"/>
              <w:jc w:val="right"/>
              <w:rPr>
                <w:sz w:val="18"/>
              </w:rPr>
            </w:pPr>
            <w:r>
              <w:rPr>
                <w:spacing w:val="-5"/>
                <w:sz w:val="18"/>
              </w:rPr>
              <w:t>16</w:t>
            </w:r>
          </w:p>
        </w:tc>
      </w:tr>
      <w:tr w:rsidR="0012517F">
        <w:trPr>
          <w:trHeight w:val="448"/>
        </w:trPr>
        <w:tc>
          <w:tcPr>
            <w:tcW w:w="924" w:type="dxa"/>
            <w:vMerge/>
            <w:tcBorders>
              <w:top w:val="nil"/>
            </w:tcBorders>
          </w:tcPr>
          <w:p w:rsidR="0012517F" w:rsidRDefault="0012517F">
            <w:pPr>
              <w:rPr>
                <w:sz w:val="2"/>
                <w:szCs w:val="2"/>
              </w:rPr>
            </w:pPr>
          </w:p>
        </w:tc>
        <w:tc>
          <w:tcPr>
            <w:tcW w:w="1329" w:type="dxa"/>
            <w:vMerge w:val="restart"/>
          </w:tcPr>
          <w:p w:rsidR="0012517F" w:rsidRDefault="0012517F">
            <w:pPr>
              <w:pStyle w:val="TableParagraph"/>
              <w:spacing w:before="8"/>
              <w:rPr>
                <w:b/>
                <w:sz w:val="18"/>
              </w:rPr>
            </w:pPr>
          </w:p>
          <w:p w:rsidR="0012517F" w:rsidRDefault="006F0A98">
            <w:pPr>
              <w:pStyle w:val="TableParagraph"/>
              <w:spacing w:line="259" w:lineRule="auto"/>
              <w:ind w:left="115" w:right="170"/>
              <w:rPr>
                <w:sz w:val="18"/>
              </w:rPr>
            </w:pPr>
            <w:r>
              <w:rPr>
                <w:spacing w:val="-2"/>
                <w:sz w:val="18"/>
              </w:rPr>
              <w:t>Підтягування (кількість разів)</w:t>
            </w:r>
          </w:p>
        </w:tc>
        <w:tc>
          <w:tcPr>
            <w:tcW w:w="1277" w:type="dxa"/>
          </w:tcPr>
          <w:p w:rsidR="0012517F" w:rsidRDefault="006F0A98">
            <w:pPr>
              <w:pStyle w:val="TableParagraph"/>
              <w:spacing w:line="197" w:lineRule="exact"/>
              <w:ind w:left="58" w:right="5"/>
              <w:jc w:val="center"/>
              <w:rPr>
                <w:sz w:val="18"/>
              </w:rPr>
            </w:pPr>
            <w:proofErr w:type="spellStart"/>
            <w:r>
              <w:rPr>
                <w:spacing w:val="-5"/>
                <w:sz w:val="18"/>
              </w:rPr>
              <w:t>юн</w:t>
            </w:r>
            <w:proofErr w:type="spellEnd"/>
            <w:r>
              <w:rPr>
                <w:spacing w:val="-5"/>
                <w:sz w:val="18"/>
              </w:rPr>
              <w:t>.</w:t>
            </w:r>
          </w:p>
          <w:p w:rsidR="0012517F" w:rsidRDefault="006F0A98">
            <w:pPr>
              <w:pStyle w:val="TableParagraph"/>
              <w:spacing w:before="11"/>
              <w:ind w:left="58" w:right="8"/>
              <w:jc w:val="center"/>
              <w:rPr>
                <w:sz w:val="18"/>
              </w:rPr>
            </w:pPr>
            <w:r>
              <w:rPr>
                <w:sz w:val="18"/>
              </w:rPr>
              <w:t>у</w:t>
            </w:r>
            <w:r>
              <w:rPr>
                <w:spacing w:val="-6"/>
                <w:sz w:val="18"/>
              </w:rPr>
              <w:t xml:space="preserve"> </w:t>
            </w:r>
            <w:r>
              <w:rPr>
                <w:spacing w:val="-4"/>
                <w:sz w:val="18"/>
              </w:rPr>
              <w:t>висі</w:t>
            </w:r>
          </w:p>
        </w:tc>
        <w:tc>
          <w:tcPr>
            <w:tcW w:w="1557" w:type="dxa"/>
          </w:tcPr>
          <w:p w:rsidR="0012517F" w:rsidRDefault="006F0A98">
            <w:pPr>
              <w:pStyle w:val="TableParagraph"/>
              <w:spacing w:before="98"/>
              <w:ind w:left="512" w:right="2"/>
              <w:jc w:val="center"/>
              <w:rPr>
                <w:sz w:val="18"/>
              </w:rPr>
            </w:pPr>
            <w:r>
              <w:rPr>
                <w:sz w:val="18"/>
              </w:rPr>
              <w:t xml:space="preserve">до </w:t>
            </w:r>
            <w:r>
              <w:rPr>
                <w:spacing w:val="-10"/>
                <w:sz w:val="18"/>
              </w:rPr>
              <w:t>5</w:t>
            </w:r>
          </w:p>
        </w:tc>
        <w:tc>
          <w:tcPr>
            <w:tcW w:w="1559" w:type="dxa"/>
          </w:tcPr>
          <w:p w:rsidR="0012517F" w:rsidRDefault="006F0A98">
            <w:pPr>
              <w:pStyle w:val="TableParagraph"/>
              <w:spacing w:before="98"/>
              <w:ind w:left="509" w:right="1"/>
              <w:jc w:val="center"/>
              <w:rPr>
                <w:sz w:val="18"/>
              </w:rPr>
            </w:pPr>
            <w:r>
              <w:rPr>
                <w:spacing w:val="-10"/>
                <w:sz w:val="18"/>
              </w:rPr>
              <w:t>5</w:t>
            </w:r>
          </w:p>
        </w:tc>
        <w:tc>
          <w:tcPr>
            <w:tcW w:w="1279" w:type="dxa"/>
          </w:tcPr>
          <w:p w:rsidR="0012517F" w:rsidRDefault="006F0A98">
            <w:pPr>
              <w:pStyle w:val="TableParagraph"/>
              <w:spacing w:before="98"/>
              <w:ind w:right="333"/>
              <w:jc w:val="right"/>
              <w:rPr>
                <w:sz w:val="18"/>
              </w:rPr>
            </w:pPr>
            <w:r>
              <w:rPr>
                <w:spacing w:val="-10"/>
                <w:sz w:val="18"/>
              </w:rPr>
              <w:t>9</w:t>
            </w:r>
          </w:p>
        </w:tc>
        <w:tc>
          <w:tcPr>
            <w:tcW w:w="1559" w:type="dxa"/>
          </w:tcPr>
          <w:p w:rsidR="0012517F" w:rsidRDefault="006F0A98">
            <w:pPr>
              <w:pStyle w:val="TableParagraph"/>
              <w:spacing w:before="98"/>
              <w:ind w:right="424"/>
              <w:jc w:val="right"/>
              <w:rPr>
                <w:sz w:val="18"/>
              </w:rPr>
            </w:pPr>
            <w:r>
              <w:rPr>
                <w:spacing w:val="-5"/>
                <w:sz w:val="18"/>
              </w:rPr>
              <w:t>12</w:t>
            </w:r>
          </w:p>
        </w:tc>
      </w:tr>
      <w:tr w:rsidR="0012517F">
        <w:trPr>
          <w:trHeight w:val="671"/>
        </w:trPr>
        <w:tc>
          <w:tcPr>
            <w:tcW w:w="924" w:type="dxa"/>
            <w:vMerge/>
            <w:tcBorders>
              <w:top w:val="nil"/>
            </w:tcBorders>
          </w:tcPr>
          <w:p w:rsidR="0012517F" w:rsidRDefault="0012517F">
            <w:pPr>
              <w:rPr>
                <w:sz w:val="2"/>
                <w:szCs w:val="2"/>
              </w:rPr>
            </w:pPr>
          </w:p>
        </w:tc>
        <w:tc>
          <w:tcPr>
            <w:tcW w:w="1329" w:type="dxa"/>
            <w:vMerge/>
            <w:tcBorders>
              <w:top w:val="nil"/>
            </w:tcBorders>
          </w:tcPr>
          <w:p w:rsidR="0012517F" w:rsidRDefault="0012517F">
            <w:pPr>
              <w:rPr>
                <w:sz w:val="2"/>
                <w:szCs w:val="2"/>
              </w:rPr>
            </w:pPr>
          </w:p>
        </w:tc>
        <w:tc>
          <w:tcPr>
            <w:tcW w:w="1277" w:type="dxa"/>
          </w:tcPr>
          <w:p w:rsidR="0012517F" w:rsidRDefault="006F0A98">
            <w:pPr>
              <w:pStyle w:val="TableParagraph"/>
              <w:spacing w:line="254" w:lineRule="auto"/>
              <w:ind w:left="378" w:right="346" w:firstLine="100"/>
              <w:jc w:val="both"/>
              <w:rPr>
                <w:sz w:val="18"/>
              </w:rPr>
            </w:pPr>
            <w:proofErr w:type="spellStart"/>
            <w:r>
              <w:rPr>
                <w:spacing w:val="-4"/>
                <w:sz w:val="18"/>
              </w:rPr>
              <w:t>дівч</w:t>
            </w:r>
            <w:proofErr w:type="spellEnd"/>
            <w:r>
              <w:rPr>
                <w:spacing w:val="-4"/>
                <w:sz w:val="18"/>
              </w:rPr>
              <w:t>.</w:t>
            </w:r>
            <w:r>
              <w:rPr>
                <w:spacing w:val="40"/>
                <w:sz w:val="18"/>
              </w:rPr>
              <w:t xml:space="preserve"> </w:t>
            </w:r>
            <w:r>
              <w:rPr>
                <w:sz w:val="18"/>
              </w:rPr>
              <w:t xml:space="preserve">у висі </w:t>
            </w:r>
            <w:r>
              <w:rPr>
                <w:spacing w:val="-6"/>
                <w:sz w:val="18"/>
              </w:rPr>
              <w:t>лежачи</w:t>
            </w:r>
          </w:p>
        </w:tc>
        <w:tc>
          <w:tcPr>
            <w:tcW w:w="1557" w:type="dxa"/>
          </w:tcPr>
          <w:p w:rsidR="0012517F" w:rsidRDefault="0012517F">
            <w:pPr>
              <w:pStyle w:val="TableParagraph"/>
              <w:spacing w:before="3"/>
              <w:rPr>
                <w:b/>
                <w:sz w:val="18"/>
              </w:rPr>
            </w:pPr>
          </w:p>
          <w:p w:rsidR="0012517F" w:rsidRDefault="006F0A98">
            <w:pPr>
              <w:pStyle w:val="TableParagraph"/>
              <w:spacing w:before="1"/>
              <w:ind w:left="512" w:right="2"/>
              <w:jc w:val="center"/>
              <w:rPr>
                <w:sz w:val="18"/>
              </w:rPr>
            </w:pPr>
            <w:r>
              <w:rPr>
                <w:sz w:val="18"/>
              </w:rPr>
              <w:t xml:space="preserve">до </w:t>
            </w:r>
            <w:r>
              <w:rPr>
                <w:spacing w:val="-10"/>
                <w:sz w:val="18"/>
              </w:rPr>
              <w:t>8</w:t>
            </w:r>
          </w:p>
        </w:tc>
        <w:tc>
          <w:tcPr>
            <w:tcW w:w="1559" w:type="dxa"/>
          </w:tcPr>
          <w:p w:rsidR="0012517F" w:rsidRDefault="0012517F">
            <w:pPr>
              <w:pStyle w:val="TableParagraph"/>
              <w:spacing w:before="3"/>
              <w:rPr>
                <w:b/>
                <w:sz w:val="18"/>
              </w:rPr>
            </w:pPr>
          </w:p>
          <w:p w:rsidR="0012517F" w:rsidRDefault="006F0A98">
            <w:pPr>
              <w:pStyle w:val="TableParagraph"/>
              <w:spacing w:before="1"/>
              <w:ind w:left="509" w:right="1"/>
              <w:jc w:val="center"/>
              <w:rPr>
                <w:sz w:val="18"/>
              </w:rPr>
            </w:pPr>
            <w:r>
              <w:rPr>
                <w:spacing w:val="-10"/>
                <w:sz w:val="18"/>
              </w:rPr>
              <w:t>8</w:t>
            </w:r>
          </w:p>
        </w:tc>
        <w:tc>
          <w:tcPr>
            <w:tcW w:w="1279" w:type="dxa"/>
          </w:tcPr>
          <w:p w:rsidR="0012517F" w:rsidRDefault="0012517F">
            <w:pPr>
              <w:pStyle w:val="TableParagraph"/>
              <w:spacing w:before="3"/>
              <w:rPr>
                <w:b/>
                <w:sz w:val="18"/>
              </w:rPr>
            </w:pPr>
          </w:p>
          <w:p w:rsidR="0012517F" w:rsidRDefault="006F0A98">
            <w:pPr>
              <w:pStyle w:val="TableParagraph"/>
              <w:spacing w:before="1"/>
              <w:ind w:right="282"/>
              <w:jc w:val="right"/>
              <w:rPr>
                <w:sz w:val="18"/>
              </w:rPr>
            </w:pPr>
            <w:r>
              <w:rPr>
                <w:spacing w:val="-5"/>
                <w:sz w:val="18"/>
              </w:rPr>
              <w:t>17</w:t>
            </w:r>
          </w:p>
        </w:tc>
        <w:tc>
          <w:tcPr>
            <w:tcW w:w="1559" w:type="dxa"/>
          </w:tcPr>
          <w:p w:rsidR="0012517F" w:rsidRDefault="0012517F">
            <w:pPr>
              <w:pStyle w:val="TableParagraph"/>
              <w:spacing w:before="3"/>
              <w:rPr>
                <w:b/>
                <w:sz w:val="18"/>
              </w:rPr>
            </w:pPr>
          </w:p>
          <w:p w:rsidR="0012517F" w:rsidRDefault="006F0A98">
            <w:pPr>
              <w:pStyle w:val="TableParagraph"/>
              <w:spacing w:before="1"/>
              <w:ind w:right="424"/>
              <w:jc w:val="right"/>
              <w:rPr>
                <w:sz w:val="18"/>
              </w:rPr>
            </w:pPr>
            <w:r>
              <w:rPr>
                <w:spacing w:val="-5"/>
                <w:sz w:val="18"/>
              </w:rPr>
              <w:t>22</w:t>
            </w:r>
          </w:p>
        </w:tc>
      </w:tr>
      <w:tr w:rsidR="0012517F">
        <w:trPr>
          <w:trHeight w:val="223"/>
        </w:trPr>
        <w:tc>
          <w:tcPr>
            <w:tcW w:w="924" w:type="dxa"/>
            <w:vMerge/>
            <w:tcBorders>
              <w:top w:val="nil"/>
            </w:tcBorders>
          </w:tcPr>
          <w:p w:rsidR="0012517F" w:rsidRDefault="0012517F">
            <w:pPr>
              <w:rPr>
                <w:sz w:val="2"/>
                <w:szCs w:val="2"/>
              </w:rPr>
            </w:pPr>
          </w:p>
        </w:tc>
        <w:tc>
          <w:tcPr>
            <w:tcW w:w="1329" w:type="dxa"/>
            <w:vMerge w:val="restart"/>
          </w:tcPr>
          <w:p w:rsidR="0012517F" w:rsidRDefault="006F0A98">
            <w:pPr>
              <w:pStyle w:val="TableParagraph"/>
              <w:spacing w:line="205" w:lineRule="exact"/>
              <w:ind w:left="115"/>
              <w:rPr>
                <w:sz w:val="18"/>
              </w:rPr>
            </w:pPr>
            <w:r>
              <w:rPr>
                <w:sz w:val="18"/>
              </w:rPr>
              <w:t>Нахил</w:t>
            </w:r>
            <w:r>
              <w:rPr>
                <w:spacing w:val="-7"/>
                <w:sz w:val="18"/>
              </w:rPr>
              <w:t xml:space="preserve"> </w:t>
            </w:r>
            <w:r>
              <w:rPr>
                <w:spacing w:val="-2"/>
                <w:sz w:val="18"/>
              </w:rPr>
              <w:t>уперед</w:t>
            </w:r>
          </w:p>
          <w:p w:rsidR="0012517F" w:rsidRDefault="006F0A98">
            <w:pPr>
              <w:pStyle w:val="TableParagraph"/>
              <w:spacing w:before="3" w:line="220" w:lineRule="atLeast"/>
              <w:ind w:left="115" w:right="234"/>
              <w:rPr>
                <w:sz w:val="18"/>
              </w:rPr>
            </w:pPr>
            <w:r>
              <w:rPr>
                <w:sz w:val="18"/>
              </w:rPr>
              <w:t>з</w:t>
            </w:r>
            <w:r>
              <w:rPr>
                <w:spacing w:val="-12"/>
                <w:sz w:val="18"/>
              </w:rPr>
              <w:t xml:space="preserve"> </w:t>
            </w:r>
            <w:r>
              <w:rPr>
                <w:sz w:val="18"/>
              </w:rPr>
              <w:t>положення сидячи (см)</w:t>
            </w:r>
          </w:p>
        </w:tc>
        <w:tc>
          <w:tcPr>
            <w:tcW w:w="1277" w:type="dxa"/>
          </w:tcPr>
          <w:p w:rsidR="0012517F" w:rsidRDefault="006F0A98">
            <w:pPr>
              <w:pStyle w:val="TableParagraph"/>
              <w:spacing w:line="200" w:lineRule="exact"/>
              <w:ind w:left="58"/>
              <w:jc w:val="center"/>
              <w:rPr>
                <w:sz w:val="18"/>
              </w:rPr>
            </w:pPr>
            <w:proofErr w:type="spellStart"/>
            <w:r>
              <w:rPr>
                <w:spacing w:val="-5"/>
                <w:sz w:val="18"/>
              </w:rPr>
              <w:t>юн</w:t>
            </w:r>
            <w:proofErr w:type="spellEnd"/>
            <w:r>
              <w:rPr>
                <w:spacing w:val="-5"/>
                <w:sz w:val="18"/>
              </w:rPr>
              <w:t>.</w:t>
            </w:r>
          </w:p>
        </w:tc>
        <w:tc>
          <w:tcPr>
            <w:tcW w:w="1557" w:type="dxa"/>
          </w:tcPr>
          <w:p w:rsidR="0012517F" w:rsidRDefault="006F0A98">
            <w:pPr>
              <w:pStyle w:val="TableParagraph"/>
              <w:spacing w:line="200" w:lineRule="exact"/>
              <w:ind w:left="512" w:right="2"/>
              <w:jc w:val="center"/>
              <w:rPr>
                <w:sz w:val="18"/>
              </w:rPr>
            </w:pPr>
            <w:r>
              <w:rPr>
                <w:sz w:val="18"/>
              </w:rPr>
              <w:t xml:space="preserve">до </w:t>
            </w:r>
            <w:r>
              <w:rPr>
                <w:spacing w:val="-10"/>
                <w:sz w:val="18"/>
              </w:rPr>
              <w:t>4</w:t>
            </w:r>
          </w:p>
        </w:tc>
        <w:tc>
          <w:tcPr>
            <w:tcW w:w="1559" w:type="dxa"/>
          </w:tcPr>
          <w:p w:rsidR="0012517F" w:rsidRDefault="006F0A98">
            <w:pPr>
              <w:pStyle w:val="TableParagraph"/>
              <w:spacing w:line="200" w:lineRule="exact"/>
              <w:ind w:left="509" w:right="1"/>
              <w:jc w:val="center"/>
              <w:rPr>
                <w:sz w:val="18"/>
              </w:rPr>
            </w:pPr>
            <w:r>
              <w:rPr>
                <w:spacing w:val="-10"/>
                <w:sz w:val="18"/>
              </w:rPr>
              <w:t>4</w:t>
            </w:r>
          </w:p>
        </w:tc>
        <w:tc>
          <w:tcPr>
            <w:tcW w:w="1279" w:type="dxa"/>
          </w:tcPr>
          <w:p w:rsidR="0012517F" w:rsidRDefault="006F0A98">
            <w:pPr>
              <w:pStyle w:val="TableParagraph"/>
              <w:spacing w:line="200" w:lineRule="exact"/>
              <w:ind w:right="333"/>
              <w:jc w:val="right"/>
              <w:rPr>
                <w:sz w:val="18"/>
              </w:rPr>
            </w:pPr>
            <w:r>
              <w:rPr>
                <w:spacing w:val="-10"/>
                <w:sz w:val="18"/>
              </w:rPr>
              <w:t>7</w:t>
            </w:r>
          </w:p>
        </w:tc>
        <w:tc>
          <w:tcPr>
            <w:tcW w:w="1559" w:type="dxa"/>
          </w:tcPr>
          <w:p w:rsidR="0012517F" w:rsidRDefault="006F0A98">
            <w:pPr>
              <w:pStyle w:val="TableParagraph"/>
              <w:spacing w:line="200" w:lineRule="exact"/>
              <w:ind w:right="424"/>
              <w:jc w:val="right"/>
              <w:rPr>
                <w:sz w:val="18"/>
              </w:rPr>
            </w:pPr>
            <w:r>
              <w:rPr>
                <w:spacing w:val="-5"/>
                <w:sz w:val="18"/>
              </w:rPr>
              <w:t>11</w:t>
            </w:r>
          </w:p>
        </w:tc>
      </w:tr>
      <w:tr w:rsidR="0012517F">
        <w:trPr>
          <w:trHeight w:val="438"/>
        </w:trPr>
        <w:tc>
          <w:tcPr>
            <w:tcW w:w="924" w:type="dxa"/>
            <w:vMerge/>
            <w:tcBorders>
              <w:top w:val="nil"/>
            </w:tcBorders>
          </w:tcPr>
          <w:p w:rsidR="0012517F" w:rsidRDefault="0012517F">
            <w:pPr>
              <w:rPr>
                <w:sz w:val="2"/>
                <w:szCs w:val="2"/>
              </w:rPr>
            </w:pPr>
          </w:p>
        </w:tc>
        <w:tc>
          <w:tcPr>
            <w:tcW w:w="1329" w:type="dxa"/>
            <w:vMerge/>
            <w:tcBorders>
              <w:top w:val="nil"/>
            </w:tcBorders>
          </w:tcPr>
          <w:p w:rsidR="0012517F" w:rsidRDefault="0012517F">
            <w:pPr>
              <w:rPr>
                <w:sz w:val="2"/>
                <w:szCs w:val="2"/>
              </w:rPr>
            </w:pPr>
          </w:p>
        </w:tc>
        <w:tc>
          <w:tcPr>
            <w:tcW w:w="1277" w:type="dxa"/>
          </w:tcPr>
          <w:p w:rsidR="0012517F" w:rsidRDefault="006F0A98">
            <w:pPr>
              <w:pStyle w:val="TableParagraph"/>
              <w:spacing w:line="197" w:lineRule="exact"/>
              <w:ind w:left="58" w:right="1"/>
              <w:jc w:val="center"/>
              <w:rPr>
                <w:sz w:val="18"/>
              </w:rPr>
            </w:pPr>
            <w:proofErr w:type="spellStart"/>
            <w:r>
              <w:rPr>
                <w:spacing w:val="-2"/>
                <w:sz w:val="18"/>
              </w:rPr>
              <w:t>дівч</w:t>
            </w:r>
            <w:proofErr w:type="spellEnd"/>
            <w:r>
              <w:rPr>
                <w:spacing w:val="-2"/>
                <w:sz w:val="18"/>
              </w:rPr>
              <w:t>.</w:t>
            </w:r>
          </w:p>
        </w:tc>
        <w:tc>
          <w:tcPr>
            <w:tcW w:w="1557" w:type="dxa"/>
          </w:tcPr>
          <w:p w:rsidR="0012517F" w:rsidRDefault="006F0A98">
            <w:pPr>
              <w:pStyle w:val="TableParagraph"/>
              <w:spacing w:before="93"/>
              <w:ind w:left="512" w:right="2"/>
              <w:jc w:val="center"/>
              <w:rPr>
                <w:sz w:val="18"/>
              </w:rPr>
            </w:pPr>
            <w:r>
              <w:rPr>
                <w:sz w:val="18"/>
              </w:rPr>
              <w:t xml:space="preserve">до </w:t>
            </w:r>
            <w:r>
              <w:rPr>
                <w:spacing w:val="-10"/>
                <w:sz w:val="18"/>
              </w:rPr>
              <w:t>7</w:t>
            </w:r>
          </w:p>
        </w:tc>
        <w:tc>
          <w:tcPr>
            <w:tcW w:w="1559" w:type="dxa"/>
          </w:tcPr>
          <w:p w:rsidR="0012517F" w:rsidRDefault="006F0A98">
            <w:pPr>
              <w:pStyle w:val="TableParagraph"/>
              <w:spacing w:before="93"/>
              <w:ind w:left="509" w:right="1"/>
              <w:jc w:val="center"/>
              <w:rPr>
                <w:sz w:val="18"/>
              </w:rPr>
            </w:pPr>
            <w:r>
              <w:rPr>
                <w:spacing w:val="-10"/>
                <w:sz w:val="18"/>
              </w:rPr>
              <w:t>7</w:t>
            </w:r>
          </w:p>
        </w:tc>
        <w:tc>
          <w:tcPr>
            <w:tcW w:w="1279" w:type="dxa"/>
          </w:tcPr>
          <w:p w:rsidR="0012517F" w:rsidRDefault="006F0A98">
            <w:pPr>
              <w:pStyle w:val="TableParagraph"/>
              <w:spacing w:before="93"/>
              <w:ind w:right="333"/>
              <w:jc w:val="right"/>
              <w:rPr>
                <w:sz w:val="18"/>
              </w:rPr>
            </w:pPr>
            <w:r>
              <w:rPr>
                <w:spacing w:val="-10"/>
                <w:sz w:val="18"/>
              </w:rPr>
              <w:t>9</w:t>
            </w:r>
          </w:p>
        </w:tc>
        <w:tc>
          <w:tcPr>
            <w:tcW w:w="1559" w:type="dxa"/>
          </w:tcPr>
          <w:p w:rsidR="0012517F" w:rsidRDefault="006F0A98">
            <w:pPr>
              <w:pStyle w:val="TableParagraph"/>
              <w:spacing w:before="93"/>
              <w:ind w:right="424"/>
              <w:jc w:val="right"/>
              <w:rPr>
                <w:sz w:val="18"/>
              </w:rPr>
            </w:pPr>
            <w:r>
              <w:rPr>
                <w:spacing w:val="-5"/>
                <w:sz w:val="18"/>
              </w:rPr>
              <w:t>16</w:t>
            </w:r>
          </w:p>
        </w:tc>
      </w:tr>
      <w:tr w:rsidR="0012517F">
        <w:trPr>
          <w:trHeight w:val="642"/>
        </w:trPr>
        <w:tc>
          <w:tcPr>
            <w:tcW w:w="924" w:type="dxa"/>
            <w:vMerge/>
            <w:tcBorders>
              <w:top w:val="nil"/>
            </w:tcBorders>
          </w:tcPr>
          <w:p w:rsidR="0012517F" w:rsidRDefault="0012517F">
            <w:pPr>
              <w:rPr>
                <w:sz w:val="2"/>
                <w:szCs w:val="2"/>
              </w:rPr>
            </w:pPr>
          </w:p>
        </w:tc>
        <w:tc>
          <w:tcPr>
            <w:tcW w:w="1329" w:type="dxa"/>
          </w:tcPr>
          <w:p w:rsidR="0012517F" w:rsidRDefault="006F0A98">
            <w:pPr>
              <w:pStyle w:val="TableParagraph"/>
              <w:spacing w:line="254" w:lineRule="auto"/>
              <w:ind w:left="115"/>
              <w:rPr>
                <w:sz w:val="18"/>
              </w:rPr>
            </w:pPr>
            <w:r>
              <w:rPr>
                <w:spacing w:val="-2"/>
                <w:sz w:val="18"/>
              </w:rPr>
              <w:t xml:space="preserve">Піднімання </w:t>
            </w:r>
            <w:r>
              <w:rPr>
                <w:sz w:val="18"/>
              </w:rPr>
              <w:t>тулуба</w:t>
            </w:r>
            <w:r>
              <w:rPr>
                <w:spacing w:val="-12"/>
                <w:sz w:val="18"/>
              </w:rPr>
              <w:t xml:space="preserve"> </w:t>
            </w:r>
            <w:r>
              <w:rPr>
                <w:sz w:val="18"/>
              </w:rPr>
              <w:t>в</w:t>
            </w:r>
            <w:r>
              <w:rPr>
                <w:spacing w:val="-11"/>
                <w:sz w:val="18"/>
              </w:rPr>
              <w:t xml:space="preserve"> </w:t>
            </w:r>
            <w:proofErr w:type="spellStart"/>
            <w:r>
              <w:rPr>
                <w:sz w:val="18"/>
              </w:rPr>
              <w:t>сід</w:t>
            </w:r>
            <w:proofErr w:type="spellEnd"/>
            <w:r>
              <w:rPr>
                <w:spacing w:val="-11"/>
                <w:sz w:val="18"/>
              </w:rPr>
              <w:t xml:space="preserve"> </w:t>
            </w:r>
            <w:r>
              <w:rPr>
                <w:sz w:val="18"/>
              </w:rPr>
              <w:t>за</w:t>
            </w:r>
          </w:p>
          <w:p w:rsidR="0012517F" w:rsidRDefault="006F0A98">
            <w:pPr>
              <w:pStyle w:val="TableParagraph"/>
              <w:spacing w:line="193" w:lineRule="exact"/>
              <w:ind w:left="115"/>
              <w:rPr>
                <w:sz w:val="18"/>
              </w:rPr>
            </w:pPr>
            <w:r>
              <w:rPr>
                <w:sz w:val="18"/>
              </w:rPr>
              <w:t>60</w:t>
            </w:r>
            <w:r>
              <w:rPr>
                <w:spacing w:val="2"/>
                <w:sz w:val="18"/>
              </w:rPr>
              <w:t xml:space="preserve"> </w:t>
            </w:r>
            <w:r>
              <w:rPr>
                <w:spacing w:val="-10"/>
                <w:sz w:val="18"/>
              </w:rPr>
              <w:t>с</w:t>
            </w:r>
          </w:p>
        </w:tc>
        <w:tc>
          <w:tcPr>
            <w:tcW w:w="1277" w:type="dxa"/>
          </w:tcPr>
          <w:p w:rsidR="0012517F" w:rsidRDefault="006F0A98">
            <w:pPr>
              <w:pStyle w:val="TableParagraph"/>
              <w:spacing w:line="197" w:lineRule="exact"/>
              <w:ind w:left="58"/>
              <w:jc w:val="center"/>
              <w:rPr>
                <w:sz w:val="18"/>
              </w:rPr>
            </w:pPr>
            <w:proofErr w:type="spellStart"/>
            <w:r>
              <w:rPr>
                <w:spacing w:val="-5"/>
                <w:sz w:val="18"/>
              </w:rPr>
              <w:t>юн</w:t>
            </w:r>
            <w:proofErr w:type="spellEnd"/>
            <w:r>
              <w:rPr>
                <w:spacing w:val="-5"/>
                <w:sz w:val="18"/>
              </w:rPr>
              <w:t>.</w:t>
            </w:r>
          </w:p>
        </w:tc>
        <w:tc>
          <w:tcPr>
            <w:tcW w:w="1557" w:type="dxa"/>
          </w:tcPr>
          <w:p w:rsidR="0012517F" w:rsidRDefault="006F0A98">
            <w:pPr>
              <w:pStyle w:val="TableParagraph"/>
              <w:spacing w:line="197" w:lineRule="exact"/>
              <w:ind w:left="512"/>
              <w:jc w:val="center"/>
              <w:rPr>
                <w:sz w:val="18"/>
              </w:rPr>
            </w:pPr>
            <w:r>
              <w:rPr>
                <w:spacing w:val="-2"/>
                <w:sz w:val="18"/>
              </w:rPr>
              <w:t>до</w:t>
            </w:r>
            <w:r>
              <w:rPr>
                <w:spacing w:val="-12"/>
                <w:sz w:val="18"/>
              </w:rPr>
              <w:t xml:space="preserve"> </w:t>
            </w:r>
            <w:r>
              <w:rPr>
                <w:spacing w:val="-5"/>
                <w:sz w:val="18"/>
              </w:rPr>
              <w:t>20</w:t>
            </w:r>
          </w:p>
        </w:tc>
        <w:tc>
          <w:tcPr>
            <w:tcW w:w="1559" w:type="dxa"/>
          </w:tcPr>
          <w:p w:rsidR="0012517F" w:rsidRDefault="006F0A98">
            <w:pPr>
              <w:pStyle w:val="TableParagraph"/>
              <w:spacing w:line="197" w:lineRule="exact"/>
              <w:ind w:left="509"/>
              <w:jc w:val="center"/>
              <w:rPr>
                <w:sz w:val="18"/>
              </w:rPr>
            </w:pPr>
            <w:r>
              <w:rPr>
                <w:spacing w:val="-5"/>
                <w:sz w:val="18"/>
              </w:rPr>
              <w:t>20</w:t>
            </w:r>
          </w:p>
        </w:tc>
        <w:tc>
          <w:tcPr>
            <w:tcW w:w="1279" w:type="dxa"/>
          </w:tcPr>
          <w:p w:rsidR="0012517F" w:rsidRDefault="006F0A98">
            <w:pPr>
              <w:pStyle w:val="TableParagraph"/>
              <w:spacing w:line="197" w:lineRule="exact"/>
              <w:ind w:right="282"/>
              <w:jc w:val="right"/>
              <w:rPr>
                <w:sz w:val="18"/>
              </w:rPr>
            </w:pPr>
            <w:r>
              <w:rPr>
                <w:spacing w:val="-5"/>
                <w:sz w:val="18"/>
              </w:rPr>
              <w:t>48</w:t>
            </w:r>
          </w:p>
        </w:tc>
        <w:tc>
          <w:tcPr>
            <w:tcW w:w="1559" w:type="dxa"/>
          </w:tcPr>
          <w:p w:rsidR="0012517F" w:rsidRDefault="006F0A98">
            <w:pPr>
              <w:pStyle w:val="TableParagraph"/>
              <w:spacing w:line="197" w:lineRule="exact"/>
              <w:ind w:right="424"/>
              <w:jc w:val="right"/>
              <w:rPr>
                <w:sz w:val="18"/>
              </w:rPr>
            </w:pPr>
            <w:r>
              <w:rPr>
                <w:spacing w:val="-5"/>
                <w:sz w:val="18"/>
              </w:rPr>
              <w:t>58</w:t>
            </w:r>
          </w:p>
        </w:tc>
      </w:tr>
    </w:tbl>
    <w:p w:rsidR="0012517F" w:rsidRDefault="0012517F">
      <w:pPr>
        <w:pStyle w:val="a3"/>
        <w:spacing w:before="217"/>
        <w:ind w:left="0" w:firstLine="0"/>
        <w:jc w:val="left"/>
        <w:rPr>
          <w:b/>
          <w:sz w:val="24"/>
        </w:rPr>
      </w:pPr>
    </w:p>
    <w:p w:rsidR="0012517F" w:rsidRDefault="006F0A98">
      <w:pPr>
        <w:spacing w:before="1" w:after="46"/>
        <w:ind w:left="1951"/>
        <w:rPr>
          <w:b/>
          <w:sz w:val="24"/>
        </w:rPr>
      </w:pPr>
      <w:r>
        <w:rPr>
          <w:b/>
          <w:sz w:val="24"/>
        </w:rPr>
        <w:t>Орієнтовні</w:t>
      </w:r>
      <w:r>
        <w:rPr>
          <w:b/>
          <w:spacing w:val="-7"/>
          <w:sz w:val="24"/>
        </w:rPr>
        <w:t xml:space="preserve"> </w:t>
      </w:r>
      <w:r>
        <w:rPr>
          <w:b/>
          <w:sz w:val="24"/>
        </w:rPr>
        <w:t>навчальні</w:t>
      </w:r>
      <w:r>
        <w:rPr>
          <w:b/>
          <w:spacing w:val="-4"/>
          <w:sz w:val="24"/>
        </w:rPr>
        <w:t xml:space="preserve"> </w:t>
      </w:r>
      <w:r>
        <w:rPr>
          <w:b/>
          <w:sz w:val="24"/>
        </w:rPr>
        <w:t>нормативи</w:t>
      </w:r>
      <w:r>
        <w:rPr>
          <w:b/>
          <w:spacing w:val="-3"/>
          <w:sz w:val="24"/>
        </w:rPr>
        <w:t xml:space="preserve"> </w:t>
      </w:r>
      <w:r>
        <w:rPr>
          <w:b/>
          <w:sz w:val="24"/>
        </w:rPr>
        <w:t>і</w:t>
      </w:r>
      <w:r>
        <w:rPr>
          <w:b/>
          <w:spacing w:val="-2"/>
          <w:sz w:val="24"/>
        </w:rPr>
        <w:t xml:space="preserve"> </w:t>
      </w:r>
      <w:r>
        <w:rPr>
          <w:b/>
          <w:sz w:val="24"/>
        </w:rPr>
        <w:t>вимоги</w:t>
      </w:r>
      <w:r>
        <w:rPr>
          <w:b/>
          <w:spacing w:val="-3"/>
          <w:sz w:val="24"/>
        </w:rPr>
        <w:t xml:space="preserve"> </w:t>
      </w:r>
      <w:r w:rsidR="00527BA6" w:rsidRPr="00527BA6">
        <w:rPr>
          <w:b/>
          <w:spacing w:val="-3"/>
          <w:sz w:val="24"/>
        </w:rPr>
        <w:t>2</w:t>
      </w:r>
      <w:r>
        <w:rPr>
          <w:b/>
          <w:sz w:val="24"/>
        </w:rPr>
        <w:t>(6)</w:t>
      </w:r>
      <w:r>
        <w:rPr>
          <w:b/>
          <w:spacing w:val="-3"/>
          <w:sz w:val="24"/>
        </w:rPr>
        <w:t xml:space="preserve"> </w:t>
      </w:r>
      <w:r>
        <w:rPr>
          <w:b/>
          <w:sz w:val="24"/>
        </w:rPr>
        <w:t>рік</w:t>
      </w:r>
      <w:r>
        <w:rPr>
          <w:b/>
          <w:spacing w:val="-2"/>
          <w:sz w:val="24"/>
        </w:rPr>
        <w:t xml:space="preserve"> </w:t>
      </w:r>
      <w:r>
        <w:rPr>
          <w:b/>
          <w:sz w:val="24"/>
        </w:rPr>
        <w:t>вивчення</w:t>
      </w:r>
      <w:r>
        <w:rPr>
          <w:b/>
          <w:spacing w:val="-1"/>
          <w:sz w:val="24"/>
        </w:rPr>
        <w:t xml:space="preserve"> </w:t>
      </w:r>
      <w:r>
        <w:rPr>
          <w:b/>
          <w:spacing w:val="-2"/>
          <w:sz w:val="24"/>
        </w:rPr>
        <w:t>«Баскетбол»</w:t>
      </w:r>
    </w:p>
    <w:tbl>
      <w:tblPr>
        <w:tblW w:w="0" w:type="auto"/>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4652"/>
        <w:gridCol w:w="1469"/>
        <w:gridCol w:w="1260"/>
        <w:gridCol w:w="1261"/>
        <w:gridCol w:w="1107"/>
      </w:tblGrid>
      <w:tr w:rsidR="0012517F">
        <w:trPr>
          <w:trHeight w:val="316"/>
        </w:trPr>
        <w:tc>
          <w:tcPr>
            <w:tcW w:w="4652" w:type="dxa"/>
            <w:vMerge w:val="restart"/>
          </w:tcPr>
          <w:p w:rsidR="0012517F" w:rsidRDefault="006F0A98">
            <w:pPr>
              <w:pStyle w:val="TableParagraph"/>
              <w:spacing w:line="268" w:lineRule="exact"/>
              <w:ind w:left="7"/>
              <w:rPr>
                <w:sz w:val="24"/>
              </w:rPr>
            </w:pPr>
            <w:r>
              <w:rPr>
                <w:sz w:val="24"/>
              </w:rPr>
              <w:t>Зміст</w:t>
            </w:r>
            <w:r>
              <w:rPr>
                <w:spacing w:val="-5"/>
                <w:sz w:val="24"/>
              </w:rPr>
              <w:t xml:space="preserve"> </w:t>
            </w:r>
            <w:r>
              <w:rPr>
                <w:sz w:val="24"/>
              </w:rPr>
              <w:t>навчального</w:t>
            </w:r>
            <w:r>
              <w:rPr>
                <w:spacing w:val="-5"/>
                <w:sz w:val="24"/>
              </w:rPr>
              <w:t xml:space="preserve"> </w:t>
            </w:r>
            <w:r>
              <w:rPr>
                <w:spacing w:val="-2"/>
                <w:sz w:val="24"/>
              </w:rPr>
              <w:t>матеріалу</w:t>
            </w:r>
          </w:p>
        </w:tc>
        <w:tc>
          <w:tcPr>
            <w:tcW w:w="5097" w:type="dxa"/>
            <w:gridSpan w:val="4"/>
          </w:tcPr>
          <w:p w:rsidR="0012517F" w:rsidRDefault="006F0A98">
            <w:pPr>
              <w:pStyle w:val="TableParagraph"/>
              <w:spacing w:line="268" w:lineRule="exact"/>
              <w:ind w:left="7"/>
              <w:rPr>
                <w:sz w:val="24"/>
              </w:rPr>
            </w:pPr>
            <w:r>
              <w:rPr>
                <w:sz w:val="24"/>
              </w:rPr>
              <w:t>Рівень</w:t>
            </w:r>
            <w:r>
              <w:rPr>
                <w:spacing w:val="-9"/>
                <w:sz w:val="24"/>
              </w:rPr>
              <w:t xml:space="preserve"> </w:t>
            </w:r>
            <w:r>
              <w:rPr>
                <w:sz w:val="24"/>
              </w:rPr>
              <w:t>навчальних</w:t>
            </w:r>
            <w:r>
              <w:rPr>
                <w:spacing w:val="-6"/>
                <w:sz w:val="24"/>
              </w:rPr>
              <w:t xml:space="preserve"> </w:t>
            </w:r>
            <w:r>
              <w:rPr>
                <w:sz w:val="24"/>
              </w:rPr>
              <w:t>досягнень</w:t>
            </w:r>
            <w:r>
              <w:rPr>
                <w:spacing w:val="-1"/>
                <w:sz w:val="24"/>
              </w:rPr>
              <w:t xml:space="preserve"> </w:t>
            </w:r>
            <w:r>
              <w:rPr>
                <w:spacing w:val="-4"/>
                <w:sz w:val="24"/>
              </w:rPr>
              <w:t>учнів</w:t>
            </w:r>
          </w:p>
        </w:tc>
      </w:tr>
      <w:tr w:rsidR="0012517F">
        <w:trPr>
          <w:trHeight w:val="297"/>
        </w:trPr>
        <w:tc>
          <w:tcPr>
            <w:tcW w:w="4652" w:type="dxa"/>
            <w:vMerge/>
            <w:tcBorders>
              <w:top w:val="nil"/>
            </w:tcBorders>
          </w:tcPr>
          <w:p w:rsidR="0012517F" w:rsidRDefault="0012517F">
            <w:pPr>
              <w:rPr>
                <w:sz w:val="2"/>
                <w:szCs w:val="2"/>
              </w:rPr>
            </w:pPr>
          </w:p>
        </w:tc>
        <w:tc>
          <w:tcPr>
            <w:tcW w:w="1469" w:type="dxa"/>
          </w:tcPr>
          <w:p w:rsidR="0012517F" w:rsidRDefault="006F0A98">
            <w:pPr>
              <w:pStyle w:val="TableParagraph"/>
              <w:spacing w:line="268" w:lineRule="exact"/>
              <w:ind w:left="7"/>
              <w:rPr>
                <w:sz w:val="24"/>
              </w:rPr>
            </w:pPr>
            <w:r>
              <w:rPr>
                <w:spacing w:val="-2"/>
                <w:sz w:val="24"/>
              </w:rPr>
              <w:t>початковий</w:t>
            </w:r>
          </w:p>
        </w:tc>
        <w:tc>
          <w:tcPr>
            <w:tcW w:w="1260" w:type="dxa"/>
          </w:tcPr>
          <w:p w:rsidR="0012517F" w:rsidRDefault="006F0A98">
            <w:pPr>
              <w:pStyle w:val="TableParagraph"/>
              <w:spacing w:line="268" w:lineRule="exact"/>
              <w:ind w:left="7"/>
              <w:rPr>
                <w:sz w:val="24"/>
              </w:rPr>
            </w:pPr>
            <w:r>
              <w:rPr>
                <w:spacing w:val="-2"/>
                <w:sz w:val="24"/>
              </w:rPr>
              <w:t>середній</w:t>
            </w:r>
          </w:p>
        </w:tc>
        <w:tc>
          <w:tcPr>
            <w:tcW w:w="1261" w:type="dxa"/>
          </w:tcPr>
          <w:p w:rsidR="0012517F" w:rsidRDefault="006F0A98">
            <w:pPr>
              <w:pStyle w:val="TableParagraph"/>
              <w:spacing w:line="268" w:lineRule="exact"/>
              <w:ind w:left="7"/>
              <w:rPr>
                <w:sz w:val="24"/>
              </w:rPr>
            </w:pPr>
            <w:r>
              <w:rPr>
                <w:spacing w:val="-2"/>
                <w:sz w:val="24"/>
              </w:rPr>
              <w:t>достатній</w:t>
            </w:r>
          </w:p>
        </w:tc>
        <w:tc>
          <w:tcPr>
            <w:tcW w:w="1107" w:type="dxa"/>
          </w:tcPr>
          <w:p w:rsidR="0012517F" w:rsidRDefault="006F0A98">
            <w:pPr>
              <w:pStyle w:val="TableParagraph"/>
              <w:spacing w:line="268" w:lineRule="exact"/>
              <w:ind w:left="7"/>
              <w:rPr>
                <w:sz w:val="24"/>
              </w:rPr>
            </w:pPr>
            <w:r>
              <w:rPr>
                <w:spacing w:val="-2"/>
                <w:sz w:val="24"/>
              </w:rPr>
              <w:t>високий</w:t>
            </w:r>
          </w:p>
        </w:tc>
      </w:tr>
      <w:tr w:rsidR="0012517F">
        <w:trPr>
          <w:trHeight w:val="2520"/>
        </w:trPr>
        <w:tc>
          <w:tcPr>
            <w:tcW w:w="4652" w:type="dxa"/>
          </w:tcPr>
          <w:p w:rsidR="0012517F" w:rsidRDefault="006F0A98">
            <w:pPr>
              <w:pStyle w:val="TableParagraph"/>
              <w:ind w:left="7"/>
              <w:rPr>
                <w:sz w:val="24"/>
              </w:rPr>
            </w:pPr>
            <w:r>
              <w:rPr>
                <w:sz w:val="24"/>
              </w:rPr>
              <w:t>10 кидків вивченим способом (2х5) із дистанції</w:t>
            </w:r>
            <w:r>
              <w:rPr>
                <w:spacing w:val="-6"/>
                <w:sz w:val="24"/>
              </w:rPr>
              <w:t xml:space="preserve"> </w:t>
            </w:r>
            <w:r>
              <w:rPr>
                <w:sz w:val="24"/>
              </w:rPr>
              <w:t>4,5м</w:t>
            </w:r>
            <w:r>
              <w:rPr>
                <w:spacing w:val="-6"/>
                <w:sz w:val="24"/>
              </w:rPr>
              <w:t xml:space="preserve"> </w:t>
            </w:r>
            <w:r>
              <w:rPr>
                <w:sz w:val="24"/>
              </w:rPr>
              <w:t>на</w:t>
            </w:r>
            <w:r>
              <w:rPr>
                <w:spacing w:val="-7"/>
                <w:sz w:val="24"/>
              </w:rPr>
              <w:t xml:space="preserve"> </w:t>
            </w:r>
            <w:r>
              <w:rPr>
                <w:sz w:val="24"/>
              </w:rPr>
              <w:t>рівної</w:t>
            </w:r>
            <w:r>
              <w:rPr>
                <w:spacing w:val="-8"/>
                <w:sz w:val="24"/>
              </w:rPr>
              <w:t xml:space="preserve"> </w:t>
            </w:r>
            <w:r>
              <w:rPr>
                <w:sz w:val="24"/>
              </w:rPr>
              <w:t>відстані</w:t>
            </w:r>
            <w:r>
              <w:rPr>
                <w:spacing w:val="-6"/>
                <w:sz w:val="24"/>
              </w:rPr>
              <w:t xml:space="preserve"> </w:t>
            </w:r>
            <w:r>
              <w:rPr>
                <w:sz w:val="24"/>
              </w:rPr>
              <w:t>між</w:t>
            </w:r>
            <w:r>
              <w:rPr>
                <w:spacing w:val="-4"/>
                <w:sz w:val="24"/>
              </w:rPr>
              <w:t xml:space="preserve"> </w:t>
            </w:r>
            <w:r>
              <w:rPr>
                <w:sz w:val="24"/>
              </w:rPr>
              <w:t>п’ятьма точками (кількість влучень):</w:t>
            </w:r>
          </w:p>
          <w:p w:rsidR="0012517F" w:rsidRDefault="006F0A98">
            <w:pPr>
              <w:pStyle w:val="TableParagraph"/>
              <w:ind w:left="7"/>
              <w:rPr>
                <w:sz w:val="24"/>
              </w:rPr>
            </w:pPr>
            <w:r>
              <w:rPr>
                <w:spacing w:val="-2"/>
                <w:sz w:val="24"/>
              </w:rPr>
              <w:t>юнаки</w:t>
            </w:r>
          </w:p>
          <w:p w:rsidR="0012517F" w:rsidRDefault="0012517F">
            <w:pPr>
              <w:pStyle w:val="TableParagraph"/>
              <w:rPr>
                <w:b/>
                <w:sz w:val="24"/>
              </w:rPr>
            </w:pPr>
          </w:p>
          <w:p w:rsidR="0012517F" w:rsidRDefault="0012517F">
            <w:pPr>
              <w:pStyle w:val="TableParagraph"/>
              <w:spacing w:before="49"/>
              <w:rPr>
                <w:b/>
                <w:sz w:val="24"/>
              </w:rPr>
            </w:pPr>
          </w:p>
          <w:p w:rsidR="0012517F" w:rsidRDefault="006F0A98">
            <w:pPr>
              <w:pStyle w:val="TableParagraph"/>
              <w:spacing w:before="1"/>
              <w:ind w:left="7"/>
              <w:rPr>
                <w:sz w:val="24"/>
              </w:rPr>
            </w:pPr>
            <w:r>
              <w:rPr>
                <w:spacing w:val="-2"/>
                <w:sz w:val="24"/>
              </w:rPr>
              <w:t>дівчата</w:t>
            </w:r>
          </w:p>
        </w:tc>
        <w:tc>
          <w:tcPr>
            <w:tcW w:w="1469" w:type="dxa"/>
          </w:tcPr>
          <w:p w:rsidR="0012517F" w:rsidRDefault="0012517F">
            <w:pPr>
              <w:pStyle w:val="TableParagraph"/>
              <w:spacing w:before="3"/>
              <w:rPr>
                <w:b/>
                <w:sz w:val="24"/>
              </w:rPr>
            </w:pPr>
          </w:p>
          <w:p w:rsidR="0012517F" w:rsidRDefault="006F0A98">
            <w:pPr>
              <w:pStyle w:val="TableParagraph"/>
              <w:ind w:left="7" w:right="507"/>
              <w:rPr>
                <w:sz w:val="24"/>
              </w:rPr>
            </w:pPr>
            <w:r>
              <w:rPr>
                <w:spacing w:val="-2"/>
                <w:sz w:val="24"/>
              </w:rPr>
              <w:t xml:space="preserve">жодного влучного кидка жодного влучного </w:t>
            </w:r>
            <w:r>
              <w:rPr>
                <w:spacing w:val="-4"/>
                <w:sz w:val="24"/>
              </w:rPr>
              <w:t>кидка</w:t>
            </w:r>
          </w:p>
        </w:tc>
        <w:tc>
          <w:tcPr>
            <w:tcW w:w="1260" w:type="dxa"/>
          </w:tcPr>
          <w:p w:rsidR="0012517F" w:rsidRDefault="0012517F">
            <w:pPr>
              <w:pStyle w:val="TableParagraph"/>
              <w:rPr>
                <w:b/>
                <w:sz w:val="24"/>
              </w:rPr>
            </w:pPr>
          </w:p>
          <w:p w:rsidR="0012517F" w:rsidRDefault="0012517F">
            <w:pPr>
              <w:pStyle w:val="TableParagraph"/>
              <w:rPr>
                <w:b/>
                <w:sz w:val="24"/>
              </w:rPr>
            </w:pPr>
          </w:p>
          <w:p w:rsidR="0012517F" w:rsidRDefault="0012517F">
            <w:pPr>
              <w:pStyle w:val="TableParagraph"/>
              <w:spacing w:before="49"/>
              <w:rPr>
                <w:b/>
                <w:sz w:val="24"/>
              </w:rPr>
            </w:pPr>
          </w:p>
          <w:p w:rsidR="0012517F" w:rsidRDefault="006F0A98">
            <w:pPr>
              <w:pStyle w:val="TableParagraph"/>
              <w:spacing w:before="1"/>
              <w:ind w:left="12"/>
              <w:jc w:val="center"/>
              <w:rPr>
                <w:sz w:val="24"/>
              </w:rPr>
            </w:pPr>
            <w:r>
              <w:rPr>
                <w:spacing w:val="-10"/>
                <w:sz w:val="24"/>
              </w:rPr>
              <w:t>1</w:t>
            </w:r>
          </w:p>
          <w:p w:rsidR="0012517F" w:rsidRDefault="0012517F">
            <w:pPr>
              <w:pStyle w:val="TableParagraph"/>
              <w:rPr>
                <w:b/>
                <w:sz w:val="24"/>
              </w:rPr>
            </w:pPr>
          </w:p>
          <w:p w:rsidR="0012517F" w:rsidRDefault="0012517F">
            <w:pPr>
              <w:pStyle w:val="TableParagraph"/>
              <w:spacing w:before="57"/>
              <w:rPr>
                <w:b/>
                <w:sz w:val="24"/>
              </w:rPr>
            </w:pPr>
          </w:p>
          <w:p w:rsidR="0012517F" w:rsidRDefault="006F0A98">
            <w:pPr>
              <w:pStyle w:val="TableParagraph"/>
              <w:ind w:left="12"/>
              <w:jc w:val="center"/>
              <w:rPr>
                <w:sz w:val="24"/>
              </w:rPr>
            </w:pPr>
            <w:r>
              <w:rPr>
                <w:spacing w:val="-10"/>
                <w:sz w:val="24"/>
              </w:rPr>
              <w:t>1</w:t>
            </w:r>
          </w:p>
        </w:tc>
        <w:tc>
          <w:tcPr>
            <w:tcW w:w="1261" w:type="dxa"/>
          </w:tcPr>
          <w:p w:rsidR="0012517F" w:rsidRDefault="0012517F">
            <w:pPr>
              <w:pStyle w:val="TableParagraph"/>
              <w:rPr>
                <w:b/>
                <w:sz w:val="24"/>
              </w:rPr>
            </w:pPr>
          </w:p>
          <w:p w:rsidR="0012517F" w:rsidRDefault="0012517F">
            <w:pPr>
              <w:pStyle w:val="TableParagraph"/>
              <w:rPr>
                <w:b/>
                <w:sz w:val="24"/>
              </w:rPr>
            </w:pPr>
          </w:p>
          <w:p w:rsidR="0012517F" w:rsidRDefault="0012517F">
            <w:pPr>
              <w:pStyle w:val="TableParagraph"/>
              <w:spacing w:before="49"/>
              <w:rPr>
                <w:b/>
                <w:sz w:val="24"/>
              </w:rPr>
            </w:pPr>
          </w:p>
          <w:p w:rsidR="0012517F" w:rsidRDefault="006F0A98">
            <w:pPr>
              <w:pStyle w:val="TableParagraph"/>
              <w:spacing w:before="1"/>
              <w:ind w:left="13"/>
              <w:jc w:val="center"/>
              <w:rPr>
                <w:sz w:val="24"/>
              </w:rPr>
            </w:pPr>
            <w:r>
              <w:rPr>
                <w:spacing w:val="-10"/>
                <w:sz w:val="24"/>
              </w:rPr>
              <w:t>3</w:t>
            </w:r>
          </w:p>
          <w:p w:rsidR="0012517F" w:rsidRDefault="0012517F">
            <w:pPr>
              <w:pStyle w:val="TableParagraph"/>
              <w:rPr>
                <w:b/>
                <w:sz w:val="24"/>
              </w:rPr>
            </w:pPr>
          </w:p>
          <w:p w:rsidR="0012517F" w:rsidRDefault="0012517F">
            <w:pPr>
              <w:pStyle w:val="TableParagraph"/>
              <w:spacing w:before="57"/>
              <w:rPr>
                <w:b/>
                <w:sz w:val="24"/>
              </w:rPr>
            </w:pPr>
          </w:p>
          <w:p w:rsidR="0012517F" w:rsidRDefault="006F0A98">
            <w:pPr>
              <w:pStyle w:val="TableParagraph"/>
              <w:ind w:left="13"/>
              <w:jc w:val="center"/>
              <w:rPr>
                <w:sz w:val="24"/>
              </w:rPr>
            </w:pPr>
            <w:r>
              <w:rPr>
                <w:spacing w:val="-10"/>
                <w:sz w:val="24"/>
              </w:rPr>
              <w:t>3</w:t>
            </w:r>
          </w:p>
        </w:tc>
        <w:tc>
          <w:tcPr>
            <w:tcW w:w="1107" w:type="dxa"/>
          </w:tcPr>
          <w:p w:rsidR="0012517F" w:rsidRDefault="0012517F">
            <w:pPr>
              <w:pStyle w:val="TableParagraph"/>
              <w:rPr>
                <w:sz w:val="20"/>
              </w:rPr>
            </w:pPr>
          </w:p>
        </w:tc>
      </w:tr>
      <w:tr w:rsidR="0012517F">
        <w:trPr>
          <w:trHeight w:val="2990"/>
        </w:trPr>
        <w:tc>
          <w:tcPr>
            <w:tcW w:w="4652" w:type="dxa"/>
          </w:tcPr>
          <w:p w:rsidR="0012517F" w:rsidRDefault="006F0A98">
            <w:pPr>
              <w:pStyle w:val="TableParagraph"/>
              <w:ind w:left="7"/>
              <w:rPr>
                <w:sz w:val="24"/>
              </w:rPr>
            </w:pPr>
            <w:r>
              <w:rPr>
                <w:sz w:val="24"/>
              </w:rPr>
              <w:t>10</w:t>
            </w:r>
            <w:r>
              <w:rPr>
                <w:spacing w:val="-8"/>
                <w:sz w:val="24"/>
              </w:rPr>
              <w:t xml:space="preserve"> </w:t>
            </w:r>
            <w:r>
              <w:rPr>
                <w:sz w:val="24"/>
              </w:rPr>
              <w:t>штрафних</w:t>
            </w:r>
            <w:r>
              <w:rPr>
                <w:spacing w:val="-6"/>
                <w:sz w:val="24"/>
              </w:rPr>
              <w:t xml:space="preserve"> </w:t>
            </w:r>
            <w:r>
              <w:rPr>
                <w:sz w:val="24"/>
              </w:rPr>
              <w:t>кидків</w:t>
            </w:r>
            <w:r>
              <w:rPr>
                <w:spacing w:val="-9"/>
                <w:sz w:val="24"/>
              </w:rPr>
              <w:t xml:space="preserve"> </w:t>
            </w:r>
            <w:r>
              <w:rPr>
                <w:sz w:val="24"/>
              </w:rPr>
              <w:t>на</w:t>
            </w:r>
            <w:r>
              <w:rPr>
                <w:spacing w:val="-11"/>
                <w:sz w:val="24"/>
              </w:rPr>
              <w:t xml:space="preserve"> </w:t>
            </w:r>
            <w:r>
              <w:rPr>
                <w:sz w:val="24"/>
              </w:rPr>
              <w:t xml:space="preserve">точність(кількість </w:t>
            </w:r>
            <w:r>
              <w:rPr>
                <w:spacing w:val="-2"/>
                <w:sz w:val="24"/>
              </w:rPr>
              <w:t>влучень):</w:t>
            </w:r>
          </w:p>
          <w:p w:rsidR="0012517F" w:rsidRDefault="006F0A98">
            <w:pPr>
              <w:pStyle w:val="TableParagraph"/>
              <w:ind w:left="7"/>
              <w:rPr>
                <w:sz w:val="24"/>
              </w:rPr>
            </w:pPr>
            <w:r>
              <w:rPr>
                <w:spacing w:val="-2"/>
                <w:sz w:val="24"/>
              </w:rPr>
              <w:t>юнаки</w:t>
            </w:r>
          </w:p>
          <w:p w:rsidR="0012517F" w:rsidRDefault="0012517F">
            <w:pPr>
              <w:pStyle w:val="TableParagraph"/>
              <w:rPr>
                <w:b/>
                <w:sz w:val="24"/>
              </w:rPr>
            </w:pPr>
          </w:p>
          <w:p w:rsidR="0012517F" w:rsidRDefault="0012517F">
            <w:pPr>
              <w:pStyle w:val="TableParagraph"/>
              <w:rPr>
                <w:b/>
                <w:sz w:val="24"/>
              </w:rPr>
            </w:pPr>
          </w:p>
          <w:p w:rsidR="0012517F" w:rsidRDefault="0012517F">
            <w:pPr>
              <w:pStyle w:val="TableParagraph"/>
              <w:spacing w:before="141"/>
              <w:rPr>
                <w:b/>
                <w:sz w:val="24"/>
              </w:rPr>
            </w:pPr>
          </w:p>
          <w:p w:rsidR="0012517F" w:rsidRDefault="006F0A98">
            <w:pPr>
              <w:pStyle w:val="TableParagraph"/>
              <w:ind w:left="7"/>
              <w:rPr>
                <w:sz w:val="24"/>
              </w:rPr>
            </w:pPr>
            <w:r>
              <w:rPr>
                <w:spacing w:val="-2"/>
                <w:sz w:val="24"/>
              </w:rPr>
              <w:t>дівчата</w:t>
            </w:r>
          </w:p>
        </w:tc>
        <w:tc>
          <w:tcPr>
            <w:tcW w:w="1469" w:type="dxa"/>
          </w:tcPr>
          <w:p w:rsidR="0012517F" w:rsidRDefault="0012517F">
            <w:pPr>
              <w:pStyle w:val="TableParagraph"/>
              <w:spacing w:before="3"/>
              <w:rPr>
                <w:b/>
                <w:sz w:val="24"/>
              </w:rPr>
            </w:pPr>
          </w:p>
          <w:p w:rsidR="0012517F" w:rsidRDefault="006F0A98">
            <w:pPr>
              <w:pStyle w:val="TableParagraph"/>
              <w:ind w:left="7"/>
              <w:rPr>
                <w:sz w:val="24"/>
              </w:rPr>
            </w:pPr>
            <w:r>
              <w:rPr>
                <w:spacing w:val="-2"/>
                <w:sz w:val="24"/>
              </w:rPr>
              <w:t>жодної</w:t>
            </w:r>
          </w:p>
          <w:p w:rsidR="0012517F" w:rsidRDefault="006F0A98">
            <w:pPr>
              <w:pStyle w:val="TableParagraph"/>
              <w:ind w:left="7"/>
              <w:rPr>
                <w:sz w:val="24"/>
              </w:rPr>
            </w:pPr>
            <w:r>
              <w:rPr>
                <w:spacing w:val="-2"/>
                <w:sz w:val="24"/>
              </w:rPr>
              <w:t>правильно виконаної передачі жодної</w:t>
            </w:r>
          </w:p>
          <w:p w:rsidR="0012517F" w:rsidRDefault="006F0A98">
            <w:pPr>
              <w:pStyle w:val="TableParagraph"/>
              <w:spacing w:before="1"/>
              <w:ind w:left="7" w:right="373"/>
              <w:jc w:val="both"/>
              <w:rPr>
                <w:sz w:val="24"/>
              </w:rPr>
            </w:pPr>
            <w:r>
              <w:rPr>
                <w:spacing w:val="-2"/>
                <w:sz w:val="24"/>
              </w:rPr>
              <w:t>правильно виконаної передачі</w:t>
            </w:r>
          </w:p>
        </w:tc>
        <w:tc>
          <w:tcPr>
            <w:tcW w:w="1260" w:type="dxa"/>
          </w:tcPr>
          <w:p w:rsidR="0012517F" w:rsidRDefault="0012517F">
            <w:pPr>
              <w:pStyle w:val="TableParagraph"/>
              <w:rPr>
                <w:b/>
                <w:sz w:val="24"/>
              </w:rPr>
            </w:pPr>
          </w:p>
          <w:p w:rsidR="0012517F" w:rsidRDefault="0012517F">
            <w:pPr>
              <w:pStyle w:val="TableParagraph"/>
              <w:spacing w:before="27"/>
              <w:rPr>
                <w:b/>
                <w:sz w:val="24"/>
              </w:rPr>
            </w:pPr>
          </w:p>
          <w:p w:rsidR="0012517F" w:rsidRDefault="006F0A98">
            <w:pPr>
              <w:pStyle w:val="TableParagraph"/>
              <w:ind w:left="12"/>
              <w:jc w:val="center"/>
              <w:rPr>
                <w:sz w:val="24"/>
              </w:rPr>
            </w:pPr>
            <w:r>
              <w:rPr>
                <w:spacing w:val="-10"/>
                <w:sz w:val="24"/>
              </w:rPr>
              <w:t>2</w:t>
            </w:r>
          </w:p>
          <w:p w:rsidR="0012517F" w:rsidRDefault="0012517F">
            <w:pPr>
              <w:pStyle w:val="TableParagraph"/>
              <w:rPr>
                <w:b/>
                <w:sz w:val="24"/>
              </w:rPr>
            </w:pPr>
          </w:p>
          <w:p w:rsidR="0012517F" w:rsidRDefault="0012517F">
            <w:pPr>
              <w:pStyle w:val="TableParagraph"/>
              <w:rPr>
                <w:b/>
                <w:sz w:val="24"/>
              </w:rPr>
            </w:pPr>
          </w:p>
          <w:p w:rsidR="0012517F" w:rsidRDefault="0012517F">
            <w:pPr>
              <w:pStyle w:val="TableParagraph"/>
              <w:spacing w:before="80"/>
              <w:rPr>
                <w:b/>
                <w:sz w:val="24"/>
              </w:rPr>
            </w:pPr>
          </w:p>
          <w:p w:rsidR="0012517F" w:rsidRDefault="006F0A98">
            <w:pPr>
              <w:pStyle w:val="TableParagraph"/>
              <w:ind w:left="12"/>
              <w:jc w:val="center"/>
              <w:rPr>
                <w:sz w:val="24"/>
              </w:rPr>
            </w:pPr>
            <w:r>
              <w:rPr>
                <w:spacing w:val="-10"/>
                <w:sz w:val="24"/>
              </w:rPr>
              <w:t>1</w:t>
            </w:r>
          </w:p>
        </w:tc>
        <w:tc>
          <w:tcPr>
            <w:tcW w:w="1261" w:type="dxa"/>
          </w:tcPr>
          <w:p w:rsidR="0012517F" w:rsidRDefault="0012517F">
            <w:pPr>
              <w:pStyle w:val="TableParagraph"/>
              <w:rPr>
                <w:b/>
                <w:sz w:val="24"/>
              </w:rPr>
            </w:pPr>
          </w:p>
          <w:p w:rsidR="0012517F" w:rsidRDefault="0012517F">
            <w:pPr>
              <w:pStyle w:val="TableParagraph"/>
              <w:spacing w:before="27"/>
              <w:rPr>
                <w:b/>
                <w:sz w:val="24"/>
              </w:rPr>
            </w:pPr>
          </w:p>
          <w:p w:rsidR="0012517F" w:rsidRDefault="006F0A98">
            <w:pPr>
              <w:pStyle w:val="TableParagraph"/>
              <w:ind w:left="13"/>
              <w:jc w:val="center"/>
              <w:rPr>
                <w:sz w:val="24"/>
              </w:rPr>
            </w:pPr>
            <w:r>
              <w:rPr>
                <w:spacing w:val="-10"/>
                <w:sz w:val="24"/>
              </w:rPr>
              <w:t>3</w:t>
            </w:r>
          </w:p>
          <w:p w:rsidR="0012517F" w:rsidRDefault="0012517F">
            <w:pPr>
              <w:pStyle w:val="TableParagraph"/>
              <w:rPr>
                <w:b/>
                <w:sz w:val="24"/>
              </w:rPr>
            </w:pPr>
          </w:p>
          <w:p w:rsidR="0012517F" w:rsidRDefault="0012517F">
            <w:pPr>
              <w:pStyle w:val="TableParagraph"/>
              <w:rPr>
                <w:b/>
                <w:sz w:val="24"/>
              </w:rPr>
            </w:pPr>
          </w:p>
          <w:p w:rsidR="0012517F" w:rsidRDefault="0012517F">
            <w:pPr>
              <w:pStyle w:val="TableParagraph"/>
              <w:spacing w:before="80"/>
              <w:rPr>
                <w:b/>
                <w:sz w:val="24"/>
              </w:rPr>
            </w:pPr>
          </w:p>
          <w:p w:rsidR="0012517F" w:rsidRDefault="006F0A98">
            <w:pPr>
              <w:pStyle w:val="TableParagraph"/>
              <w:ind w:left="13"/>
              <w:jc w:val="center"/>
              <w:rPr>
                <w:sz w:val="24"/>
              </w:rPr>
            </w:pPr>
            <w:r>
              <w:rPr>
                <w:spacing w:val="-10"/>
                <w:sz w:val="24"/>
              </w:rPr>
              <w:t>2</w:t>
            </w:r>
          </w:p>
        </w:tc>
        <w:tc>
          <w:tcPr>
            <w:tcW w:w="1107" w:type="dxa"/>
          </w:tcPr>
          <w:p w:rsidR="0012517F" w:rsidRDefault="0012517F">
            <w:pPr>
              <w:pStyle w:val="TableParagraph"/>
              <w:rPr>
                <w:sz w:val="20"/>
              </w:rPr>
            </w:pPr>
          </w:p>
        </w:tc>
      </w:tr>
    </w:tbl>
    <w:p w:rsidR="0012517F" w:rsidRDefault="0012517F">
      <w:pPr>
        <w:pStyle w:val="TableParagraph"/>
        <w:rPr>
          <w:sz w:val="20"/>
        </w:rPr>
        <w:sectPr w:rsidR="0012517F">
          <w:pgSz w:w="11910" w:h="16840"/>
          <w:pgMar w:top="1040" w:right="708" w:bottom="280" w:left="283" w:header="710" w:footer="0" w:gutter="0"/>
          <w:cols w:space="720"/>
        </w:sectPr>
      </w:pPr>
    </w:p>
    <w:p w:rsidR="0012517F" w:rsidRDefault="00527BA6">
      <w:pPr>
        <w:spacing w:before="167"/>
        <w:ind w:left="2793" w:right="2230"/>
        <w:jc w:val="center"/>
        <w:rPr>
          <w:b/>
          <w:sz w:val="24"/>
        </w:rPr>
      </w:pPr>
      <w:r>
        <w:rPr>
          <w:b/>
          <w:sz w:val="24"/>
          <w:lang w:val="ru-RU"/>
        </w:rPr>
        <w:lastRenderedPageBreak/>
        <w:t>3</w:t>
      </w:r>
      <w:r w:rsidR="006F0A98">
        <w:rPr>
          <w:b/>
          <w:spacing w:val="-1"/>
          <w:sz w:val="24"/>
        </w:rPr>
        <w:t xml:space="preserve"> </w:t>
      </w:r>
      <w:r w:rsidR="006F0A98">
        <w:rPr>
          <w:b/>
          <w:sz w:val="24"/>
        </w:rPr>
        <w:t>(7)</w:t>
      </w:r>
      <w:r w:rsidR="006F0A98">
        <w:rPr>
          <w:b/>
          <w:spacing w:val="-4"/>
          <w:sz w:val="24"/>
        </w:rPr>
        <w:t xml:space="preserve"> </w:t>
      </w:r>
      <w:r w:rsidR="006F0A98">
        <w:rPr>
          <w:b/>
          <w:sz w:val="24"/>
        </w:rPr>
        <w:t>рік</w:t>
      </w:r>
      <w:r w:rsidR="006F0A98">
        <w:rPr>
          <w:b/>
          <w:spacing w:val="1"/>
          <w:sz w:val="24"/>
        </w:rPr>
        <w:t xml:space="preserve"> </w:t>
      </w:r>
      <w:r w:rsidR="006F0A98">
        <w:rPr>
          <w:b/>
          <w:spacing w:val="-2"/>
          <w:sz w:val="24"/>
        </w:rPr>
        <w:t>вивчення</w:t>
      </w:r>
    </w:p>
    <w:p w:rsidR="0012517F" w:rsidRDefault="0012517F">
      <w:pPr>
        <w:pStyle w:val="a3"/>
        <w:spacing w:before="49" w:after="1"/>
        <w:ind w:left="0" w:firstLine="0"/>
        <w:jc w:val="left"/>
        <w:rPr>
          <w:b/>
          <w:sz w:val="20"/>
        </w:rPr>
      </w:pPr>
    </w:p>
    <w:tbl>
      <w:tblPr>
        <w:tblW w:w="0" w:type="auto"/>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4652"/>
        <w:gridCol w:w="1469"/>
        <w:gridCol w:w="1260"/>
        <w:gridCol w:w="1261"/>
        <w:gridCol w:w="1107"/>
      </w:tblGrid>
      <w:tr w:rsidR="0012517F">
        <w:trPr>
          <w:trHeight w:val="316"/>
        </w:trPr>
        <w:tc>
          <w:tcPr>
            <w:tcW w:w="4652" w:type="dxa"/>
            <w:vMerge w:val="restart"/>
          </w:tcPr>
          <w:p w:rsidR="0012517F" w:rsidRDefault="006F0A98">
            <w:pPr>
              <w:pStyle w:val="TableParagraph"/>
              <w:spacing w:line="268" w:lineRule="exact"/>
              <w:ind w:left="7"/>
              <w:rPr>
                <w:sz w:val="24"/>
              </w:rPr>
            </w:pPr>
            <w:r>
              <w:rPr>
                <w:sz w:val="24"/>
              </w:rPr>
              <w:t>Зміст</w:t>
            </w:r>
            <w:r>
              <w:rPr>
                <w:spacing w:val="-3"/>
                <w:sz w:val="24"/>
              </w:rPr>
              <w:t xml:space="preserve"> </w:t>
            </w:r>
            <w:r>
              <w:rPr>
                <w:sz w:val="24"/>
              </w:rPr>
              <w:t>навчального</w:t>
            </w:r>
            <w:r>
              <w:rPr>
                <w:spacing w:val="-3"/>
                <w:sz w:val="24"/>
              </w:rPr>
              <w:t xml:space="preserve"> </w:t>
            </w:r>
            <w:r>
              <w:rPr>
                <w:spacing w:val="-2"/>
                <w:sz w:val="24"/>
              </w:rPr>
              <w:t>матеріалу</w:t>
            </w:r>
          </w:p>
        </w:tc>
        <w:tc>
          <w:tcPr>
            <w:tcW w:w="5097" w:type="dxa"/>
            <w:gridSpan w:val="4"/>
          </w:tcPr>
          <w:p w:rsidR="0012517F" w:rsidRDefault="006F0A98">
            <w:pPr>
              <w:pStyle w:val="TableParagraph"/>
              <w:spacing w:line="268" w:lineRule="exact"/>
              <w:ind w:left="7"/>
              <w:rPr>
                <w:sz w:val="24"/>
              </w:rPr>
            </w:pPr>
            <w:r>
              <w:rPr>
                <w:sz w:val="24"/>
              </w:rPr>
              <w:t>Рівень</w:t>
            </w:r>
            <w:r>
              <w:rPr>
                <w:spacing w:val="-8"/>
                <w:sz w:val="24"/>
              </w:rPr>
              <w:t xml:space="preserve"> </w:t>
            </w:r>
            <w:r>
              <w:rPr>
                <w:sz w:val="24"/>
              </w:rPr>
              <w:t>навчальних</w:t>
            </w:r>
            <w:r>
              <w:rPr>
                <w:spacing w:val="-6"/>
                <w:sz w:val="24"/>
              </w:rPr>
              <w:t xml:space="preserve"> </w:t>
            </w:r>
            <w:r>
              <w:rPr>
                <w:sz w:val="24"/>
              </w:rPr>
              <w:t>досягнень</w:t>
            </w:r>
            <w:r>
              <w:rPr>
                <w:spacing w:val="-1"/>
                <w:sz w:val="24"/>
              </w:rPr>
              <w:t xml:space="preserve"> </w:t>
            </w:r>
            <w:r>
              <w:rPr>
                <w:spacing w:val="-4"/>
                <w:sz w:val="24"/>
              </w:rPr>
              <w:t>учнів</w:t>
            </w:r>
          </w:p>
        </w:tc>
      </w:tr>
      <w:tr w:rsidR="0012517F">
        <w:trPr>
          <w:trHeight w:val="299"/>
        </w:trPr>
        <w:tc>
          <w:tcPr>
            <w:tcW w:w="4652" w:type="dxa"/>
            <w:vMerge/>
            <w:tcBorders>
              <w:top w:val="nil"/>
            </w:tcBorders>
          </w:tcPr>
          <w:p w:rsidR="0012517F" w:rsidRDefault="0012517F">
            <w:pPr>
              <w:rPr>
                <w:sz w:val="2"/>
                <w:szCs w:val="2"/>
              </w:rPr>
            </w:pPr>
          </w:p>
        </w:tc>
        <w:tc>
          <w:tcPr>
            <w:tcW w:w="1469" w:type="dxa"/>
          </w:tcPr>
          <w:p w:rsidR="0012517F" w:rsidRDefault="006F0A98">
            <w:pPr>
              <w:pStyle w:val="TableParagraph"/>
              <w:spacing w:line="268" w:lineRule="exact"/>
              <w:ind w:left="7"/>
              <w:rPr>
                <w:sz w:val="24"/>
              </w:rPr>
            </w:pPr>
            <w:r>
              <w:rPr>
                <w:spacing w:val="-2"/>
                <w:sz w:val="24"/>
              </w:rPr>
              <w:t>початковий</w:t>
            </w:r>
          </w:p>
        </w:tc>
        <w:tc>
          <w:tcPr>
            <w:tcW w:w="1260" w:type="dxa"/>
          </w:tcPr>
          <w:p w:rsidR="0012517F" w:rsidRDefault="006F0A98">
            <w:pPr>
              <w:pStyle w:val="TableParagraph"/>
              <w:spacing w:line="268" w:lineRule="exact"/>
              <w:ind w:left="7"/>
              <w:rPr>
                <w:sz w:val="24"/>
              </w:rPr>
            </w:pPr>
            <w:r>
              <w:rPr>
                <w:spacing w:val="-2"/>
                <w:sz w:val="24"/>
              </w:rPr>
              <w:t>середній</w:t>
            </w:r>
          </w:p>
        </w:tc>
        <w:tc>
          <w:tcPr>
            <w:tcW w:w="1261" w:type="dxa"/>
          </w:tcPr>
          <w:p w:rsidR="0012517F" w:rsidRDefault="006F0A98">
            <w:pPr>
              <w:pStyle w:val="TableParagraph"/>
              <w:spacing w:line="268" w:lineRule="exact"/>
              <w:ind w:left="7"/>
              <w:rPr>
                <w:sz w:val="24"/>
              </w:rPr>
            </w:pPr>
            <w:r>
              <w:rPr>
                <w:spacing w:val="-2"/>
                <w:sz w:val="24"/>
              </w:rPr>
              <w:t>достатній</w:t>
            </w:r>
          </w:p>
        </w:tc>
        <w:tc>
          <w:tcPr>
            <w:tcW w:w="1107" w:type="dxa"/>
          </w:tcPr>
          <w:p w:rsidR="0012517F" w:rsidRDefault="0012517F">
            <w:pPr>
              <w:pStyle w:val="TableParagraph"/>
            </w:pPr>
          </w:p>
        </w:tc>
      </w:tr>
      <w:tr w:rsidR="0012517F">
        <w:trPr>
          <w:trHeight w:val="2690"/>
        </w:trPr>
        <w:tc>
          <w:tcPr>
            <w:tcW w:w="4652" w:type="dxa"/>
          </w:tcPr>
          <w:p w:rsidR="0012517F" w:rsidRDefault="006F0A98">
            <w:pPr>
              <w:pStyle w:val="TableParagraph"/>
              <w:ind w:left="7" w:firstLine="480"/>
              <w:rPr>
                <w:sz w:val="24"/>
              </w:rPr>
            </w:pPr>
            <w:r>
              <w:rPr>
                <w:sz w:val="24"/>
              </w:rPr>
              <w:t>10 кидків вивченим способом (2х5) із дистанції</w:t>
            </w:r>
            <w:r>
              <w:rPr>
                <w:spacing w:val="-6"/>
                <w:sz w:val="24"/>
              </w:rPr>
              <w:t xml:space="preserve"> </w:t>
            </w:r>
            <w:r>
              <w:rPr>
                <w:sz w:val="24"/>
              </w:rPr>
              <w:t>4,5м</w:t>
            </w:r>
            <w:r>
              <w:rPr>
                <w:spacing w:val="-6"/>
                <w:sz w:val="24"/>
              </w:rPr>
              <w:t xml:space="preserve"> </w:t>
            </w:r>
            <w:r>
              <w:rPr>
                <w:sz w:val="24"/>
              </w:rPr>
              <w:t>на</w:t>
            </w:r>
            <w:r>
              <w:rPr>
                <w:spacing w:val="-7"/>
                <w:sz w:val="24"/>
              </w:rPr>
              <w:t xml:space="preserve"> </w:t>
            </w:r>
            <w:r>
              <w:rPr>
                <w:sz w:val="24"/>
              </w:rPr>
              <w:t>рівної</w:t>
            </w:r>
            <w:r>
              <w:rPr>
                <w:spacing w:val="-8"/>
                <w:sz w:val="24"/>
              </w:rPr>
              <w:t xml:space="preserve"> </w:t>
            </w:r>
            <w:r>
              <w:rPr>
                <w:sz w:val="24"/>
              </w:rPr>
              <w:t>відстані</w:t>
            </w:r>
            <w:r>
              <w:rPr>
                <w:spacing w:val="-6"/>
                <w:sz w:val="24"/>
              </w:rPr>
              <w:t xml:space="preserve"> </w:t>
            </w:r>
            <w:r>
              <w:rPr>
                <w:sz w:val="24"/>
              </w:rPr>
              <w:t>між</w:t>
            </w:r>
            <w:r>
              <w:rPr>
                <w:spacing w:val="-4"/>
                <w:sz w:val="24"/>
              </w:rPr>
              <w:t xml:space="preserve"> </w:t>
            </w:r>
            <w:r>
              <w:rPr>
                <w:sz w:val="24"/>
              </w:rPr>
              <w:t>п’ятьма точками</w:t>
            </w:r>
            <w:r>
              <w:rPr>
                <w:spacing w:val="40"/>
                <w:sz w:val="24"/>
              </w:rPr>
              <w:t xml:space="preserve"> </w:t>
            </w:r>
            <w:r>
              <w:rPr>
                <w:sz w:val="24"/>
              </w:rPr>
              <w:t>(кількість влучень):</w:t>
            </w:r>
          </w:p>
          <w:p w:rsidR="0012517F" w:rsidRDefault="006F0A98">
            <w:pPr>
              <w:pStyle w:val="TableParagraph"/>
              <w:ind w:left="1598"/>
              <w:rPr>
                <w:sz w:val="24"/>
              </w:rPr>
            </w:pPr>
            <w:r>
              <w:rPr>
                <w:sz w:val="24"/>
              </w:rPr>
              <w:t xml:space="preserve">юнаки </w:t>
            </w:r>
            <w:r>
              <w:rPr>
                <w:spacing w:val="-2"/>
                <w:sz w:val="24"/>
              </w:rPr>
              <w:t>дівчата</w:t>
            </w:r>
          </w:p>
        </w:tc>
        <w:tc>
          <w:tcPr>
            <w:tcW w:w="1469" w:type="dxa"/>
          </w:tcPr>
          <w:p w:rsidR="0012517F" w:rsidRDefault="0012517F">
            <w:pPr>
              <w:pStyle w:val="TableParagraph"/>
              <w:rPr>
                <w:b/>
                <w:sz w:val="24"/>
              </w:rPr>
            </w:pPr>
          </w:p>
          <w:p w:rsidR="0012517F" w:rsidRDefault="0012517F">
            <w:pPr>
              <w:pStyle w:val="TableParagraph"/>
              <w:spacing w:before="267"/>
              <w:rPr>
                <w:b/>
                <w:sz w:val="24"/>
              </w:rPr>
            </w:pPr>
          </w:p>
          <w:p w:rsidR="0012517F" w:rsidRDefault="006F0A98">
            <w:pPr>
              <w:pStyle w:val="TableParagraph"/>
              <w:ind w:left="7" w:right="507"/>
              <w:rPr>
                <w:sz w:val="24"/>
              </w:rPr>
            </w:pPr>
            <w:r>
              <w:rPr>
                <w:spacing w:val="-2"/>
                <w:sz w:val="24"/>
              </w:rPr>
              <w:t>жодного влучного кидка жодного влучного кидка</w:t>
            </w:r>
          </w:p>
        </w:tc>
        <w:tc>
          <w:tcPr>
            <w:tcW w:w="1260" w:type="dxa"/>
          </w:tcPr>
          <w:p w:rsidR="0012517F" w:rsidRDefault="0012517F">
            <w:pPr>
              <w:pStyle w:val="TableParagraph"/>
              <w:rPr>
                <w:b/>
                <w:sz w:val="24"/>
              </w:rPr>
            </w:pPr>
          </w:p>
          <w:p w:rsidR="0012517F" w:rsidRDefault="0012517F">
            <w:pPr>
              <w:pStyle w:val="TableParagraph"/>
              <w:spacing w:before="267"/>
              <w:rPr>
                <w:b/>
                <w:sz w:val="24"/>
              </w:rPr>
            </w:pPr>
          </w:p>
          <w:p w:rsidR="0012517F" w:rsidRDefault="006F0A98">
            <w:pPr>
              <w:pStyle w:val="TableParagraph"/>
              <w:ind w:left="12"/>
              <w:jc w:val="center"/>
              <w:rPr>
                <w:sz w:val="24"/>
              </w:rPr>
            </w:pPr>
            <w:r>
              <w:rPr>
                <w:spacing w:val="-10"/>
                <w:sz w:val="24"/>
              </w:rPr>
              <w:t>1</w:t>
            </w:r>
          </w:p>
          <w:p w:rsidR="0012517F" w:rsidRDefault="0012517F">
            <w:pPr>
              <w:pStyle w:val="TableParagraph"/>
              <w:rPr>
                <w:b/>
                <w:sz w:val="24"/>
              </w:rPr>
            </w:pPr>
          </w:p>
          <w:p w:rsidR="0012517F" w:rsidRDefault="0012517F">
            <w:pPr>
              <w:pStyle w:val="TableParagraph"/>
              <w:rPr>
                <w:b/>
                <w:sz w:val="24"/>
              </w:rPr>
            </w:pPr>
          </w:p>
          <w:p w:rsidR="0012517F" w:rsidRDefault="006F0A98">
            <w:pPr>
              <w:pStyle w:val="TableParagraph"/>
              <w:spacing w:before="1"/>
              <w:ind w:left="12"/>
              <w:jc w:val="center"/>
              <w:rPr>
                <w:sz w:val="24"/>
              </w:rPr>
            </w:pPr>
            <w:r>
              <w:rPr>
                <w:spacing w:val="-10"/>
                <w:sz w:val="24"/>
              </w:rPr>
              <w:t>1</w:t>
            </w:r>
          </w:p>
        </w:tc>
        <w:tc>
          <w:tcPr>
            <w:tcW w:w="1261" w:type="dxa"/>
          </w:tcPr>
          <w:p w:rsidR="0012517F" w:rsidRDefault="0012517F">
            <w:pPr>
              <w:pStyle w:val="TableParagraph"/>
              <w:rPr>
                <w:b/>
                <w:sz w:val="24"/>
              </w:rPr>
            </w:pPr>
          </w:p>
          <w:p w:rsidR="0012517F" w:rsidRDefault="0012517F">
            <w:pPr>
              <w:pStyle w:val="TableParagraph"/>
              <w:spacing w:before="267"/>
              <w:rPr>
                <w:b/>
                <w:sz w:val="24"/>
              </w:rPr>
            </w:pPr>
          </w:p>
          <w:p w:rsidR="0012517F" w:rsidRDefault="006F0A98">
            <w:pPr>
              <w:pStyle w:val="TableParagraph"/>
              <w:ind w:left="13"/>
              <w:jc w:val="center"/>
              <w:rPr>
                <w:sz w:val="24"/>
              </w:rPr>
            </w:pPr>
            <w:r>
              <w:rPr>
                <w:spacing w:val="-10"/>
                <w:sz w:val="24"/>
              </w:rPr>
              <w:t>3</w:t>
            </w:r>
          </w:p>
          <w:p w:rsidR="0012517F" w:rsidRDefault="0012517F">
            <w:pPr>
              <w:pStyle w:val="TableParagraph"/>
              <w:rPr>
                <w:b/>
                <w:sz w:val="24"/>
              </w:rPr>
            </w:pPr>
          </w:p>
          <w:p w:rsidR="0012517F" w:rsidRDefault="0012517F">
            <w:pPr>
              <w:pStyle w:val="TableParagraph"/>
              <w:rPr>
                <w:b/>
                <w:sz w:val="24"/>
              </w:rPr>
            </w:pPr>
          </w:p>
          <w:p w:rsidR="0012517F" w:rsidRDefault="006F0A98">
            <w:pPr>
              <w:pStyle w:val="TableParagraph"/>
              <w:spacing w:before="1"/>
              <w:ind w:left="13"/>
              <w:jc w:val="center"/>
              <w:rPr>
                <w:sz w:val="24"/>
              </w:rPr>
            </w:pPr>
            <w:r>
              <w:rPr>
                <w:spacing w:val="-10"/>
                <w:sz w:val="24"/>
              </w:rPr>
              <w:t>3</w:t>
            </w:r>
          </w:p>
        </w:tc>
        <w:tc>
          <w:tcPr>
            <w:tcW w:w="1107" w:type="dxa"/>
          </w:tcPr>
          <w:p w:rsidR="0012517F" w:rsidRDefault="0012517F">
            <w:pPr>
              <w:pStyle w:val="TableParagraph"/>
              <w:rPr>
                <w:sz w:val="24"/>
              </w:rPr>
            </w:pPr>
          </w:p>
        </w:tc>
      </w:tr>
      <w:tr w:rsidR="0012517F">
        <w:trPr>
          <w:trHeight w:val="2760"/>
        </w:trPr>
        <w:tc>
          <w:tcPr>
            <w:tcW w:w="4652" w:type="dxa"/>
          </w:tcPr>
          <w:p w:rsidR="0012517F" w:rsidRDefault="006F0A98">
            <w:pPr>
              <w:pStyle w:val="TableParagraph"/>
              <w:ind w:left="7" w:firstLine="480"/>
              <w:rPr>
                <w:sz w:val="24"/>
              </w:rPr>
            </w:pPr>
            <w:r>
              <w:rPr>
                <w:sz w:val="24"/>
              </w:rPr>
              <w:t>10</w:t>
            </w:r>
            <w:r>
              <w:rPr>
                <w:spacing w:val="-10"/>
                <w:sz w:val="24"/>
              </w:rPr>
              <w:t xml:space="preserve"> </w:t>
            </w:r>
            <w:r>
              <w:rPr>
                <w:sz w:val="24"/>
              </w:rPr>
              <w:t>штрафних</w:t>
            </w:r>
            <w:r>
              <w:rPr>
                <w:spacing w:val="-8"/>
                <w:sz w:val="24"/>
              </w:rPr>
              <w:t xml:space="preserve"> </w:t>
            </w:r>
            <w:r>
              <w:rPr>
                <w:sz w:val="24"/>
              </w:rPr>
              <w:t>кидків</w:t>
            </w:r>
            <w:r>
              <w:rPr>
                <w:spacing w:val="-10"/>
                <w:sz w:val="24"/>
              </w:rPr>
              <w:t xml:space="preserve"> </w:t>
            </w:r>
            <w:r>
              <w:rPr>
                <w:sz w:val="24"/>
              </w:rPr>
              <w:t>на</w:t>
            </w:r>
            <w:r>
              <w:rPr>
                <w:spacing w:val="-13"/>
                <w:sz w:val="24"/>
              </w:rPr>
              <w:t xml:space="preserve"> </w:t>
            </w:r>
            <w:r>
              <w:rPr>
                <w:sz w:val="24"/>
              </w:rPr>
              <w:t>точність (кількість влучень):</w:t>
            </w:r>
          </w:p>
          <w:p w:rsidR="0012517F" w:rsidRDefault="006F0A98">
            <w:pPr>
              <w:pStyle w:val="TableParagraph"/>
              <w:ind w:left="7"/>
              <w:rPr>
                <w:sz w:val="24"/>
              </w:rPr>
            </w:pPr>
            <w:r>
              <w:rPr>
                <w:spacing w:val="-2"/>
                <w:sz w:val="24"/>
              </w:rPr>
              <w:t>юнаки</w:t>
            </w:r>
          </w:p>
          <w:p w:rsidR="0012517F" w:rsidRDefault="0012517F">
            <w:pPr>
              <w:pStyle w:val="TableParagraph"/>
              <w:rPr>
                <w:b/>
                <w:sz w:val="24"/>
              </w:rPr>
            </w:pPr>
          </w:p>
          <w:p w:rsidR="0012517F" w:rsidRDefault="0012517F">
            <w:pPr>
              <w:pStyle w:val="TableParagraph"/>
              <w:spacing w:before="268"/>
              <w:rPr>
                <w:b/>
                <w:sz w:val="24"/>
              </w:rPr>
            </w:pPr>
          </w:p>
          <w:p w:rsidR="0012517F" w:rsidRDefault="006F0A98">
            <w:pPr>
              <w:pStyle w:val="TableParagraph"/>
              <w:ind w:left="7"/>
              <w:rPr>
                <w:sz w:val="24"/>
              </w:rPr>
            </w:pPr>
            <w:r>
              <w:rPr>
                <w:spacing w:val="-2"/>
                <w:sz w:val="24"/>
              </w:rPr>
              <w:t>дівчата</w:t>
            </w:r>
          </w:p>
        </w:tc>
        <w:tc>
          <w:tcPr>
            <w:tcW w:w="1469" w:type="dxa"/>
          </w:tcPr>
          <w:p w:rsidR="0012517F" w:rsidRDefault="0012517F">
            <w:pPr>
              <w:pStyle w:val="TableParagraph"/>
              <w:spacing w:before="268"/>
              <w:rPr>
                <w:b/>
                <w:sz w:val="24"/>
              </w:rPr>
            </w:pPr>
          </w:p>
          <w:p w:rsidR="0012517F" w:rsidRDefault="006F0A98">
            <w:pPr>
              <w:pStyle w:val="TableParagraph"/>
              <w:ind w:left="7"/>
              <w:rPr>
                <w:sz w:val="24"/>
              </w:rPr>
            </w:pPr>
            <w:r>
              <w:rPr>
                <w:spacing w:val="-2"/>
                <w:sz w:val="24"/>
              </w:rPr>
              <w:t>жодної</w:t>
            </w:r>
          </w:p>
          <w:p w:rsidR="0012517F" w:rsidRDefault="006F0A98">
            <w:pPr>
              <w:pStyle w:val="TableParagraph"/>
              <w:ind w:left="7"/>
              <w:rPr>
                <w:sz w:val="24"/>
              </w:rPr>
            </w:pPr>
            <w:r>
              <w:rPr>
                <w:spacing w:val="-2"/>
                <w:sz w:val="24"/>
              </w:rPr>
              <w:t>правильно виконаної передачі жодної</w:t>
            </w:r>
          </w:p>
          <w:p w:rsidR="0012517F" w:rsidRDefault="006F0A98">
            <w:pPr>
              <w:pStyle w:val="TableParagraph"/>
              <w:spacing w:line="270" w:lineRule="atLeast"/>
              <w:ind w:left="7" w:right="363" w:firstLine="9"/>
              <w:jc w:val="both"/>
              <w:rPr>
                <w:sz w:val="24"/>
              </w:rPr>
            </w:pPr>
            <w:r>
              <w:rPr>
                <w:spacing w:val="-2"/>
                <w:sz w:val="24"/>
              </w:rPr>
              <w:t>правильно виконаної передачі</w:t>
            </w:r>
          </w:p>
        </w:tc>
        <w:tc>
          <w:tcPr>
            <w:tcW w:w="1260" w:type="dxa"/>
          </w:tcPr>
          <w:p w:rsidR="0012517F" w:rsidRDefault="0012517F">
            <w:pPr>
              <w:pStyle w:val="TableParagraph"/>
              <w:spacing w:before="268"/>
              <w:rPr>
                <w:b/>
                <w:sz w:val="24"/>
              </w:rPr>
            </w:pPr>
          </w:p>
          <w:p w:rsidR="0012517F" w:rsidRDefault="006F0A98">
            <w:pPr>
              <w:pStyle w:val="TableParagraph"/>
              <w:ind w:left="12"/>
              <w:jc w:val="center"/>
              <w:rPr>
                <w:sz w:val="24"/>
              </w:rPr>
            </w:pPr>
            <w:r>
              <w:rPr>
                <w:spacing w:val="-10"/>
                <w:sz w:val="24"/>
              </w:rPr>
              <w:t>2</w:t>
            </w:r>
          </w:p>
          <w:p w:rsidR="0012517F" w:rsidRDefault="0012517F">
            <w:pPr>
              <w:pStyle w:val="TableParagraph"/>
              <w:rPr>
                <w:b/>
                <w:sz w:val="24"/>
              </w:rPr>
            </w:pPr>
          </w:p>
          <w:p w:rsidR="0012517F" w:rsidRDefault="0012517F">
            <w:pPr>
              <w:pStyle w:val="TableParagraph"/>
              <w:rPr>
                <w:b/>
                <w:sz w:val="24"/>
              </w:rPr>
            </w:pPr>
          </w:p>
          <w:p w:rsidR="0012517F" w:rsidRDefault="0012517F">
            <w:pPr>
              <w:pStyle w:val="TableParagraph"/>
              <w:rPr>
                <w:b/>
                <w:sz w:val="24"/>
              </w:rPr>
            </w:pPr>
          </w:p>
          <w:p w:rsidR="0012517F" w:rsidRDefault="006F0A98">
            <w:pPr>
              <w:pStyle w:val="TableParagraph"/>
              <w:ind w:left="12"/>
              <w:jc w:val="center"/>
              <w:rPr>
                <w:sz w:val="24"/>
              </w:rPr>
            </w:pPr>
            <w:r>
              <w:rPr>
                <w:spacing w:val="-10"/>
                <w:sz w:val="24"/>
              </w:rPr>
              <w:t>1</w:t>
            </w:r>
          </w:p>
        </w:tc>
        <w:tc>
          <w:tcPr>
            <w:tcW w:w="1261" w:type="dxa"/>
          </w:tcPr>
          <w:p w:rsidR="0012517F" w:rsidRDefault="0012517F">
            <w:pPr>
              <w:pStyle w:val="TableParagraph"/>
              <w:spacing w:before="268"/>
              <w:rPr>
                <w:b/>
                <w:sz w:val="24"/>
              </w:rPr>
            </w:pPr>
          </w:p>
          <w:p w:rsidR="0012517F" w:rsidRDefault="006F0A98">
            <w:pPr>
              <w:pStyle w:val="TableParagraph"/>
              <w:ind w:left="13"/>
              <w:jc w:val="center"/>
              <w:rPr>
                <w:sz w:val="24"/>
              </w:rPr>
            </w:pPr>
            <w:r>
              <w:rPr>
                <w:spacing w:val="-10"/>
                <w:sz w:val="24"/>
              </w:rPr>
              <w:t>3</w:t>
            </w:r>
          </w:p>
          <w:p w:rsidR="0012517F" w:rsidRDefault="0012517F">
            <w:pPr>
              <w:pStyle w:val="TableParagraph"/>
              <w:rPr>
                <w:b/>
                <w:sz w:val="24"/>
              </w:rPr>
            </w:pPr>
          </w:p>
          <w:p w:rsidR="0012517F" w:rsidRDefault="0012517F">
            <w:pPr>
              <w:pStyle w:val="TableParagraph"/>
              <w:rPr>
                <w:b/>
                <w:sz w:val="24"/>
              </w:rPr>
            </w:pPr>
          </w:p>
          <w:p w:rsidR="0012517F" w:rsidRDefault="0012517F">
            <w:pPr>
              <w:pStyle w:val="TableParagraph"/>
              <w:rPr>
                <w:b/>
                <w:sz w:val="24"/>
              </w:rPr>
            </w:pPr>
          </w:p>
          <w:p w:rsidR="0012517F" w:rsidRDefault="006F0A98">
            <w:pPr>
              <w:pStyle w:val="TableParagraph"/>
              <w:ind w:left="13"/>
              <w:jc w:val="center"/>
              <w:rPr>
                <w:sz w:val="24"/>
              </w:rPr>
            </w:pPr>
            <w:r>
              <w:rPr>
                <w:spacing w:val="-10"/>
                <w:sz w:val="24"/>
              </w:rPr>
              <w:t>2</w:t>
            </w:r>
          </w:p>
        </w:tc>
        <w:tc>
          <w:tcPr>
            <w:tcW w:w="1107" w:type="dxa"/>
          </w:tcPr>
          <w:p w:rsidR="0012517F" w:rsidRDefault="0012517F">
            <w:pPr>
              <w:pStyle w:val="TableParagraph"/>
              <w:spacing w:before="268"/>
              <w:rPr>
                <w:b/>
                <w:sz w:val="24"/>
              </w:rPr>
            </w:pPr>
          </w:p>
          <w:p w:rsidR="0012517F" w:rsidRDefault="006F0A98">
            <w:pPr>
              <w:pStyle w:val="TableParagraph"/>
              <w:ind w:left="11"/>
              <w:jc w:val="center"/>
              <w:rPr>
                <w:sz w:val="24"/>
              </w:rPr>
            </w:pPr>
            <w:r>
              <w:rPr>
                <w:spacing w:val="-10"/>
                <w:sz w:val="24"/>
              </w:rPr>
              <w:t>6</w:t>
            </w:r>
          </w:p>
          <w:p w:rsidR="0012517F" w:rsidRDefault="0012517F">
            <w:pPr>
              <w:pStyle w:val="TableParagraph"/>
              <w:rPr>
                <w:b/>
                <w:sz w:val="24"/>
              </w:rPr>
            </w:pPr>
          </w:p>
          <w:p w:rsidR="0012517F" w:rsidRDefault="0012517F">
            <w:pPr>
              <w:pStyle w:val="TableParagraph"/>
              <w:rPr>
                <w:b/>
                <w:sz w:val="24"/>
              </w:rPr>
            </w:pPr>
          </w:p>
          <w:p w:rsidR="0012517F" w:rsidRDefault="0012517F">
            <w:pPr>
              <w:pStyle w:val="TableParagraph"/>
              <w:rPr>
                <w:b/>
                <w:sz w:val="24"/>
              </w:rPr>
            </w:pPr>
          </w:p>
          <w:p w:rsidR="0012517F" w:rsidRDefault="006F0A98">
            <w:pPr>
              <w:pStyle w:val="TableParagraph"/>
              <w:ind w:left="11"/>
              <w:jc w:val="center"/>
              <w:rPr>
                <w:sz w:val="24"/>
              </w:rPr>
            </w:pPr>
            <w:r>
              <w:rPr>
                <w:spacing w:val="-10"/>
                <w:sz w:val="24"/>
              </w:rPr>
              <w:t>5</w:t>
            </w:r>
          </w:p>
        </w:tc>
      </w:tr>
    </w:tbl>
    <w:p w:rsidR="0012517F" w:rsidRDefault="0012517F">
      <w:pPr>
        <w:pStyle w:val="a3"/>
        <w:spacing w:before="170"/>
        <w:ind w:left="0" w:firstLine="0"/>
        <w:jc w:val="left"/>
        <w:rPr>
          <w:b/>
          <w:sz w:val="24"/>
        </w:rPr>
      </w:pPr>
    </w:p>
    <w:p w:rsidR="0012517F" w:rsidRDefault="006F0A98">
      <w:pPr>
        <w:ind w:left="2793" w:right="2230"/>
        <w:jc w:val="center"/>
        <w:rPr>
          <w:b/>
          <w:sz w:val="24"/>
        </w:rPr>
      </w:pPr>
      <w:r>
        <w:rPr>
          <w:b/>
          <w:sz w:val="24"/>
        </w:rPr>
        <w:t>Орієнтовні</w:t>
      </w:r>
      <w:r>
        <w:rPr>
          <w:b/>
          <w:spacing w:val="-8"/>
          <w:sz w:val="24"/>
        </w:rPr>
        <w:t xml:space="preserve"> </w:t>
      </w:r>
      <w:r>
        <w:rPr>
          <w:b/>
          <w:sz w:val="24"/>
        </w:rPr>
        <w:t>навчальні</w:t>
      </w:r>
      <w:r>
        <w:rPr>
          <w:b/>
          <w:spacing w:val="-9"/>
          <w:sz w:val="24"/>
        </w:rPr>
        <w:t xml:space="preserve"> </w:t>
      </w:r>
      <w:r>
        <w:rPr>
          <w:b/>
          <w:sz w:val="24"/>
        </w:rPr>
        <w:t>нормативи</w:t>
      </w:r>
      <w:r>
        <w:rPr>
          <w:b/>
          <w:spacing w:val="-3"/>
          <w:sz w:val="24"/>
        </w:rPr>
        <w:t xml:space="preserve"> </w:t>
      </w:r>
      <w:r>
        <w:rPr>
          <w:b/>
          <w:spacing w:val="-2"/>
          <w:sz w:val="24"/>
        </w:rPr>
        <w:t>«Волейбол»</w:t>
      </w:r>
    </w:p>
    <w:p w:rsidR="0012517F" w:rsidRDefault="0012517F">
      <w:pPr>
        <w:pStyle w:val="a3"/>
        <w:spacing w:before="4"/>
        <w:ind w:left="0" w:firstLine="0"/>
        <w:jc w:val="left"/>
        <w:rPr>
          <w:b/>
          <w:sz w:val="6"/>
        </w:rPr>
      </w:pPr>
    </w:p>
    <w:tbl>
      <w:tblPr>
        <w:tblW w:w="0" w:type="auto"/>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1421"/>
        <w:gridCol w:w="2290"/>
        <w:gridCol w:w="934"/>
        <w:gridCol w:w="1311"/>
        <w:gridCol w:w="1277"/>
        <w:gridCol w:w="1275"/>
        <w:gridCol w:w="1274"/>
      </w:tblGrid>
      <w:tr w:rsidR="0012517F">
        <w:trPr>
          <w:trHeight w:val="597"/>
        </w:trPr>
        <w:tc>
          <w:tcPr>
            <w:tcW w:w="1421" w:type="dxa"/>
          </w:tcPr>
          <w:p w:rsidR="0012517F" w:rsidRDefault="006F0A98">
            <w:pPr>
              <w:pStyle w:val="TableParagraph"/>
              <w:spacing w:line="271" w:lineRule="exact"/>
              <w:ind w:left="115"/>
              <w:rPr>
                <w:b/>
                <w:sz w:val="24"/>
              </w:rPr>
            </w:pPr>
            <w:r>
              <w:rPr>
                <w:b/>
                <w:spacing w:val="-5"/>
                <w:sz w:val="24"/>
              </w:rPr>
              <w:t>Рік</w:t>
            </w:r>
          </w:p>
          <w:p w:rsidR="0012517F" w:rsidRDefault="006F0A98">
            <w:pPr>
              <w:pStyle w:val="TableParagraph"/>
              <w:spacing w:before="21"/>
              <w:ind w:left="115"/>
              <w:rPr>
                <w:b/>
                <w:sz w:val="24"/>
              </w:rPr>
            </w:pPr>
            <w:r>
              <w:rPr>
                <w:b/>
                <w:spacing w:val="-2"/>
                <w:sz w:val="24"/>
              </w:rPr>
              <w:t>вивчення</w:t>
            </w:r>
          </w:p>
        </w:tc>
        <w:tc>
          <w:tcPr>
            <w:tcW w:w="3224" w:type="dxa"/>
            <w:gridSpan w:val="2"/>
          </w:tcPr>
          <w:p w:rsidR="0012517F" w:rsidRDefault="006F0A98">
            <w:pPr>
              <w:pStyle w:val="TableParagraph"/>
              <w:spacing w:line="271" w:lineRule="exact"/>
              <w:ind w:left="1027"/>
              <w:rPr>
                <w:b/>
                <w:sz w:val="24"/>
              </w:rPr>
            </w:pPr>
            <w:r>
              <w:rPr>
                <w:b/>
                <w:spacing w:val="-2"/>
                <w:sz w:val="24"/>
              </w:rPr>
              <w:t>Навчальні</w:t>
            </w:r>
          </w:p>
          <w:p w:rsidR="0012517F" w:rsidRDefault="006F0A98">
            <w:pPr>
              <w:pStyle w:val="TableParagraph"/>
              <w:spacing w:before="21"/>
              <w:ind w:left="765"/>
              <w:rPr>
                <w:b/>
                <w:sz w:val="24"/>
              </w:rPr>
            </w:pPr>
            <w:r>
              <w:rPr>
                <w:b/>
                <w:spacing w:val="-2"/>
                <w:sz w:val="24"/>
              </w:rPr>
              <w:t>нормативи</w:t>
            </w:r>
          </w:p>
        </w:tc>
        <w:tc>
          <w:tcPr>
            <w:tcW w:w="5137" w:type="dxa"/>
            <w:gridSpan w:val="4"/>
          </w:tcPr>
          <w:p w:rsidR="0012517F" w:rsidRDefault="006F0A98">
            <w:pPr>
              <w:pStyle w:val="TableParagraph"/>
              <w:spacing w:line="271" w:lineRule="exact"/>
              <w:ind w:left="1773"/>
              <w:rPr>
                <w:b/>
                <w:sz w:val="24"/>
              </w:rPr>
            </w:pPr>
            <w:r>
              <w:rPr>
                <w:b/>
                <w:sz w:val="24"/>
              </w:rPr>
              <w:t>Рівень</w:t>
            </w:r>
            <w:r>
              <w:rPr>
                <w:b/>
                <w:spacing w:val="-3"/>
                <w:sz w:val="24"/>
              </w:rPr>
              <w:t xml:space="preserve"> </w:t>
            </w:r>
            <w:r>
              <w:rPr>
                <w:b/>
                <w:spacing w:val="-2"/>
                <w:sz w:val="24"/>
              </w:rPr>
              <w:t>компетентності</w:t>
            </w:r>
          </w:p>
        </w:tc>
      </w:tr>
      <w:tr w:rsidR="0012517F">
        <w:trPr>
          <w:trHeight w:val="299"/>
        </w:trPr>
        <w:tc>
          <w:tcPr>
            <w:tcW w:w="1421" w:type="dxa"/>
            <w:tcBorders>
              <w:bottom w:val="nil"/>
            </w:tcBorders>
          </w:tcPr>
          <w:p w:rsidR="0012517F" w:rsidRDefault="00527BA6">
            <w:pPr>
              <w:pStyle w:val="TableParagraph"/>
              <w:spacing w:line="270" w:lineRule="exact"/>
              <w:ind w:left="18"/>
              <w:jc w:val="center"/>
              <w:rPr>
                <w:b/>
                <w:sz w:val="24"/>
              </w:rPr>
            </w:pPr>
            <w:r>
              <w:rPr>
                <w:b/>
                <w:sz w:val="24"/>
                <w:lang w:val="ru-RU"/>
              </w:rPr>
              <w:t>2</w:t>
            </w:r>
            <w:r w:rsidR="006F0A98">
              <w:rPr>
                <w:b/>
                <w:sz w:val="24"/>
              </w:rPr>
              <w:t xml:space="preserve"> (6)</w:t>
            </w:r>
            <w:r w:rsidR="006F0A98">
              <w:rPr>
                <w:b/>
                <w:spacing w:val="-2"/>
                <w:sz w:val="24"/>
              </w:rPr>
              <w:t xml:space="preserve"> </w:t>
            </w:r>
            <w:r w:rsidR="006F0A98">
              <w:rPr>
                <w:b/>
                <w:spacing w:val="-5"/>
                <w:sz w:val="24"/>
              </w:rPr>
              <w:t>рік</w:t>
            </w:r>
          </w:p>
        </w:tc>
        <w:tc>
          <w:tcPr>
            <w:tcW w:w="2290" w:type="dxa"/>
            <w:tcBorders>
              <w:bottom w:val="nil"/>
            </w:tcBorders>
          </w:tcPr>
          <w:p w:rsidR="0012517F" w:rsidRDefault="006F0A98">
            <w:pPr>
              <w:pStyle w:val="TableParagraph"/>
              <w:spacing w:line="265" w:lineRule="exact"/>
              <w:ind w:left="110"/>
              <w:rPr>
                <w:sz w:val="24"/>
              </w:rPr>
            </w:pPr>
            <w:r>
              <w:rPr>
                <w:sz w:val="24"/>
              </w:rPr>
              <w:t>10</w:t>
            </w:r>
            <w:r>
              <w:rPr>
                <w:spacing w:val="-2"/>
                <w:sz w:val="24"/>
              </w:rPr>
              <w:t xml:space="preserve"> верхніх</w:t>
            </w:r>
          </w:p>
        </w:tc>
        <w:tc>
          <w:tcPr>
            <w:tcW w:w="934" w:type="dxa"/>
          </w:tcPr>
          <w:p w:rsidR="0012517F" w:rsidRDefault="0012517F">
            <w:pPr>
              <w:pStyle w:val="TableParagraph"/>
            </w:pPr>
          </w:p>
        </w:tc>
        <w:tc>
          <w:tcPr>
            <w:tcW w:w="1311" w:type="dxa"/>
          </w:tcPr>
          <w:p w:rsidR="0012517F" w:rsidRDefault="006F0A98">
            <w:pPr>
              <w:pStyle w:val="TableParagraph"/>
              <w:spacing w:line="270" w:lineRule="exact"/>
              <w:ind w:right="321"/>
              <w:jc w:val="right"/>
              <w:rPr>
                <w:b/>
                <w:sz w:val="24"/>
              </w:rPr>
            </w:pPr>
            <w:r>
              <w:rPr>
                <w:b/>
                <w:spacing w:val="-2"/>
                <w:sz w:val="24"/>
              </w:rPr>
              <w:t>низький</w:t>
            </w:r>
          </w:p>
        </w:tc>
        <w:tc>
          <w:tcPr>
            <w:tcW w:w="1277" w:type="dxa"/>
          </w:tcPr>
          <w:p w:rsidR="0012517F" w:rsidRDefault="006F0A98">
            <w:pPr>
              <w:pStyle w:val="TableParagraph"/>
              <w:spacing w:line="270" w:lineRule="exact"/>
              <w:ind w:right="322"/>
              <w:jc w:val="right"/>
              <w:rPr>
                <w:b/>
                <w:sz w:val="24"/>
              </w:rPr>
            </w:pPr>
            <w:r>
              <w:rPr>
                <w:b/>
                <w:spacing w:val="-2"/>
                <w:sz w:val="24"/>
              </w:rPr>
              <w:t>середній</w:t>
            </w:r>
          </w:p>
        </w:tc>
        <w:tc>
          <w:tcPr>
            <w:tcW w:w="1275" w:type="dxa"/>
          </w:tcPr>
          <w:p w:rsidR="0012517F" w:rsidRDefault="006F0A98">
            <w:pPr>
              <w:pStyle w:val="TableParagraph"/>
              <w:spacing w:line="270" w:lineRule="exact"/>
              <w:ind w:left="112"/>
              <w:rPr>
                <w:b/>
                <w:sz w:val="24"/>
              </w:rPr>
            </w:pPr>
            <w:r>
              <w:rPr>
                <w:b/>
                <w:spacing w:val="-2"/>
                <w:sz w:val="24"/>
              </w:rPr>
              <w:t>достатній</w:t>
            </w:r>
          </w:p>
        </w:tc>
        <w:tc>
          <w:tcPr>
            <w:tcW w:w="1274" w:type="dxa"/>
          </w:tcPr>
          <w:p w:rsidR="0012517F" w:rsidRDefault="006F0A98">
            <w:pPr>
              <w:pStyle w:val="TableParagraph"/>
              <w:spacing w:line="270" w:lineRule="exact"/>
              <w:ind w:right="325"/>
              <w:jc w:val="right"/>
              <w:rPr>
                <w:b/>
                <w:sz w:val="24"/>
              </w:rPr>
            </w:pPr>
            <w:r>
              <w:rPr>
                <w:b/>
                <w:spacing w:val="-2"/>
                <w:sz w:val="24"/>
              </w:rPr>
              <w:t>високий</w:t>
            </w:r>
          </w:p>
        </w:tc>
      </w:tr>
      <w:tr w:rsidR="0012517F">
        <w:trPr>
          <w:trHeight w:val="297"/>
        </w:trPr>
        <w:tc>
          <w:tcPr>
            <w:tcW w:w="1421" w:type="dxa"/>
            <w:tcBorders>
              <w:top w:val="nil"/>
              <w:bottom w:val="nil"/>
            </w:tcBorders>
          </w:tcPr>
          <w:p w:rsidR="0012517F" w:rsidRDefault="006F0A98">
            <w:pPr>
              <w:pStyle w:val="TableParagraph"/>
              <w:spacing w:line="261" w:lineRule="exact"/>
              <w:ind w:left="18" w:right="4"/>
              <w:jc w:val="center"/>
              <w:rPr>
                <w:b/>
                <w:sz w:val="24"/>
              </w:rPr>
            </w:pPr>
            <w:r>
              <w:rPr>
                <w:b/>
                <w:spacing w:val="-2"/>
                <w:sz w:val="24"/>
              </w:rPr>
              <w:t>вивчення</w:t>
            </w:r>
          </w:p>
        </w:tc>
        <w:tc>
          <w:tcPr>
            <w:tcW w:w="2290" w:type="dxa"/>
            <w:tcBorders>
              <w:top w:val="nil"/>
              <w:bottom w:val="nil"/>
            </w:tcBorders>
          </w:tcPr>
          <w:p w:rsidR="0012517F" w:rsidRDefault="006F0A98">
            <w:pPr>
              <w:pStyle w:val="TableParagraph"/>
              <w:spacing w:line="261" w:lineRule="exact"/>
              <w:ind w:left="110"/>
              <w:rPr>
                <w:sz w:val="24"/>
              </w:rPr>
            </w:pPr>
            <w:r>
              <w:rPr>
                <w:sz w:val="24"/>
              </w:rPr>
              <w:t>(</w:t>
            </w:r>
            <w:proofErr w:type="spellStart"/>
            <w:r>
              <w:rPr>
                <w:sz w:val="24"/>
              </w:rPr>
              <w:t>юн</w:t>
            </w:r>
            <w:proofErr w:type="spellEnd"/>
            <w:r>
              <w:rPr>
                <w:sz w:val="24"/>
              </w:rPr>
              <w:t>.);</w:t>
            </w:r>
            <w:r>
              <w:rPr>
                <w:spacing w:val="-7"/>
                <w:sz w:val="24"/>
              </w:rPr>
              <w:t xml:space="preserve"> </w:t>
            </w:r>
            <w:r>
              <w:rPr>
                <w:spacing w:val="-2"/>
                <w:sz w:val="24"/>
              </w:rPr>
              <w:t>нижніх</w:t>
            </w:r>
          </w:p>
        </w:tc>
        <w:tc>
          <w:tcPr>
            <w:tcW w:w="934" w:type="dxa"/>
          </w:tcPr>
          <w:p w:rsidR="0012517F" w:rsidRDefault="006F0A98">
            <w:pPr>
              <w:pStyle w:val="TableParagraph"/>
              <w:spacing w:line="270" w:lineRule="exact"/>
              <w:ind w:left="22" w:right="8"/>
              <w:jc w:val="center"/>
              <w:rPr>
                <w:b/>
                <w:sz w:val="24"/>
              </w:rPr>
            </w:pPr>
            <w:proofErr w:type="spellStart"/>
            <w:r>
              <w:rPr>
                <w:b/>
                <w:spacing w:val="-5"/>
                <w:sz w:val="24"/>
              </w:rPr>
              <w:t>юн</w:t>
            </w:r>
            <w:proofErr w:type="spellEnd"/>
            <w:r>
              <w:rPr>
                <w:b/>
                <w:spacing w:val="-5"/>
                <w:sz w:val="24"/>
              </w:rPr>
              <w:t>.</w:t>
            </w:r>
          </w:p>
        </w:tc>
        <w:tc>
          <w:tcPr>
            <w:tcW w:w="1311" w:type="dxa"/>
          </w:tcPr>
          <w:p w:rsidR="0012517F" w:rsidRDefault="006F0A98">
            <w:pPr>
              <w:pStyle w:val="TableParagraph"/>
              <w:spacing w:line="270" w:lineRule="exact"/>
              <w:ind w:right="362"/>
              <w:jc w:val="right"/>
              <w:rPr>
                <w:b/>
                <w:sz w:val="24"/>
              </w:rPr>
            </w:pPr>
            <w:r>
              <w:rPr>
                <w:b/>
                <w:spacing w:val="-10"/>
                <w:sz w:val="24"/>
              </w:rPr>
              <w:t>4</w:t>
            </w:r>
          </w:p>
        </w:tc>
        <w:tc>
          <w:tcPr>
            <w:tcW w:w="1277" w:type="dxa"/>
          </w:tcPr>
          <w:p w:rsidR="0012517F" w:rsidRDefault="006F0A98">
            <w:pPr>
              <w:pStyle w:val="TableParagraph"/>
              <w:spacing w:line="270" w:lineRule="exact"/>
              <w:ind w:right="364"/>
              <w:jc w:val="right"/>
              <w:rPr>
                <w:b/>
                <w:sz w:val="24"/>
              </w:rPr>
            </w:pPr>
            <w:r>
              <w:rPr>
                <w:b/>
                <w:spacing w:val="-10"/>
                <w:sz w:val="24"/>
              </w:rPr>
              <w:t>5</w:t>
            </w:r>
          </w:p>
        </w:tc>
        <w:tc>
          <w:tcPr>
            <w:tcW w:w="1275" w:type="dxa"/>
          </w:tcPr>
          <w:p w:rsidR="0012517F" w:rsidRDefault="006F0A98">
            <w:pPr>
              <w:pStyle w:val="TableParagraph"/>
              <w:spacing w:line="270" w:lineRule="exact"/>
              <w:ind w:right="240"/>
              <w:jc w:val="right"/>
              <w:rPr>
                <w:b/>
                <w:sz w:val="24"/>
              </w:rPr>
            </w:pPr>
            <w:r>
              <w:rPr>
                <w:b/>
                <w:spacing w:val="-10"/>
                <w:sz w:val="24"/>
              </w:rPr>
              <w:t>6</w:t>
            </w:r>
          </w:p>
        </w:tc>
        <w:tc>
          <w:tcPr>
            <w:tcW w:w="1274" w:type="dxa"/>
          </w:tcPr>
          <w:p w:rsidR="0012517F" w:rsidRDefault="006F0A98">
            <w:pPr>
              <w:pStyle w:val="TableParagraph"/>
              <w:spacing w:line="270" w:lineRule="exact"/>
              <w:ind w:right="362"/>
              <w:jc w:val="right"/>
              <w:rPr>
                <w:b/>
                <w:sz w:val="24"/>
              </w:rPr>
            </w:pPr>
            <w:r>
              <w:rPr>
                <w:b/>
                <w:spacing w:val="-10"/>
                <w:sz w:val="24"/>
              </w:rPr>
              <w:t>7</w:t>
            </w:r>
          </w:p>
        </w:tc>
      </w:tr>
      <w:tr w:rsidR="0012517F">
        <w:trPr>
          <w:trHeight w:val="258"/>
        </w:trPr>
        <w:tc>
          <w:tcPr>
            <w:tcW w:w="1421" w:type="dxa"/>
            <w:tcBorders>
              <w:top w:val="nil"/>
              <w:bottom w:val="nil"/>
            </w:tcBorders>
          </w:tcPr>
          <w:p w:rsidR="0012517F" w:rsidRDefault="0012517F">
            <w:pPr>
              <w:pStyle w:val="TableParagraph"/>
              <w:rPr>
                <w:sz w:val="18"/>
              </w:rPr>
            </w:pPr>
          </w:p>
        </w:tc>
        <w:tc>
          <w:tcPr>
            <w:tcW w:w="2290" w:type="dxa"/>
            <w:tcBorders>
              <w:top w:val="nil"/>
              <w:bottom w:val="nil"/>
            </w:tcBorders>
          </w:tcPr>
          <w:p w:rsidR="0012517F" w:rsidRDefault="006F0A98">
            <w:pPr>
              <w:pStyle w:val="TableParagraph"/>
              <w:spacing w:line="238" w:lineRule="exact"/>
              <w:ind w:left="110"/>
              <w:rPr>
                <w:sz w:val="24"/>
              </w:rPr>
            </w:pPr>
            <w:r>
              <w:rPr>
                <w:sz w:val="24"/>
              </w:rPr>
              <w:t>(дів.)</w:t>
            </w:r>
            <w:r>
              <w:rPr>
                <w:spacing w:val="-6"/>
                <w:sz w:val="24"/>
              </w:rPr>
              <w:t xml:space="preserve"> </w:t>
            </w:r>
            <w:r>
              <w:rPr>
                <w:spacing w:val="-2"/>
                <w:sz w:val="24"/>
              </w:rPr>
              <w:t>прямих</w:t>
            </w:r>
          </w:p>
        </w:tc>
        <w:tc>
          <w:tcPr>
            <w:tcW w:w="934" w:type="dxa"/>
            <w:vMerge w:val="restart"/>
          </w:tcPr>
          <w:p w:rsidR="0012517F" w:rsidRDefault="006F0A98">
            <w:pPr>
              <w:pStyle w:val="TableParagraph"/>
              <w:spacing w:line="258" w:lineRule="exact"/>
              <w:ind w:left="216"/>
              <w:rPr>
                <w:b/>
                <w:sz w:val="24"/>
              </w:rPr>
            </w:pPr>
            <w:proofErr w:type="spellStart"/>
            <w:r>
              <w:rPr>
                <w:b/>
                <w:spacing w:val="-2"/>
                <w:sz w:val="24"/>
              </w:rPr>
              <w:t>дівч</w:t>
            </w:r>
            <w:proofErr w:type="spellEnd"/>
            <w:r>
              <w:rPr>
                <w:b/>
                <w:spacing w:val="-2"/>
                <w:sz w:val="24"/>
              </w:rPr>
              <w:t>.</w:t>
            </w:r>
          </w:p>
        </w:tc>
        <w:tc>
          <w:tcPr>
            <w:tcW w:w="1311" w:type="dxa"/>
            <w:vMerge w:val="restart"/>
          </w:tcPr>
          <w:p w:rsidR="0012517F" w:rsidRDefault="006F0A98">
            <w:pPr>
              <w:pStyle w:val="TableParagraph"/>
              <w:spacing w:line="258" w:lineRule="exact"/>
              <w:ind w:left="816"/>
              <w:rPr>
                <w:b/>
                <w:sz w:val="24"/>
              </w:rPr>
            </w:pPr>
            <w:r>
              <w:rPr>
                <w:b/>
                <w:spacing w:val="-10"/>
                <w:sz w:val="24"/>
              </w:rPr>
              <w:t>2</w:t>
            </w:r>
          </w:p>
        </w:tc>
        <w:tc>
          <w:tcPr>
            <w:tcW w:w="1277" w:type="dxa"/>
            <w:vMerge w:val="restart"/>
          </w:tcPr>
          <w:p w:rsidR="0012517F" w:rsidRDefault="006F0A98">
            <w:pPr>
              <w:pStyle w:val="TableParagraph"/>
              <w:spacing w:line="258" w:lineRule="exact"/>
              <w:ind w:left="782"/>
              <w:rPr>
                <w:b/>
                <w:sz w:val="24"/>
              </w:rPr>
            </w:pPr>
            <w:r>
              <w:rPr>
                <w:b/>
                <w:spacing w:val="-10"/>
                <w:sz w:val="24"/>
              </w:rPr>
              <w:t>4</w:t>
            </w:r>
          </w:p>
        </w:tc>
        <w:tc>
          <w:tcPr>
            <w:tcW w:w="1275" w:type="dxa"/>
            <w:vMerge w:val="restart"/>
          </w:tcPr>
          <w:p w:rsidR="0012517F" w:rsidRDefault="006F0A98">
            <w:pPr>
              <w:pStyle w:val="TableParagraph"/>
              <w:spacing w:line="258" w:lineRule="exact"/>
              <w:ind w:right="240"/>
              <w:jc w:val="right"/>
              <w:rPr>
                <w:b/>
                <w:sz w:val="24"/>
              </w:rPr>
            </w:pPr>
            <w:r>
              <w:rPr>
                <w:b/>
                <w:spacing w:val="-10"/>
                <w:sz w:val="24"/>
              </w:rPr>
              <w:t>5</w:t>
            </w:r>
          </w:p>
        </w:tc>
        <w:tc>
          <w:tcPr>
            <w:tcW w:w="1274" w:type="dxa"/>
            <w:vMerge w:val="restart"/>
          </w:tcPr>
          <w:p w:rsidR="0012517F" w:rsidRDefault="006F0A98">
            <w:pPr>
              <w:pStyle w:val="TableParagraph"/>
              <w:spacing w:line="258" w:lineRule="exact"/>
              <w:ind w:left="779"/>
              <w:rPr>
                <w:b/>
                <w:sz w:val="24"/>
              </w:rPr>
            </w:pPr>
            <w:r>
              <w:rPr>
                <w:b/>
                <w:spacing w:val="-10"/>
                <w:sz w:val="24"/>
              </w:rPr>
              <w:t>6</w:t>
            </w:r>
          </w:p>
        </w:tc>
      </w:tr>
      <w:tr w:rsidR="0012517F">
        <w:trPr>
          <w:trHeight w:val="283"/>
        </w:trPr>
        <w:tc>
          <w:tcPr>
            <w:tcW w:w="1421" w:type="dxa"/>
            <w:tcBorders>
              <w:top w:val="nil"/>
              <w:bottom w:val="nil"/>
            </w:tcBorders>
          </w:tcPr>
          <w:p w:rsidR="0012517F" w:rsidRDefault="0012517F">
            <w:pPr>
              <w:pStyle w:val="TableParagraph"/>
              <w:rPr>
                <w:sz w:val="20"/>
              </w:rPr>
            </w:pPr>
          </w:p>
        </w:tc>
        <w:tc>
          <w:tcPr>
            <w:tcW w:w="2290" w:type="dxa"/>
            <w:tcBorders>
              <w:top w:val="nil"/>
              <w:bottom w:val="nil"/>
            </w:tcBorders>
          </w:tcPr>
          <w:p w:rsidR="0012517F" w:rsidRDefault="006F0A98">
            <w:pPr>
              <w:pStyle w:val="TableParagraph"/>
              <w:spacing w:line="264" w:lineRule="exact"/>
              <w:ind w:left="110"/>
              <w:rPr>
                <w:sz w:val="24"/>
              </w:rPr>
            </w:pPr>
            <w:r>
              <w:rPr>
                <w:sz w:val="24"/>
              </w:rPr>
              <w:t>подач</w:t>
            </w:r>
            <w:r>
              <w:rPr>
                <w:spacing w:val="-7"/>
                <w:sz w:val="24"/>
              </w:rPr>
              <w:t xml:space="preserve"> </w:t>
            </w:r>
            <w:r>
              <w:rPr>
                <w:spacing w:val="-5"/>
                <w:sz w:val="24"/>
              </w:rPr>
              <w:t>на</w:t>
            </w:r>
          </w:p>
        </w:tc>
        <w:tc>
          <w:tcPr>
            <w:tcW w:w="934" w:type="dxa"/>
            <w:vMerge/>
            <w:tcBorders>
              <w:top w:val="nil"/>
            </w:tcBorders>
          </w:tcPr>
          <w:p w:rsidR="0012517F" w:rsidRDefault="0012517F">
            <w:pPr>
              <w:rPr>
                <w:sz w:val="2"/>
                <w:szCs w:val="2"/>
              </w:rPr>
            </w:pPr>
          </w:p>
        </w:tc>
        <w:tc>
          <w:tcPr>
            <w:tcW w:w="1311" w:type="dxa"/>
            <w:vMerge/>
            <w:tcBorders>
              <w:top w:val="nil"/>
            </w:tcBorders>
          </w:tcPr>
          <w:p w:rsidR="0012517F" w:rsidRDefault="0012517F">
            <w:pPr>
              <w:rPr>
                <w:sz w:val="2"/>
                <w:szCs w:val="2"/>
              </w:rPr>
            </w:pPr>
          </w:p>
        </w:tc>
        <w:tc>
          <w:tcPr>
            <w:tcW w:w="1277" w:type="dxa"/>
            <w:vMerge/>
            <w:tcBorders>
              <w:top w:val="nil"/>
            </w:tcBorders>
          </w:tcPr>
          <w:p w:rsidR="0012517F" w:rsidRDefault="0012517F">
            <w:pPr>
              <w:rPr>
                <w:sz w:val="2"/>
                <w:szCs w:val="2"/>
              </w:rPr>
            </w:pPr>
          </w:p>
        </w:tc>
        <w:tc>
          <w:tcPr>
            <w:tcW w:w="1275" w:type="dxa"/>
            <w:vMerge/>
            <w:tcBorders>
              <w:top w:val="nil"/>
            </w:tcBorders>
          </w:tcPr>
          <w:p w:rsidR="0012517F" w:rsidRDefault="0012517F">
            <w:pPr>
              <w:rPr>
                <w:sz w:val="2"/>
                <w:szCs w:val="2"/>
              </w:rPr>
            </w:pPr>
          </w:p>
        </w:tc>
        <w:tc>
          <w:tcPr>
            <w:tcW w:w="1274" w:type="dxa"/>
            <w:vMerge/>
            <w:tcBorders>
              <w:top w:val="nil"/>
            </w:tcBorders>
          </w:tcPr>
          <w:p w:rsidR="0012517F" w:rsidRDefault="0012517F">
            <w:pPr>
              <w:rPr>
                <w:sz w:val="2"/>
                <w:szCs w:val="2"/>
              </w:rPr>
            </w:pPr>
          </w:p>
        </w:tc>
      </w:tr>
      <w:tr w:rsidR="0012517F">
        <w:trPr>
          <w:trHeight w:val="288"/>
        </w:trPr>
        <w:tc>
          <w:tcPr>
            <w:tcW w:w="1421" w:type="dxa"/>
            <w:tcBorders>
              <w:top w:val="nil"/>
              <w:bottom w:val="nil"/>
            </w:tcBorders>
          </w:tcPr>
          <w:p w:rsidR="0012517F" w:rsidRDefault="0012517F">
            <w:pPr>
              <w:pStyle w:val="TableParagraph"/>
              <w:rPr>
                <w:sz w:val="20"/>
              </w:rPr>
            </w:pPr>
          </w:p>
        </w:tc>
        <w:tc>
          <w:tcPr>
            <w:tcW w:w="2290" w:type="dxa"/>
            <w:tcBorders>
              <w:top w:val="nil"/>
              <w:bottom w:val="nil"/>
            </w:tcBorders>
          </w:tcPr>
          <w:p w:rsidR="0012517F" w:rsidRDefault="006F0A98">
            <w:pPr>
              <w:pStyle w:val="TableParagraph"/>
              <w:spacing w:line="268" w:lineRule="exact"/>
              <w:ind w:left="110"/>
              <w:rPr>
                <w:sz w:val="24"/>
              </w:rPr>
            </w:pPr>
            <w:r>
              <w:rPr>
                <w:sz w:val="24"/>
              </w:rPr>
              <w:t>влучність</w:t>
            </w:r>
            <w:r>
              <w:rPr>
                <w:spacing w:val="-9"/>
                <w:sz w:val="24"/>
              </w:rPr>
              <w:t xml:space="preserve"> </w:t>
            </w:r>
            <w:r>
              <w:rPr>
                <w:spacing w:val="-10"/>
                <w:sz w:val="24"/>
              </w:rPr>
              <w:t>в</w:t>
            </w:r>
          </w:p>
        </w:tc>
        <w:tc>
          <w:tcPr>
            <w:tcW w:w="934" w:type="dxa"/>
            <w:vMerge/>
            <w:tcBorders>
              <w:top w:val="nil"/>
            </w:tcBorders>
          </w:tcPr>
          <w:p w:rsidR="0012517F" w:rsidRDefault="0012517F">
            <w:pPr>
              <w:rPr>
                <w:sz w:val="2"/>
                <w:szCs w:val="2"/>
              </w:rPr>
            </w:pPr>
          </w:p>
        </w:tc>
        <w:tc>
          <w:tcPr>
            <w:tcW w:w="1311" w:type="dxa"/>
            <w:vMerge/>
            <w:tcBorders>
              <w:top w:val="nil"/>
            </w:tcBorders>
          </w:tcPr>
          <w:p w:rsidR="0012517F" w:rsidRDefault="0012517F">
            <w:pPr>
              <w:rPr>
                <w:sz w:val="2"/>
                <w:szCs w:val="2"/>
              </w:rPr>
            </w:pPr>
          </w:p>
        </w:tc>
        <w:tc>
          <w:tcPr>
            <w:tcW w:w="1277" w:type="dxa"/>
            <w:vMerge/>
            <w:tcBorders>
              <w:top w:val="nil"/>
            </w:tcBorders>
          </w:tcPr>
          <w:p w:rsidR="0012517F" w:rsidRDefault="0012517F">
            <w:pPr>
              <w:rPr>
                <w:sz w:val="2"/>
                <w:szCs w:val="2"/>
              </w:rPr>
            </w:pPr>
          </w:p>
        </w:tc>
        <w:tc>
          <w:tcPr>
            <w:tcW w:w="1275" w:type="dxa"/>
            <w:vMerge/>
            <w:tcBorders>
              <w:top w:val="nil"/>
            </w:tcBorders>
          </w:tcPr>
          <w:p w:rsidR="0012517F" w:rsidRDefault="0012517F">
            <w:pPr>
              <w:rPr>
                <w:sz w:val="2"/>
                <w:szCs w:val="2"/>
              </w:rPr>
            </w:pPr>
          </w:p>
        </w:tc>
        <w:tc>
          <w:tcPr>
            <w:tcW w:w="1274" w:type="dxa"/>
            <w:vMerge/>
            <w:tcBorders>
              <w:top w:val="nil"/>
            </w:tcBorders>
          </w:tcPr>
          <w:p w:rsidR="0012517F" w:rsidRDefault="0012517F">
            <w:pPr>
              <w:rPr>
                <w:sz w:val="2"/>
                <w:szCs w:val="2"/>
              </w:rPr>
            </w:pPr>
          </w:p>
        </w:tc>
      </w:tr>
      <w:tr w:rsidR="0012517F">
        <w:trPr>
          <w:trHeight w:val="288"/>
        </w:trPr>
        <w:tc>
          <w:tcPr>
            <w:tcW w:w="1421" w:type="dxa"/>
            <w:tcBorders>
              <w:top w:val="nil"/>
              <w:bottom w:val="nil"/>
            </w:tcBorders>
          </w:tcPr>
          <w:p w:rsidR="0012517F" w:rsidRDefault="0012517F">
            <w:pPr>
              <w:pStyle w:val="TableParagraph"/>
              <w:rPr>
                <w:sz w:val="20"/>
              </w:rPr>
            </w:pPr>
          </w:p>
        </w:tc>
        <w:tc>
          <w:tcPr>
            <w:tcW w:w="2290" w:type="dxa"/>
            <w:tcBorders>
              <w:top w:val="nil"/>
              <w:bottom w:val="nil"/>
            </w:tcBorders>
          </w:tcPr>
          <w:p w:rsidR="0012517F" w:rsidRDefault="006F0A98">
            <w:pPr>
              <w:pStyle w:val="TableParagraph"/>
              <w:spacing w:before="2" w:line="267" w:lineRule="exact"/>
              <w:ind w:left="110"/>
              <w:rPr>
                <w:sz w:val="24"/>
              </w:rPr>
            </w:pPr>
            <w:r>
              <w:rPr>
                <w:spacing w:val="-2"/>
                <w:sz w:val="24"/>
              </w:rPr>
              <w:t>зазначену</w:t>
            </w:r>
          </w:p>
        </w:tc>
        <w:tc>
          <w:tcPr>
            <w:tcW w:w="934" w:type="dxa"/>
            <w:vMerge/>
            <w:tcBorders>
              <w:top w:val="nil"/>
            </w:tcBorders>
          </w:tcPr>
          <w:p w:rsidR="0012517F" w:rsidRDefault="0012517F">
            <w:pPr>
              <w:rPr>
                <w:sz w:val="2"/>
                <w:szCs w:val="2"/>
              </w:rPr>
            </w:pPr>
          </w:p>
        </w:tc>
        <w:tc>
          <w:tcPr>
            <w:tcW w:w="1311" w:type="dxa"/>
            <w:vMerge/>
            <w:tcBorders>
              <w:top w:val="nil"/>
            </w:tcBorders>
          </w:tcPr>
          <w:p w:rsidR="0012517F" w:rsidRDefault="0012517F">
            <w:pPr>
              <w:rPr>
                <w:sz w:val="2"/>
                <w:szCs w:val="2"/>
              </w:rPr>
            </w:pPr>
          </w:p>
        </w:tc>
        <w:tc>
          <w:tcPr>
            <w:tcW w:w="1277" w:type="dxa"/>
            <w:vMerge/>
            <w:tcBorders>
              <w:top w:val="nil"/>
            </w:tcBorders>
          </w:tcPr>
          <w:p w:rsidR="0012517F" w:rsidRDefault="0012517F">
            <w:pPr>
              <w:rPr>
                <w:sz w:val="2"/>
                <w:szCs w:val="2"/>
              </w:rPr>
            </w:pPr>
          </w:p>
        </w:tc>
        <w:tc>
          <w:tcPr>
            <w:tcW w:w="1275" w:type="dxa"/>
            <w:vMerge/>
            <w:tcBorders>
              <w:top w:val="nil"/>
            </w:tcBorders>
          </w:tcPr>
          <w:p w:rsidR="0012517F" w:rsidRDefault="0012517F">
            <w:pPr>
              <w:rPr>
                <w:sz w:val="2"/>
                <w:szCs w:val="2"/>
              </w:rPr>
            </w:pPr>
          </w:p>
        </w:tc>
        <w:tc>
          <w:tcPr>
            <w:tcW w:w="1274" w:type="dxa"/>
            <w:vMerge/>
            <w:tcBorders>
              <w:top w:val="nil"/>
            </w:tcBorders>
          </w:tcPr>
          <w:p w:rsidR="0012517F" w:rsidRDefault="0012517F">
            <w:pPr>
              <w:rPr>
                <w:sz w:val="2"/>
                <w:szCs w:val="2"/>
              </w:rPr>
            </w:pPr>
          </w:p>
        </w:tc>
      </w:tr>
      <w:tr w:rsidR="0012517F">
        <w:trPr>
          <w:trHeight w:val="313"/>
        </w:trPr>
        <w:tc>
          <w:tcPr>
            <w:tcW w:w="1421" w:type="dxa"/>
            <w:tcBorders>
              <w:top w:val="nil"/>
              <w:bottom w:val="nil"/>
            </w:tcBorders>
          </w:tcPr>
          <w:p w:rsidR="0012517F" w:rsidRDefault="0012517F">
            <w:pPr>
              <w:pStyle w:val="TableParagraph"/>
            </w:pPr>
          </w:p>
        </w:tc>
        <w:tc>
          <w:tcPr>
            <w:tcW w:w="2290" w:type="dxa"/>
            <w:tcBorders>
              <w:top w:val="nil"/>
            </w:tcBorders>
          </w:tcPr>
          <w:p w:rsidR="0012517F" w:rsidRDefault="006F0A98">
            <w:pPr>
              <w:pStyle w:val="TableParagraph"/>
              <w:ind w:left="110"/>
              <w:rPr>
                <w:sz w:val="24"/>
              </w:rPr>
            </w:pPr>
            <w:r>
              <w:rPr>
                <w:sz w:val="24"/>
              </w:rPr>
              <w:t>вчителем</w:t>
            </w:r>
            <w:r>
              <w:rPr>
                <w:spacing w:val="-8"/>
                <w:sz w:val="24"/>
              </w:rPr>
              <w:t xml:space="preserve"> </w:t>
            </w:r>
            <w:r>
              <w:rPr>
                <w:spacing w:val="-4"/>
                <w:sz w:val="24"/>
              </w:rPr>
              <w:t>зону.</w:t>
            </w:r>
          </w:p>
        </w:tc>
        <w:tc>
          <w:tcPr>
            <w:tcW w:w="934" w:type="dxa"/>
            <w:vMerge/>
            <w:tcBorders>
              <w:top w:val="nil"/>
            </w:tcBorders>
          </w:tcPr>
          <w:p w:rsidR="0012517F" w:rsidRDefault="0012517F">
            <w:pPr>
              <w:rPr>
                <w:sz w:val="2"/>
                <w:szCs w:val="2"/>
              </w:rPr>
            </w:pPr>
          </w:p>
        </w:tc>
        <w:tc>
          <w:tcPr>
            <w:tcW w:w="1311" w:type="dxa"/>
            <w:vMerge/>
            <w:tcBorders>
              <w:top w:val="nil"/>
            </w:tcBorders>
          </w:tcPr>
          <w:p w:rsidR="0012517F" w:rsidRDefault="0012517F">
            <w:pPr>
              <w:rPr>
                <w:sz w:val="2"/>
                <w:szCs w:val="2"/>
              </w:rPr>
            </w:pPr>
          </w:p>
        </w:tc>
        <w:tc>
          <w:tcPr>
            <w:tcW w:w="1277" w:type="dxa"/>
            <w:vMerge/>
            <w:tcBorders>
              <w:top w:val="nil"/>
            </w:tcBorders>
          </w:tcPr>
          <w:p w:rsidR="0012517F" w:rsidRDefault="0012517F">
            <w:pPr>
              <w:rPr>
                <w:sz w:val="2"/>
                <w:szCs w:val="2"/>
              </w:rPr>
            </w:pPr>
          </w:p>
        </w:tc>
        <w:tc>
          <w:tcPr>
            <w:tcW w:w="1275" w:type="dxa"/>
            <w:vMerge/>
            <w:tcBorders>
              <w:top w:val="nil"/>
            </w:tcBorders>
          </w:tcPr>
          <w:p w:rsidR="0012517F" w:rsidRDefault="0012517F">
            <w:pPr>
              <w:rPr>
                <w:sz w:val="2"/>
                <w:szCs w:val="2"/>
              </w:rPr>
            </w:pPr>
          </w:p>
        </w:tc>
        <w:tc>
          <w:tcPr>
            <w:tcW w:w="1274" w:type="dxa"/>
            <w:vMerge/>
            <w:tcBorders>
              <w:top w:val="nil"/>
            </w:tcBorders>
          </w:tcPr>
          <w:p w:rsidR="0012517F" w:rsidRDefault="0012517F">
            <w:pPr>
              <w:rPr>
                <w:sz w:val="2"/>
                <w:szCs w:val="2"/>
              </w:rPr>
            </w:pPr>
          </w:p>
        </w:tc>
      </w:tr>
      <w:tr w:rsidR="0012517F">
        <w:trPr>
          <w:trHeight w:val="276"/>
        </w:trPr>
        <w:tc>
          <w:tcPr>
            <w:tcW w:w="1421" w:type="dxa"/>
            <w:tcBorders>
              <w:top w:val="nil"/>
              <w:bottom w:val="nil"/>
            </w:tcBorders>
          </w:tcPr>
          <w:p w:rsidR="0012517F" w:rsidRDefault="0012517F">
            <w:pPr>
              <w:pStyle w:val="TableParagraph"/>
              <w:rPr>
                <w:sz w:val="20"/>
              </w:rPr>
            </w:pPr>
          </w:p>
        </w:tc>
        <w:tc>
          <w:tcPr>
            <w:tcW w:w="2290" w:type="dxa"/>
            <w:tcBorders>
              <w:bottom w:val="nil"/>
            </w:tcBorders>
          </w:tcPr>
          <w:p w:rsidR="0012517F" w:rsidRDefault="006F0A98">
            <w:pPr>
              <w:pStyle w:val="TableParagraph"/>
              <w:tabs>
                <w:tab w:val="left" w:pos="439"/>
                <w:tab w:val="left" w:pos="1459"/>
              </w:tabs>
              <w:spacing w:line="256" w:lineRule="exact"/>
              <w:ind w:left="110"/>
              <w:rPr>
                <w:sz w:val="24"/>
              </w:rPr>
            </w:pPr>
            <w:r>
              <w:rPr>
                <w:spacing w:val="-10"/>
                <w:sz w:val="24"/>
              </w:rPr>
              <w:t>6</w:t>
            </w:r>
            <w:r>
              <w:rPr>
                <w:sz w:val="24"/>
              </w:rPr>
              <w:tab/>
            </w:r>
            <w:r>
              <w:rPr>
                <w:spacing w:val="-2"/>
                <w:sz w:val="24"/>
              </w:rPr>
              <w:t>передач</w:t>
            </w:r>
            <w:r>
              <w:rPr>
                <w:sz w:val="24"/>
              </w:rPr>
              <w:tab/>
            </w:r>
            <w:r>
              <w:rPr>
                <w:spacing w:val="-5"/>
                <w:sz w:val="24"/>
              </w:rPr>
              <w:t>на</w:t>
            </w:r>
          </w:p>
        </w:tc>
        <w:tc>
          <w:tcPr>
            <w:tcW w:w="934" w:type="dxa"/>
            <w:vMerge w:val="restart"/>
          </w:tcPr>
          <w:p w:rsidR="0012517F" w:rsidRDefault="006F0A98">
            <w:pPr>
              <w:pStyle w:val="TableParagraph"/>
              <w:spacing w:line="265" w:lineRule="exact"/>
              <w:ind w:left="278"/>
              <w:rPr>
                <w:b/>
                <w:sz w:val="24"/>
              </w:rPr>
            </w:pPr>
            <w:proofErr w:type="spellStart"/>
            <w:r>
              <w:rPr>
                <w:b/>
                <w:spacing w:val="-5"/>
                <w:sz w:val="24"/>
              </w:rPr>
              <w:t>юн</w:t>
            </w:r>
            <w:proofErr w:type="spellEnd"/>
            <w:r>
              <w:rPr>
                <w:b/>
                <w:spacing w:val="-5"/>
                <w:sz w:val="24"/>
              </w:rPr>
              <w:t>.</w:t>
            </w:r>
          </w:p>
        </w:tc>
        <w:tc>
          <w:tcPr>
            <w:tcW w:w="1311" w:type="dxa"/>
            <w:vMerge w:val="restart"/>
          </w:tcPr>
          <w:p w:rsidR="0012517F" w:rsidRDefault="006F0A98">
            <w:pPr>
              <w:pStyle w:val="TableParagraph"/>
              <w:spacing w:line="265" w:lineRule="exact"/>
              <w:ind w:left="816"/>
              <w:rPr>
                <w:b/>
                <w:sz w:val="24"/>
              </w:rPr>
            </w:pPr>
            <w:r>
              <w:rPr>
                <w:b/>
                <w:spacing w:val="-10"/>
                <w:sz w:val="24"/>
              </w:rPr>
              <w:t>2</w:t>
            </w:r>
          </w:p>
        </w:tc>
        <w:tc>
          <w:tcPr>
            <w:tcW w:w="1277" w:type="dxa"/>
            <w:vMerge w:val="restart"/>
          </w:tcPr>
          <w:p w:rsidR="0012517F" w:rsidRDefault="006F0A98">
            <w:pPr>
              <w:pStyle w:val="TableParagraph"/>
              <w:spacing w:line="265" w:lineRule="exact"/>
              <w:ind w:left="782"/>
              <w:rPr>
                <w:b/>
                <w:sz w:val="24"/>
              </w:rPr>
            </w:pPr>
            <w:r>
              <w:rPr>
                <w:b/>
                <w:spacing w:val="-10"/>
                <w:sz w:val="24"/>
              </w:rPr>
              <w:t>3</w:t>
            </w:r>
          </w:p>
        </w:tc>
        <w:tc>
          <w:tcPr>
            <w:tcW w:w="1275" w:type="dxa"/>
            <w:vMerge w:val="restart"/>
          </w:tcPr>
          <w:p w:rsidR="0012517F" w:rsidRDefault="006F0A98">
            <w:pPr>
              <w:pStyle w:val="TableParagraph"/>
              <w:spacing w:line="265" w:lineRule="exact"/>
              <w:ind w:right="240"/>
              <w:jc w:val="right"/>
              <w:rPr>
                <w:b/>
                <w:sz w:val="24"/>
              </w:rPr>
            </w:pPr>
            <w:r>
              <w:rPr>
                <w:b/>
                <w:spacing w:val="-10"/>
                <w:sz w:val="24"/>
              </w:rPr>
              <w:t>4</w:t>
            </w:r>
          </w:p>
        </w:tc>
        <w:tc>
          <w:tcPr>
            <w:tcW w:w="1274" w:type="dxa"/>
            <w:vMerge w:val="restart"/>
          </w:tcPr>
          <w:p w:rsidR="0012517F" w:rsidRDefault="006F0A98">
            <w:pPr>
              <w:pStyle w:val="TableParagraph"/>
              <w:spacing w:line="265" w:lineRule="exact"/>
              <w:ind w:left="779"/>
              <w:rPr>
                <w:b/>
                <w:sz w:val="24"/>
              </w:rPr>
            </w:pPr>
            <w:r>
              <w:rPr>
                <w:b/>
                <w:spacing w:val="-10"/>
                <w:sz w:val="24"/>
              </w:rPr>
              <w:t>5</w:t>
            </w:r>
          </w:p>
        </w:tc>
      </w:tr>
      <w:tr w:rsidR="0012517F">
        <w:trPr>
          <w:trHeight w:val="280"/>
        </w:trPr>
        <w:tc>
          <w:tcPr>
            <w:tcW w:w="1421" w:type="dxa"/>
            <w:tcBorders>
              <w:top w:val="nil"/>
              <w:bottom w:val="nil"/>
            </w:tcBorders>
          </w:tcPr>
          <w:p w:rsidR="0012517F" w:rsidRDefault="0012517F">
            <w:pPr>
              <w:pStyle w:val="TableParagraph"/>
              <w:rPr>
                <w:sz w:val="20"/>
              </w:rPr>
            </w:pPr>
          </w:p>
        </w:tc>
        <w:tc>
          <w:tcPr>
            <w:tcW w:w="2290" w:type="dxa"/>
            <w:tcBorders>
              <w:top w:val="nil"/>
              <w:bottom w:val="nil"/>
            </w:tcBorders>
          </w:tcPr>
          <w:p w:rsidR="0012517F" w:rsidRDefault="006F0A98">
            <w:pPr>
              <w:pStyle w:val="TableParagraph"/>
              <w:spacing w:line="260" w:lineRule="exact"/>
              <w:ind w:left="110"/>
              <w:rPr>
                <w:sz w:val="24"/>
              </w:rPr>
            </w:pPr>
            <w:r>
              <w:rPr>
                <w:sz w:val="24"/>
              </w:rPr>
              <w:t>точність</w:t>
            </w:r>
            <w:r>
              <w:rPr>
                <w:spacing w:val="50"/>
                <w:sz w:val="24"/>
              </w:rPr>
              <w:t xml:space="preserve"> </w:t>
            </w:r>
            <w:r>
              <w:rPr>
                <w:spacing w:val="-2"/>
                <w:sz w:val="24"/>
              </w:rPr>
              <w:t>через</w:t>
            </w:r>
          </w:p>
        </w:tc>
        <w:tc>
          <w:tcPr>
            <w:tcW w:w="934" w:type="dxa"/>
            <w:vMerge/>
            <w:tcBorders>
              <w:top w:val="nil"/>
            </w:tcBorders>
          </w:tcPr>
          <w:p w:rsidR="0012517F" w:rsidRDefault="0012517F">
            <w:pPr>
              <w:rPr>
                <w:sz w:val="2"/>
                <w:szCs w:val="2"/>
              </w:rPr>
            </w:pPr>
          </w:p>
        </w:tc>
        <w:tc>
          <w:tcPr>
            <w:tcW w:w="1311" w:type="dxa"/>
            <w:vMerge/>
            <w:tcBorders>
              <w:top w:val="nil"/>
            </w:tcBorders>
          </w:tcPr>
          <w:p w:rsidR="0012517F" w:rsidRDefault="0012517F">
            <w:pPr>
              <w:rPr>
                <w:sz w:val="2"/>
                <w:szCs w:val="2"/>
              </w:rPr>
            </w:pPr>
          </w:p>
        </w:tc>
        <w:tc>
          <w:tcPr>
            <w:tcW w:w="1277" w:type="dxa"/>
            <w:vMerge/>
            <w:tcBorders>
              <w:top w:val="nil"/>
            </w:tcBorders>
          </w:tcPr>
          <w:p w:rsidR="0012517F" w:rsidRDefault="0012517F">
            <w:pPr>
              <w:rPr>
                <w:sz w:val="2"/>
                <w:szCs w:val="2"/>
              </w:rPr>
            </w:pPr>
          </w:p>
        </w:tc>
        <w:tc>
          <w:tcPr>
            <w:tcW w:w="1275" w:type="dxa"/>
            <w:vMerge/>
            <w:tcBorders>
              <w:top w:val="nil"/>
            </w:tcBorders>
          </w:tcPr>
          <w:p w:rsidR="0012517F" w:rsidRDefault="0012517F">
            <w:pPr>
              <w:rPr>
                <w:sz w:val="2"/>
                <w:szCs w:val="2"/>
              </w:rPr>
            </w:pPr>
          </w:p>
        </w:tc>
        <w:tc>
          <w:tcPr>
            <w:tcW w:w="1274" w:type="dxa"/>
            <w:vMerge/>
            <w:tcBorders>
              <w:top w:val="nil"/>
            </w:tcBorders>
          </w:tcPr>
          <w:p w:rsidR="0012517F" w:rsidRDefault="0012517F">
            <w:pPr>
              <w:rPr>
                <w:sz w:val="2"/>
                <w:szCs w:val="2"/>
              </w:rPr>
            </w:pPr>
          </w:p>
        </w:tc>
      </w:tr>
      <w:tr w:rsidR="0012517F">
        <w:trPr>
          <w:trHeight w:val="282"/>
        </w:trPr>
        <w:tc>
          <w:tcPr>
            <w:tcW w:w="1421" w:type="dxa"/>
            <w:tcBorders>
              <w:top w:val="nil"/>
              <w:bottom w:val="nil"/>
            </w:tcBorders>
          </w:tcPr>
          <w:p w:rsidR="0012517F" w:rsidRDefault="0012517F">
            <w:pPr>
              <w:pStyle w:val="TableParagraph"/>
              <w:rPr>
                <w:sz w:val="20"/>
              </w:rPr>
            </w:pPr>
          </w:p>
        </w:tc>
        <w:tc>
          <w:tcPr>
            <w:tcW w:w="2290" w:type="dxa"/>
            <w:tcBorders>
              <w:top w:val="nil"/>
              <w:bottom w:val="nil"/>
            </w:tcBorders>
          </w:tcPr>
          <w:p w:rsidR="0012517F" w:rsidRDefault="006F0A98">
            <w:pPr>
              <w:pStyle w:val="TableParagraph"/>
              <w:spacing w:line="262" w:lineRule="exact"/>
              <w:ind w:left="110"/>
              <w:rPr>
                <w:sz w:val="24"/>
              </w:rPr>
            </w:pPr>
            <w:r>
              <w:rPr>
                <w:sz w:val="24"/>
              </w:rPr>
              <w:t>сітку</w:t>
            </w:r>
            <w:r>
              <w:rPr>
                <w:spacing w:val="12"/>
                <w:sz w:val="24"/>
              </w:rPr>
              <w:t xml:space="preserve"> </w:t>
            </w:r>
            <w:r>
              <w:rPr>
                <w:sz w:val="24"/>
              </w:rPr>
              <w:t>із</w:t>
            </w:r>
            <w:r>
              <w:rPr>
                <w:spacing w:val="30"/>
                <w:sz w:val="24"/>
              </w:rPr>
              <w:t xml:space="preserve"> </w:t>
            </w:r>
            <w:r>
              <w:rPr>
                <w:sz w:val="24"/>
              </w:rPr>
              <w:t>зони</w:t>
            </w:r>
            <w:r>
              <w:rPr>
                <w:spacing w:val="29"/>
                <w:sz w:val="24"/>
              </w:rPr>
              <w:t xml:space="preserve"> </w:t>
            </w:r>
            <w:r>
              <w:rPr>
                <w:spacing w:val="-5"/>
                <w:sz w:val="24"/>
              </w:rPr>
              <w:t>2,</w:t>
            </w:r>
          </w:p>
        </w:tc>
        <w:tc>
          <w:tcPr>
            <w:tcW w:w="934" w:type="dxa"/>
            <w:vMerge/>
            <w:tcBorders>
              <w:top w:val="nil"/>
            </w:tcBorders>
          </w:tcPr>
          <w:p w:rsidR="0012517F" w:rsidRDefault="0012517F">
            <w:pPr>
              <w:rPr>
                <w:sz w:val="2"/>
                <w:szCs w:val="2"/>
              </w:rPr>
            </w:pPr>
          </w:p>
        </w:tc>
        <w:tc>
          <w:tcPr>
            <w:tcW w:w="1311" w:type="dxa"/>
            <w:vMerge/>
            <w:tcBorders>
              <w:top w:val="nil"/>
            </w:tcBorders>
          </w:tcPr>
          <w:p w:rsidR="0012517F" w:rsidRDefault="0012517F">
            <w:pPr>
              <w:rPr>
                <w:sz w:val="2"/>
                <w:szCs w:val="2"/>
              </w:rPr>
            </w:pPr>
          </w:p>
        </w:tc>
        <w:tc>
          <w:tcPr>
            <w:tcW w:w="1277" w:type="dxa"/>
            <w:vMerge/>
            <w:tcBorders>
              <w:top w:val="nil"/>
            </w:tcBorders>
          </w:tcPr>
          <w:p w:rsidR="0012517F" w:rsidRDefault="0012517F">
            <w:pPr>
              <w:rPr>
                <w:sz w:val="2"/>
                <w:szCs w:val="2"/>
              </w:rPr>
            </w:pPr>
          </w:p>
        </w:tc>
        <w:tc>
          <w:tcPr>
            <w:tcW w:w="1275" w:type="dxa"/>
            <w:vMerge/>
            <w:tcBorders>
              <w:top w:val="nil"/>
            </w:tcBorders>
          </w:tcPr>
          <w:p w:rsidR="0012517F" w:rsidRDefault="0012517F">
            <w:pPr>
              <w:rPr>
                <w:sz w:val="2"/>
                <w:szCs w:val="2"/>
              </w:rPr>
            </w:pPr>
          </w:p>
        </w:tc>
        <w:tc>
          <w:tcPr>
            <w:tcW w:w="1274" w:type="dxa"/>
            <w:vMerge/>
            <w:tcBorders>
              <w:top w:val="nil"/>
            </w:tcBorders>
          </w:tcPr>
          <w:p w:rsidR="0012517F" w:rsidRDefault="0012517F">
            <w:pPr>
              <w:rPr>
                <w:sz w:val="2"/>
                <w:szCs w:val="2"/>
              </w:rPr>
            </w:pPr>
          </w:p>
        </w:tc>
      </w:tr>
      <w:tr w:rsidR="0012517F">
        <w:trPr>
          <w:trHeight w:val="564"/>
        </w:trPr>
        <w:tc>
          <w:tcPr>
            <w:tcW w:w="1421" w:type="dxa"/>
            <w:tcBorders>
              <w:top w:val="nil"/>
              <w:bottom w:val="nil"/>
            </w:tcBorders>
          </w:tcPr>
          <w:p w:rsidR="0012517F" w:rsidRDefault="0012517F">
            <w:pPr>
              <w:pStyle w:val="TableParagraph"/>
              <w:rPr>
                <w:sz w:val="24"/>
              </w:rPr>
            </w:pPr>
          </w:p>
        </w:tc>
        <w:tc>
          <w:tcPr>
            <w:tcW w:w="2290" w:type="dxa"/>
            <w:tcBorders>
              <w:top w:val="nil"/>
              <w:bottom w:val="nil"/>
            </w:tcBorders>
          </w:tcPr>
          <w:p w:rsidR="0012517F" w:rsidRDefault="0012517F">
            <w:pPr>
              <w:pStyle w:val="TableParagraph"/>
              <w:spacing w:before="1"/>
              <w:rPr>
                <w:b/>
                <w:sz w:val="24"/>
              </w:rPr>
            </w:pPr>
          </w:p>
          <w:p w:rsidR="0012517F" w:rsidRDefault="006F0A98">
            <w:pPr>
              <w:pStyle w:val="TableParagraph"/>
              <w:tabs>
                <w:tab w:val="left" w:pos="835"/>
                <w:tab w:val="left" w:pos="1498"/>
              </w:tabs>
              <w:spacing w:before="1" w:line="267" w:lineRule="exact"/>
              <w:ind w:left="110"/>
              <w:rPr>
                <w:sz w:val="24"/>
              </w:rPr>
            </w:pPr>
            <w:r>
              <w:rPr>
                <w:spacing w:val="-5"/>
                <w:sz w:val="24"/>
              </w:rPr>
              <w:t>3,</w:t>
            </w:r>
            <w:r>
              <w:rPr>
                <w:sz w:val="24"/>
              </w:rPr>
              <w:tab/>
            </w:r>
            <w:r>
              <w:rPr>
                <w:spacing w:val="-10"/>
                <w:sz w:val="24"/>
              </w:rPr>
              <w:t>4</w:t>
            </w:r>
            <w:r>
              <w:rPr>
                <w:sz w:val="24"/>
              </w:rPr>
              <w:tab/>
            </w:r>
            <w:r>
              <w:rPr>
                <w:spacing w:val="-5"/>
                <w:sz w:val="24"/>
              </w:rPr>
              <w:t>(в</w:t>
            </w:r>
          </w:p>
        </w:tc>
        <w:tc>
          <w:tcPr>
            <w:tcW w:w="934" w:type="dxa"/>
            <w:vMerge w:val="restart"/>
          </w:tcPr>
          <w:p w:rsidR="0012517F" w:rsidRDefault="006F0A98">
            <w:pPr>
              <w:pStyle w:val="TableParagraph"/>
              <w:spacing w:before="254"/>
              <w:ind w:left="213"/>
              <w:rPr>
                <w:b/>
                <w:sz w:val="24"/>
              </w:rPr>
            </w:pPr>
            <w:proofErr w:type="spellStart"/>
            <w:r>
              <w:rPr>
                <w:b/>
                <w:spacing w:val="-2"/>
                <w:sz w:val="24"/>
              </w:rPr>
              <w:t>дівч</w:t>
            </w:r>
            <w:proofErr w:type="spellEnd"/>
            <w:r>
              <w:rPr>
                <w:b/>
                <w:spacing w:val="-2"/>
                <w:sz w:val="24"/>
              </w:rPr>
              <w:t>.</w:t>
            </w:r>
          </w:p>
        </w:tc>
        <w:tc>
          <w:tcPr>
            <w:tcW w:w="1311" w:type="dxa"/>
            <w:vMerge w:val="restart"/>
          </w:tcPr>
          <w:p w:rsidR="0012517F" w:rsidRDefault="006F0A98">
            <w:pPr>
              <w:pStyle w:val="TableParagraph"/>
              <w:spacing w:before="254"/>
              <w:ind w:left="816"/>
              <w:rPr>
                <w:b/>
                <w:sz w:val="24"/>
              </w:rPr>
            </w:pPr>
            <w:r>
              <w:rPr>
                <w:b/>
                <w:spacing w:val="-10"/>
                <w:sz w:val="24"/>
              </w:rPr>
              <w:t>1</w:t>
            </w:r>
          </w:p>
        </w:tc>
        <w:tc>
          <w:tcPr>
            <w:tcW w:w="1277" w:type="dxa"/>
            <w:vMerge w:val="restart"/>
          </w:tcPr>
          <w:p w:rsidR="0012517F" w:rsidRDefault="006F0A98">
            <w:pPr>
              <w:pStyle w:val="TableParagraph"/>
              <w:spacing w:before="254"/>
              <w:ind w:left="782"/>
              <w:rPr>
                <w:b/>
                <w:sz w:val="24"/>
              </w:rPr>
            </w:pPr>
            <w:r>
              <w:rPr>
                <w:b/>
                <w:spacing w:val="-10"/>
                <w:sz w:val="24"/>
              </w:rPr>
              <w:t>2</w:t>
            </w:r>
          </w:p>
        </w:tc>
        <w:tc>
          <w:tcPr>
            <w:tcW w:w="1275" w:type="dxa"/>
            <w:vMerge w:val="restart"/>
          </w:tcPr>
          <w:p w:rsidR="0012517F" w:rsidRDefault="006F0A98">
            <w:pPr>
              <w:pStyle w:val="TableParagraph"/>
              <w:spacing w:before="254"/>
              <w:ind w:right="240"/>
              <w:jc w:val="right"/>
              <w:rPr>
                <w:b/>
                <w:sz w:val="24"/>
              </w:rPr>
            </w:pPr>
            <w:r>
              <w:rPr>
                <w:b/>
                <w:spacing w:val="-10"/>
                <w:sz w:val="24"/>
              </w:rPr>
              <w:t>3</w:t>
            </w:r>
          </w:p>
        </w:tc>
        <w:tc>
          <w:tcPr>
            <w:tcW w:w="1274" w:type="dxa"/>
            <w:vMerge w:val="restart"/>
          </w:tcPr>
          <w:p w:rsidR="0012517F" w:rsidRDefault="006F0A98">
            <w:pPr>
              <w:pStyle w:val="TableParagraph"/>
              <w:spacing w:before="254"/>
              <w:ind w:left="779"/>
              <w:rPr>
                <w:b/>
                <w:sz w:val="24"/>
              </w:rPr>
            </w:pPr>
            <w:r>
              <w:rPr>
                <w:b/>
                <w:spacing w:val="-10"/>
                <w:sz w:val="24"/>
              </w:rPr>
              <w:t>4</w:t>
            </w:r>
          </w:p>
        </w:tc>
      </w:tr>
      <w:tr w:rsidR="0012517F">
        <w:trPr>
          <w:trHeight w:val="313"/>
        </w:trPr>
        <w:tc>
          <w:tcPr>
            <w:tcW w:w="1421" w:type="dxa"/>
            <w:tcBorders>
              <w:top w:val="nil"/>
            </w:tcBorders>
          </w:tcPr>
          <w:p w:rsidR="0012517F" w:rsidRDefault="0012517F">
            <w:pPr>
              <w:pStyle w:val="TableParagraph"/>
            </w:pPr>
          </w:p>
        </w:tc>
        <w:tc>
          <w:tcPr>
            <w:tcW w:w="2290" w:type="dxa"/>
            <w:tcBorders>
              <w:top w:val="nil"/>
            </w:tcBorders>
          </w:tcPr>
          <w:p w:rsidR="0012517F" w:rsidRDefault="006F0A98">
            <w:pPr>
              <w:pStyle w:val="TableParagraph"/>
              <w:ind w:left="110"/>
              <w:rPr>
                <w:sz w:val="24"/>
              </w:rPr>
            </w:pPr>
            <w:r>
              <w:rPr>
                <w:spacing w:val="-2"/>
                <w:sz w:val="24"/>
              </w:rPr>
              <w:t>зазначену</w:t>
            </w:r>
          </w:p>
        </w:tc>
        <w:tc>
          <w:tcPr>
            <w:tcW w:w="934" w:type="dxa"/>
            <w:vMerge/>
            <w:tcBorders>
              <w:top w:val="nil"/>
            </w:tcBorders>
          </w:tcPr>
          <w:p w:rsidR="0012517F" w:rsidRDefault="0012517F">
            <w:pPr>
              <w:rPr>
                <w:sz w:val="2"/>
                <w:szCs w:val="2"/>
              </w:rPr>
            </w:pPr>
          </w:p>
        </w:tc>
        <w:tc>
          <w:tcPr>
            <w:tcW w:w="1311" w:type="dxa"/>
            <w:vMerge/>
            <w:tcBorders>
              <w:top w:val="nil"/>
            </w:tcBorders>
          </w:tcPr>
          <w:p w:rsidR="0012517F" w:rsidRDefault="0012517F">
            <w:pPr>
              <w:rPr>
                <w:sz w:val="2"/>
                <w:szCs w:val="2"/>
              </w:rPr>
            </w:pPr>
          </w:p>
        </w:tc>
        <w:tc>
          <w:tcPr>
            <w:tcW w:w="1277" w:type="dxa"/>
            <w:vMerge/>
            <w:tcBorders>
              <w:top w:val="nil"/>
            </w:tcBorders>
          </w:tcPr>
          <w:p w:rsidR="0012517F" w:rsidRDefault="0012517F">
            <w:pPr>
              <w:rPr>
                <w:sz w:val="2"/>
                <w:szCs w:val="2"/>
              </w:rPr>
            </w:pPr>
          </w:p>
        </w:tc>
        <w:tc>
          <w:tcPr>
            <w:tcW w:w="1275" w:type="dxa"/>
            <w:vMerge/>
            <w:tcBorders>
              <w:top w:val="nil"/>
            </w:tcBorders>
          </w:tcPr>
          <w:p w:rsidR="0012517F" w:rsidRDefault="0012517F">
            <w:pPr>
              <w:rPr>
                <w:sz w:val="2"/>
                <w:szCs w:val="2"/>
              </w:rPr>
            </w:pPr>
          </w:p>
        </w:tc>
        <w:tc>
          <w:tcPr>
            <w:tcW w:w="1274" w:type="dxa"/>
            <w:vMerge/>
            <w:tcBorders>
              <w:top w:val="nil"/>
            </w:tcBorders>
          </w:tcPr>
          <w:p w:rsidR="0012517F" w:rsidRDefault="0012517F">
            <w:pPr>
              <w:rPr>
                <w:sz w:val="2"/>
                <w:szCs w:val="2"/>
              </w:rPr>
            </w:pPr>
          </w:p>
        </w:tc>
      </w:tr>
      <w:tr w:rsidR="0012517F">
        <w:trPr>
          <w:trHeight w:val="537"/>
        </w:trPr>
        <w:tc>
          <w:tcPr>
            <w:tcW w:w="1421" w:type="dxa"/>
          </w:tcPr>
          <w:p w:rsidR="0012517F" w:rsidRDefault="0012517F">
            <w:pPr>
              <w:pStyle w:val="TableParagraph"/>
              <w:rPr>
                <w:sz w:val="24"/>
              </w:rPr>
            </w:pPr>
          </w:p>
        </w:tc>
        <w:tc>
          <w:tcPr>
            <w:tcW w:w="2290" w:type="dxa"/>
          </w:tcPr>
          <w:p w:rsidR="0012517F" w:rsidRDefault="006F0A98">
            <w:pPr>
              <w:pStyle w:val="TableParagraph"/>
              <w:spacing w:line="263" w:lineRule="exact"/>
              <w:ind w:left="110"/>
              <w:rPr>
                <w:sz w:val="24"/>
              </w:rPr>
            </w:pPr>
            <w:r>
              <w:rPr>
                <w:spacing w:val="-2"/>
                <w:sz w:val="24"/>
              </w:rPr>
              <w:t>зону)</w:t>
            </w:r>
          </w:p>
        </w:tc>
        <w:tc>
          <w:tcPr>
            <w:tcW w:w="934" w:type="dxa"/>
          </w:tcPr>
          <w:p w:rsidR="0012517F" w:rsidRDefault="0012517F">
            <w:pPr>
              <w:pStyle w:val="TableParagraph"/>
              <w:rPr>
                <w:sz w:val="24"/>
              </w:rPr>
            </w:pPr>
          </w:p>
        </w:tc>
        <w:tc>
          <w:tcPr>
            <w:tcW w:w="1311" w:type="dxa"/>
          </w:tcPr>
          <w:p w:rsidR="0012517F" w:rsidRDefault="0012517F">
            <w:pPr>
              <w:pStyle w:val="TableParagraph"/>
              <w:rPr>
                <w:sz w:val="24"/>
              </w:rPr>
            </w:pPr>
          </w:p>
        </w:tc>
        <w:tc>
          <w:tcPr>
            <w:tcW w:w="1277" w:type="dxa"/>
          </w:tcPr>
          <w:p w:rsidR="0012517F" w:rsidRDefault="0012517F">
            <w:pPr>
              <w:pStyle w:val="TableParagraph"/>
              <w:rPr>
                <w:sz w:val="24"/>
              </w:rPr>
            </w:pPr>
          </w:p>
        </w:tc>
        <w:tc>
          <w:tcPr>
            <w:tcW w:w="1275" w:type="dxa"/>
          </w:tcPr>
          <w:p w:rsidR="0012517F" w:rsidRDefault="0012517F">
            <w:pPr>
              <w:pStyle w:val="TableParagraph"/>
              <w:rPr>
                <w:sz w:val="24"/>
              </w:rPr>
            </w:pPr>
          </w:p>
        </w:tc>
        <w:tc>
          <w:tcPr>
            <w:tcW w:w="1274" w:type="dxa"/>
          </w:tcPr>
          <w:p w:rsidR="0012517F" w:rsidRDefault="0012517F">
            <w:pPr>
              <w:pStyle w:val="TableParagraph"/>
              <w:rPr>
                <w:sz w:val="24"/>
              </w:rPr>
            </w:pPr>
          </w:p>
        </w:tc>
      </w:tr>
      <w:tr w:rsidR="0012517F">
        <w:trPr>
          <w:trHeight w:val="570"/>
        </w:trPr>
        <w:tc>
          <w:tcPr>
            <w:tcW w:w="1421" w:type="dxa"/>
            <w:vMerge w:val="restart"/>
          </w:tcPr>
          <w:p w:rsidR="0012517F" w:rsidRDefault="00527BA6">
            <w:pPr>
              <w:pStyle w:val="TableParagraph"/>
              <w:spacing w:line="259" w:lineRule="auto"/>
              <w:ind w:left="201" w:right="160" w:firstLine="93"/>
              <w:rPr>
                <w:b/>
                <w:sz w:val="24"/>
              </w:rPr>
            </w:pPr>
            <w:r>
              <w:rPr>
                <w:b/>
                <w:sz w:val="24"/>
                <w:lang w:val="ru-RU"/>
              </w:rPr>
              <w:t>3</w:t>
            </w:r>
            <w:r w:rsidR="006F0A98">
              <w:rPr>
                <w:b/>
                <w:sz w:val="24"/>
              </w:rPr>
              <w:t xml:space="preserve"> (7) рік </w:t>
            </w:r>
            <w:r w:rsidR="006F0A98">
              <w:rPr>
                <w:b/>
                <w:spacing w:val="-2"/>
                <w:sz w:val="24"/>
              </w:rPr>
              <w:t>вивчення</w:t>
            </w:r>
          </w:p>
        </w:tc>
        <w:tc>
          <w:tcPr>
            <w:tcW w:w="2290" w:type="dxa"/>
            <w:vMerge w:val="restart"/>
          </w:tcPr>
          <w:p w:rsidR="0012517F" w:rsidRDefault="006F0A98">
            <w:pPr>
              <w:pStyle w:val="TableParagraph"/>
              <w:spacing w:line="259" w:lineRule="auto"/>
              <w:ind w:left="110" w:right="164"/>
              <w:rPr>
                <w:sz w:val="24"/>
              </w:rPr>
            </w:pPr>
            <w:r>
              <w:rPr>
                <w:sz w:val="24"/>
              </w:rPr>
              <w:t>10 прямих верхніх подач</w:t>
            </w:r>
            <w:r>
              <w:rPr>
                <w:spacing w:val="-15"/>
                <w:sz w:val="24"/>
              </w:rPr>
              <w:t xml:space="preserve"> </w:t>
            </w:r>
            <w:r>
              <w:rPr>
                <w:sz w:val="24"/>
              </w:rPr>
              <w:t>на</w:t>
            </w:r>
            <w:r>
              <w:rPr>
                <w:spacing w:val="-15"/>
                <w:sz w:val="24"/>
              </w:rPr>
              <w:t xml:space="preserve"> </w:t>
            </w:r>
            <w:r>
              <w:rPr>
                <w:sz w:val="24"/>
              </w:rPr>
              <w:t>влучність в зазначену зону (</w:t>
            </w:r>
            <w:proofErr w:type="spellStart"/>
            <w:r>
              <w:rPr>
                <w:sz w:val="24"/>
              </w:rPr>
              <w:t>юн</w:t>
            </w:r>
            <w:proofErr w:type="spellEnd"/>
            <w:r>
              <w:rPr>
                <w:sz w:val="24"/>
              </w:rPr>
              <w:t xml:space="preserve">.); ігровий </w:t>
            </w:r>
            <w:r>
              <w:rPr>
                <w:spacing w:val="-2"/>
                <w:sz w:val="24"/>
              </w:rPr>
              <w:t>майданчик</w:t>
            </w:r>
          </w:p>
          <w:p w:rsidR="0012517F" w:rsidRDefault="006F0A98">
            <w:pPr>
              <w:pStyle w:val="TableParagraph"/>
              <w:spacing w:line="274" w:lineRule="exact"/>
              <w:ind w:left="110"/>
              <w:rPr>
                <w:sz w:val="24"/>
              </w:rPr>
            </w:pPr>
            <w:r>
              <w:rPr>
                <w:spacing w:val="-2"/>
                <w:sz w:val="24"/>
              </w:rPr>
              <w:t>(дів.)</w:t>
            </w:r>
          </w:p>
        </w:tc>
        <w:tc>
          <w:tcPr>
            <w:tcW w:w="934" w:type="dxa"/>
          </w:tcPr>
          <w:p w:rsidR="0012517F" w:rsidRDefault="006F0A98">
            <w:pPr>
              <w:pStyle w:val="TableParagraph"/>
              <w:spacing w:line="268" w:lineRule="exact"/>
              <w:ind w:left="22" w:right="3"/>
              <w:jc w:val="center"/>
              <w:rPr>
                <w:b/>
                <w:sz w:val="24"/>
              </w:rPr>
            </w:pPr>
            <w:proofErr w:type="spellStart"/>
            <w:r>
              <w:rPr>
                <w:b/>
                <w:spacing w:val="-5"/>
                <w:sz w:val="24"/>
              </w:rPr>
              <w:t>юн</w:t>
            </w:r>
            <w:proofErr w:type="spellEnd"/>
            <w:r>
              <w:rPr>
                <w:b/>
                <w:spacing w:val="-5"/>
                <w:sz w:val="24"/>
              </w:rPr>
              <w:t>.</w:t>
            </w:r>
          </w:p>
        </w:tc>
        <w:tc>
          <w:tcPr>
            <w:tcW w:w="1311" w:type="dxa"/>
          </w:tcPr>
          <w:p w:rsidR="0012517F" w:rsidRDefault="006F0A98">
            <w:pPr>
              <w:pStyle w:val="TableParagraph"/>
              <w:spacing w:line="268" w:lineRule="exact"/>
              <w:ind w:right="362"/>
              <w:jc w:val="right"/>
              <w:rPr>
                <w:b/>
                <w:sz w:val="24"/>
              </w:rPr>
            </w:pPr>
            <w:r>
              <w:rPr>
                <w:b/>
                <w:spacing w:val="-10"/>
                <w:sz w:val="24"/>
              </w:rPr>
              <w:t>4</w:t>
            </w:r>
          </w:p>
        </w:tc>
        <w:tc>
          <w:tcPr>
            <w:tcW w:w="1277" w:type="dxa"/>
          </w:tcPr>
          <w:p w:rsidR="0012517F" w:rsidRDefault="006F0A98">
            <w:pPr>
              <w:pStyle w:val="TableParagraph"/>
              <w:spacing w:line="268" w:lineRule="exact"/>
              <w:ind w:right="365"/>
              <w:jc w:val="right"/>
              <w:rPr>
                <w:b/>
                <w:sz w:val="24"/>
              </w:rPr>
            </w:pPr>
            <w:r>
              <w:rPr>
                <w:b/>
                <w:spacing w:val="-10"/>
                <w:sz w:val="24"/>
              </w:rPr>
              <w:t>5</w:t>
            </w:r>
          </w:p>
        </w:tc>
        <w:tc>
          <w:tcPr>
            <w:tcW w:w="1275" w:type="dxa"/>
          </w:tcPr>
          <w:p w:rsidR="0012517F" w:rsidRDefault="006F0A98">
            <w:pPr>
              <w:pStyle w:val="TableParagraph"/>
              <w:spacing w:line="268" w:lineRule="exact"/>
              <w:ind w:left="741"/>
              <w:rPr>
                <w:b/>
                <w:sz w:val="24"/>
              </w:rPr>
            </w:pPr>
            <w:r>
              <w:rPr>
                <w:b/>
                <w:spacing w:val="-10"/>
                <w:sz w:val="24"/>
              </w:rPr>
              <w:t>6</w:t>
            </w:r>
          </w:p>
        </w:tc>
        <w:tc>
          <w:tcPr>
            <w:tcW w:w="1274" w:type="dxa"/>
          </w:tcPr>
          <w:p w:rsidR="0012517F" w:rsidRDefault="006F0A98">
            <w:pPr>
              <w:pStyle w:val="TableParagraph"/>
              <w:spacing w:line="268" w:lineRule="exact"/>
              <w:ind w:right="366"/>
              <w:jc w:val="right"/>
              <w:rPr>
                <w:b/>
                <w:sz w:val="24"/>
              </w:rPr>
            </w:pPr>
            <w:r>
              <w:rPr>
                <w:b/>
                <w:spacing w:val="-10"/>
                <w:sz w:val="24"/>
              </w:rPr>
              <w:t>7</w:t>
            </w:r>
          </w:p>
        </w:tc>
      </w:tr>
      <w:tr w:rsidR="0012517F">
        <w:trPr>
          <w:trHeight w:val="1513"/>
        </w:trPr>
        <w:tc>
          <w:tcPr>
            <w:tcW w:w="1421" w:type="dxa"/>
            <w:vMerge/>
            <w:tcBorders>
              <w:top w:val="nil"/>
            </w:tcBorders>
          </w:tcPr>
          <w:p w:rsidR="0012517F" w:rsidRDefault="0012517F">
            <w:pPr>
              <w:rPr>
                <w:sz w:val="2"/>
                <w:szCs w:val="2"/>
              </w:rPr>
            </w:pPr>
          </w:p>
        </w:tc>
        <w:tc>
          <w:tcPr>
            <w:tcW w:w="2290" w:type="dxa"/>
            <w:vMerge/>
            <w:tcBorders>
              <w:top w:val="nil"/>
            </w:tcBorders>
          </w:tcPr>
          <w:p w:rsidR="0012517F" w:rsidRDefault="0012517F">
            <w:pPr>
              <w:rPr>
                <w:sz w:val="2"/>
                <w:szCs w:val="2"/>
              </w:rPr>
            </w:pPr>
          </w:p>
        </w:tc>
        <w:tc>
          <w:tcPr>
            <w:tcW w:w="934" w:type="dxa"/>
          </w:tcPr>
          <w:p w:rsidR="0012517F" w:rsidRDefault="006F0A98">
            <w:pPr>
              <w:pStyle w:val="TableParagraph"/>
              <w:spacing w:line="265" w:lineRule="exact"/>
              <w:ind w:left="22"/>
              <w:jc w:val="center"/>
              <w:rPr>
                <w:b/>
                <w:sz w:val="24"/>
              </w:rPr>
            </w:pPr>
            <w:proofErr w:type="spellStart"/>
            <w:r>
              <w:rPr>
                <w:b/>
                <w:spacing w:val="-2"/>
                <w:sz w:val="24"/>
              </w:rPr>
              <w:t>дівч</w:t>
            </w:r>
            <w:proofErr w:type="spellEnd"/>
            <w:r>
              <w:rPr>
                <w:b/>
                <w:spacing w:val="-2"/>
                <w:sz w:val="24"/>
              </w:rPr>
              <w:t>.</w:t>
            </w:r>
          </w:p>
        </w:tc>
        <w:tc>
          <w:tcPr>
            <w:tcW w:w="1311" w:type="dxa"/>
          </w:tcPr>
          <w:p w:rsidR="0012517F" w:rsidRDefault="006F0A98">
            <w:pPr>
              <w:pStyle w:val="TableParagraph"/>
              <w:spacing w:line="265" w:lineRule="exact"/>
              <w:ind w:right="362"/>
              <w:jc w:val="right"/>
              <w:rPr>
                <w:b/>
                <w:sz w:val="24"/>
              </w:rPr>
            </w:pPr>
            <w:r>
              <w:rPr>
                <w:b/>
                <w:spacing w:val="-10"/>
                <w:sz w:val="24"/>
              </w:rPr>
              <w:t>2</w:t>
            </w:r>
          </w:p>
        </w:tc>
        <w:tc>
          <w:tcPr>
            <w:tcW w:w="1277" w:type="dxa"/>
          </w:tcPr>
          <w:p w:rsidR="0012517F" w:rsidRDefault="006F0A98">
            <w:pPr>
              <w:pStyle w:val="TableParagraph"/>
              <w:spacing w:line="265" w:lineRule="exact"/>
              <w:ind w:right="365"/>
              <w:jc w:val="right"/>
              <w:rPr>
                <w:b/>
                <w:sz w:val="24"/>
              </w:rPr>
            </w:pPr>
            <w:r>
              <w:rPr>
                <w:b/>
                <w:spacing w:val="-10"/>
                <w:sz w:val="24"/>
              </w:rPr>
              <w:t>4</w:t>
            </w:r>
          </w:p>
        </w:tc>
        <w:tc>
          <w:tcPr>
            <w:tcW w:w="1275" w:type="dxa"/>
          </w:tcPr>
          <w:p w:rsidR="0012517F" w:rsidRDefault="006F0A98">
            <w:pPr>
              <w:pStyle w:val="TableParagraph"/>
              <w:spacing w:line="265" w:lineRule="exact"/>
              <w:ind w:left="741"/>
              <w:rPr>
                <w:b/>
                <w:sz w:val="24"/>
              </w:rPr>
            </w:pPr>
            <w:r>
              <w:rPr>
                <w:b/>
                <w:spacing w:val="-10"/>
                <w:sz w:val="24"/>
              </w:rPr>
              <w:t>5</w:t>
            </w:r>
          </w:p>
        </w:tc>
        <w:tc>
          <w:tcPr>
            <w:tcW w:w="1274" w:type="dxa"/>
          </w:tcPr>
          <w:p w:rsidR="0012517F" w:rsidRDefault="006F0A98">
            <w:pPr>
              <w:pStyle w:val="TableParagraph"/>
              <w:spacing w:line="265" w:lineRule="exact"/>
              <w:ind w:right="366"/>
              <w:jc w:val="right"/>
              <w:rPr>
                <w:b/>
                <w:sz w:val="24"/>
              </w:rPr>
            </w:pPr>
            <w:r>
              <w:rPr>
                <w:b/>
                <w:spacing w:val="-10"/>
                <w:sz w:val="24"/>
              </w:rPr>
              <w:t>6</w:t>
            </w:r>
          </w:p>
        </w:tc>
      </w:tr>
    </w:tbl>
    <w:p w:rsidR="0012517F" w:rsidRDefault="0012517F">
      <w:pPr>
        <w:pStyle w:val="TableParagraph"/>
        <w:spacing w:line="265" w:lineRule="exact"/>
        <w:jc w:val="right"/>
        <w:rPr>
          <w:b/>
          <w:sz w:val="24"/>
        </w:rPr>
        <w:sectPr w:rsidR="0012517F">
          <w:pgSz w:w="11910" w:h="16840"/>
          <w:pgMar w:top="1040" w:right="708" w:bottom="280" w:left="283" w:header="710" w:footer="0" w:gutter="0"/>
          <w:cols w:space="720"/>
        </w:sectPr>
      </w:pPr>
    </w:p>
    <w:p w:rsidR="0012517F" w:rsidRDefault="0012517F">
      <w:pPr>
        <w:pStyle w:val="a3"/>
        <w:spacing w:before="9"/>
        <w:ind w:left="0" w:firstLine="0"/>
        <w:jc w:val="left"/>
        <w:rPr>
          <w:b/>
          <w:sz w:val="14"/>
        </w:rPr>
      </w:pPr>
    </w:p>
    <w:tbl>
      <w:tblPr>
        <w:tblW w:w="0" w:type="auto"/>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1419"/>
        <w:gridCol w:w="2288"/>
        <w:gridCol w:w="939"/>
        <w:gridCol w:w="1311"/>
        <w:gridCol w:w="1277"/>
        <w:gridCol w:w="1275"/>
        <w:gridCol w:w="1274"/>
      </w:tblGrid>
      <w:tr w:rsidR="0012517F">
        <w:trPr>
          <w:trHeight w:val="628"/>
        </w:trPr>
        <w:tc>
          <w:tcPr>
            <w:tcW w:w="1419" w:type="dxa"/>
            <w:vMerge w:val="restart"/>
            <w:tcBorders>
              <w:top w:val="nil"/>
            </w:tcBorders>
          </w:tcPr>
          <w:p w:rsidR="0012517F" w:rsidRDefault="0012517F">
            <w:pPr>
              <w:pStyle w:val="TableParagraph"/>
              <w:rPr>
                <w:sz w:val="24"/>
              </w:rPr>
            </w:pPr>
          </w:p>
        </w:tc>
        <w:tc>
          <w:tcPr>
            <w:tcW w:w="2288" w:type="dxa"/>
            <w:vMerge w:val="restart"/>
          </w:tcPr>
          <w:p w:rsidR="0012517F" w:rsidRDefault="006F0A98">
            <w:pPr>
              <w:pStyle w:val="TableParagraph"/>
              <w:spacing w:line="259" w:lineRule="auto"/>
              <w:ind w:left="112" w:right="690"/>
              <w:rPr>
                <w:sz w:val="24"/>
              </w:rPr>
            </w:pPr>
            <w:r>
              <w:rPr>
                <w:sz w:val="24"/>
              </w:rPr>
              <w:t>6 передач на точність</w:t>
            </w:r>
            <w:r>
              <w:rPr>
                <w:spacing w:val="-15"/>
                <w:sz w:val="24"/>
              </w:rPr>
              <w:t xml:space="preserve"> </w:t>
            </w:r>
            <w:r>
              <w:rPr>
                <w:sz w:val="24"/>
              </w:rPr>
              <w:t>через сітку із зони</w:t>
            </w:r>
          </w:p>
          <w:p w:rsidR="0012517F" w:rsidRDefault="006F0A98">
            <w:pPr>
              <w:pStyle w:val="TableParagraph"/>
              <w:tabs>
                <w:tab w:val="left" w:pos="635"/>
                <w:tab w:val="left" w:pos="1096"/>
                <w:tab w:val="left" w:pos="1500"/>
              </w:tabs>
              <w:spacing w:line="275" w:lineRule="exact"/>
              <w:ind w:left="172"/>
              <w:rPr>
                <w:sz w:val="24"/>
              </w:rPr>
            </w:pPr>
            <w:r>
              <w:rPr>
                <w:spacing w:val="-5"/>
                <w:sz w:val="24"/>
              </w:rPr>
              <w:t>2,</w:t>
            </w:r>
            <w:r>
              <w:rPr>
                <w:sz w:val="24"/>
              </w:rPr>
              <w:tab/>
            </w:r>
            <w:r>
              <w:rPr>
                <w:spacing w:val="-5"/>
                <w:sz w:val="24"/>
              </w:rPr>
              <w:t>3,</w:t>
            </w:r>
            <w:r>
              <w:rPr>
                <w:sz w:val="24"/>
              </w:rPr>
              <w:tab/>
            </w:r>
            <w:r>
              <w:rPr>
                <w:spacing w:val="-10"/>
                <w:sz w:val="24"/>
              </w:rPr>
              <w:t>4</w:t>
            </w:r>
            <w:r>
              <w:rPr>
                <w:sz w:val="24"/>
              </w:rPr>
              <w:tab/>
            </w:r>
            <w:r>
              <w:rPr>
                <w:spacing w:val="-5"/>
                <w:sz w:val="24"/>
              </w:rPr>
              <w:t>(в</w:t>
            </w:r>
          </w:p>
          <w:p w:rsidR="0012517F" w:rsidRDefault="006F0A98">
            <w:pPr>
              <w:pStyle w:val="TableParagraph"/>
              <w:spacing w:line="300" w:lineRule="atLeast"/>
              <w:ind w:left="112" w:right="690"/>
              <w:rPr>
                <w:sz w:val="24"/>
              </w:rPr>
            </w:pPr>
            <w:r>
              <w:rPr>
                <w:spacing w:val="-2"/>
                <w:sz w:val="24"/>
              </w:rPr>
              <w:t>зазначену зону).</w:t>
            </w:r>
          </w:p>
        </w:tc>
        <w:tc>
          <w:tcPr>
            <w:tcW w:w="939" w:type="dxa"/>
          </w:tcPr>
          <w:p w:rsidR="0012517F" w:rsidRDefault="006F0A98">
            <w:pPr>
              <w:pStyle w:val="TableParagraph"/>
              <w:spacing w:line="265" w:lineRule="exact"/>
              <w:ind w:left="25" w:right="3"/>
              <w:jc w:val="center"/>
              <w:rPr>
                <w:b/>
                <w:sz w:val="24"/>
              </w:rPr>
            </w:pPr>
            <w:proofErr w:type="spellStart"/>
            <w:r>
              <w:rPr>
                <w:b/>
                <w:spacing w:val="-5"/>
                <w:sz w:val="24"/>
              </w:rPr>
              <w:t>юн</w:t>
            </w:r>
            <w:proofErr w:type="spellEnd"/>
            <w:r>
              <w:rPr>
                <w:b/>
                <w:spacing w:val="-5"/>
                <w:sz w:val="24"/>
              </w:rPr>
              <w:t>.</w:t>
            </w:r>
          </w:p>
        </w:tc>
        <w:tc>
          <w:tcPr>
            <w:tcW w:w="1311" w:type="dxa"/>
          </w:tcPr>
          <w:p w:rsidR="0012517F" w:rsidRDefault="006F0A98">
            <w:pPr>
              <w:pStyle w:val="TableParagraph"/>
              <w:spacing w:line="265" w:lineRule="exact"/>
              <w:ind w:right="363"/>
              <w:jc w:val="right"/>
              <w:rPr>
                <w:b/>
                <w:sz w:val="24"/>
              </w:rPr>
            </w:pPr>
            <w:r>
              <w:rPr>
                <w:b/>
                <w:spacing w:val="-10"/>
                <w:sz w:val="24"/>
              </w:rPr>
              <w:t>2</w:t>
            </w:r>
          </w:p>
        </w:tc>
        <w:tc>
          <w:tcPr>
            <w:tcW w:w="1277" w:type="dxa"/>
          </w:tcPr>
          <w:p w:rsidR="0012517F" w:rsidRDefault="006F0A98">
            <w:pPr>
              <w:pStyle w:val="TableParagraph"/>
              <w:spacing w:line="265" w:lineRule="exact"/>
              <w:ind w:right="366"/>
              <w:jc w:val="right"/>
              <w:rPr>
                <w:b/>
                <w:sz w:val="24"/>
              </w:rPr>
            </w:pPr>
            <w:r>
              <w:rPr>
                <w:b/>
                <w:spacing w:val="-10"/>
                <w:sz w:val="24"/>
              </w:rPr>
              <w:t>3</w:t>
            </w:r>
          </w:p>
        </w:tc>
        <w:tc>
          <w:tcPr>
            <w:tcW w:w="1275" w:type="dxa"/>
          </w:tcPr>
          <w:p w:rsidR="0012517F" w:rsidRDefault="006F0A98">
            <w:pPr>
              <w:pStyle w:val="TableParagraph"/>
              <w:spacing w:line="265" w:lineRule="exact"/>
              <w:ind w:right="402"/>
              <w:jc w:val="right"/>
              <w:rPr>
                <w:b/>
                <w:sz w:val="24"/>
              </w:rPr>
            </w:pPr>
            <w:r>
              <w:rPr>
                <w:b/>
                <w:spacing w:val="-10"/>
                <w:sz w:val="24"/>
              </w:rPr>
              <w:t>5</w:t>
            </w:r>
          </w:p>
        </w:tc>
        <w:tc>
          <w:tcPr>
            <w:tcW w:w="1274" w:type="dxa"/>
          </w:tcPr>
          <w:p w:rsidR="0012517F" w:rsidRDefault="006F0A98">
            <w:pPr>
              <w:pStyle w:val="TableParagraph"/>
              <w:spacing w:line="265" w:lineRule="exact"/>
              <w:ind w:right="367"/>
              <w:jc w:val="right"/>
              <w:rPr>
                <w:b/>
                <w:sz w:val="24"/>
              </w:rPr>
            </w:pPr>
            <w:r>
              <w:rPr>
                <w:b/>
                <w:spacing w:val="-10"/>
                <w:sz w:val="24"/>
              </w:rPr>
              <w:t>6</w:t>
            </w:r>
          </w:p>
        </w:tc>
      </w:tr>
      <w:tr w:rsidR="0012517F">
        <w:trPr>
          <w:trHeight w:val="1153"/>
        </w:trPr>
        <w:tc>
          <w:tcPr>
            <w:tcW w:w="1419" w:type="dxa"/>
            <w:vMerge/>
            <w:tcBorders>
              <w:top w:val="nil"/>
            </w:tcBorders>
          </w:tcPr>
          <w:p w:rsidR="0012517F" w:rsidRDefault="0012517F">
            <w:pPr>
              <w:rPr>
                <w:sz w:val="2"/>
                <w:szCs w:val="2"/>
              </w:rPr>
            </w:pPr>
          </w:p>
        </w:tc>
        <w:tc>
          <w:tcPr>
            <w:tcW w:w="2288" w:type="dxa"/>
            <w:vMerge/>
            <w:tcBorders>
              <w:top w:val="nil"/>
            </w:tcBorders>
          </w:tcPr>
          <w:p w:rsidR="0012517F" w:rsidRDefault="0012517F">
            <w:pPr>
              <w:rPr>
                <w:sz w:val="2"/>
                <w:szCs w:val="2"/>
              </w:rPr>
            </w:pPr>
          </w:p>
        </w:tc>
        <w:tc>
          <w:tcPr>
            <w:tcW w:w="939" w:type="dxa"/>
          </w:tcPr>
          <w:p w:rsidR="0012517F" w:rsidRDefault="006F0A98">
            <w:pPr>
              <w:pStyle w:val="TableParagraph"/>
              <w:spacing w:line="265" w:lineRule="exact"/>
              <w:ind w:left="25"/>
              <w:jc w:val="center"/>
              <w:rPr>
                <w:b/>
                <w:sz w:val="24"/>
              </w:rPr>
            </w:pPr>
            <w:proofErr w:type="spellStart"/>
            <w:r>
              <w:rPr>
                <w:b/>
                <w:spacing w:val="-2"/>
                <w:sz w:val="24"/>
              </w:rPr>
              <w:t>дівч</w:t>
            </w:r>
            <w:proofErr w:type="spellEnd"/>
            <w:r>
              <w:rPr>
                <w:b/>
                <w:spacing w:val="-2"/>
                <w:sz w:val="24"/>
              </w:rPr>
              <w:t>.</w:t>
            </w:r>
          </w:p>
        </w:tc>
        <w:tc>
          <w:tcPr>
            <w:tcW w:w="1311" w:type="dxa"/>
          </w:tcPr>
          <w:p w:rsidR="0012517F" w:rsidRDefault="006F0A98">
            <w:pPr>
              <w:pStyle w:val="TableParagraph"/>
              <w:spacing w:line="265" w:lineRule="exact"/>
              <w:ind w:right="363"/>
              <w:jc w:val="right"/>
              <w:rPr>
                <w:b/>
                <w:sz w:val="24"/>
              </w:rPr>
            </w:pPr>
            <w:r>
              <w:rPr>
                <w:b/>
                <w:spacing w:val="-10"/>
                <w:sz w:val="24"/>
              </w:rPr>
              <w:t>1</w:t>
            </w:r>
          </w:p>
        </w:tc>
        <w:tc>
          <w:tcPr>
            <w:tcW w:w="1277" w:type="dxa"/>
          </w:tcPr>
          <w:p w:rsidR="0012517F" w:rsidRDefault="006F0A98">
            <w:pPr>
              <w:pStyle w:val="TableParagraph"/>
              <w:spacing w:line="265" w:lineRule="exact"/>
              <w:ind w:right="366"/>
              <w:jc w:val="right"/>
              <w:rPr>
                <w:b/>
                <w:sz w:val="24"/>
              </w:rPr>
            </w:pPr>
            <w:r>
              <w:rPr>
                <w:b/>
                <w:spacing w:val="-10"/>
                <w:sz w:val="24"/>
              </w:rPr>
              <w:t>2</w:t>
            </w:r>
          </w:p>
        </w:tc>
        <w:tc>
          <w:tcPr>
            <w:tcW w:w="1275" w:type="dxa"/>
          </w:tcPr>
          <w:p w:rsidR="0012517F" w:rsidRDefault="006F0A98">
            <w:pPr>
              <w:pStyle w:val="TableParagraph"/>
              <w:spacing w:line="265" w:lineRule="exact"/>
              <w:ind w:right="402"/>
              <w:jc w:val="right"/>
              <w:rPr>
                <w:b/>
                <w:sz w:val="24"/>
              </w:rPr>
            </w:pPr>
            <w:r>
              <w:rPr>
                <w:b/>
                <w:spacing w:val="-10"/>
                <w:sz w:val="24"/>
              </w:rPr>
              <w:t>3</w:t>
            </w:r>
          </w:p>
        </w:tc>
        <w:tc>
          <w:tcPr>
            <w:tcW w:w="1274" w:type="dxa"/>
          </w:tcPr>
          <w:p w:rsidR="0012517F" w:rsidRDefault="006F0A98">
            <w:pPr>
              <w:pStyle w:val="TableParagraph"/>
              <w:spacing w:line="265" w:lineRule="exact"/>
              <w:ind w:right="367"/>
              <w:jc w:val="right"/>
              <w:rPr>
                <w:b/>
                <w:sz w:val="24"/>
              </w:rPr>
            </w:pPr>
            <w:r>
              <w:rPr>
                <w:b/>
                <w:spacing w:val="-10"/>
                <w:sz w:val="24"/>
              </w:rPr>
              <w:t>5</w:t>
            </w:r>
          </w:p>
        </w:tc>
      </w:tr>
    </w:tbl>
    <w:p w:rsidR="0012517F" w:rsidRDefault="0012517F">
      <w:pPr>
        <w:pStyle w:val="a3"/>
        <w:spacing w:before="175"/>
        <w:ind w:left="0" w:firstLine="0"/>
        <w:jc w:val="left"/>
        <w:rPr>
          <w:b/>
          <w:sz w:val="24"/>
        </w:rPr>
      </w:pPr>
    </w:p>
    <w:p w:rsidR="0012517F" w:rsidRDefault="006F0A98">
      <w:pPr>
        <w:ind w:left="3147"/>
        <w:rPr>
          <w:b/>
          <w:sz w:val="24"/>
        </w:rPr>
      </w:pPr>
      <w:r>
        <w:rPr>
          <w:b/>
          <w:sz w:val="24"/>
        </w:rPr>
        <w:t>Орієнтовні</w:t>
      </w:r>
      <w:r>
        <w:rPr>
          <w:b/>
          <w:spacing w:val="-11"/>
          <w:sz w:val="24"/>
        </w:rPr>
        <w:t xml:space="preserve"> </w:t>
      </w:r>
      <w:r>
        <w:rPr>
          <w:b/>
          <w:sz w:val="24"/>
        </w:rPr>
        <w:t>навчальні</w:t>
      </w:r>
      <w:r>
        <w:rPr>
          <w:b/>
          <w:spacing w:val="-11"/>
          <w:sz w:val="24"/>
        </w:rPr>
        <w:t xml:space="preserve"> </w:t>
      </w:r>
      <w:r>
        <w:rPr>
          <w:b/>
          <w:sz w:val="24"/>
        </w:rPr>
        <w:t>нормативи</w:t>
      </w:r>
      <w:r>
        <w:rPr>
          <w:b/>
          <w:spacing w:val="-2"/>
          <w:sz w:val="24"/>
        </w:rPr>
        <w:t xml:space="preserve"> «Гімнастика»</w:t>
      </w:r>
    </w:p>
    <w:p w:rsidR="0012517F" w:rsidRDefault="0012517F">
      <w:pPr>
        <w:pStyle w:val="a3"/>
        <w:ind w:left="0" w:firstLine="0"/>
        <w:jc w:val="left"/>
        <w:rPr>
          <w:b/>
          <w:sz w:val="20"/>
        </w:rPr>
      </w:pPr>
    </w:p>
    <w:p w:rsidR="0012517F" w:rsidRDefault="0012517F">
      <w:pPr>
        <w:pStyle w:val="a3"/>
        <w:spacing w:before="57"/>
        <w:ind w:left="0" w:firstLine="0"/>
        <w:jc w:val="left"/>
        <w:rPr>
          <w:b/>
          <w:sz w:val="20"/>
        </w:rPr>
      </w:pPr>
    </w:p>
    <w:tbl>
      <w:tblPr>
        <w:tblW w:w="0" w:type="auto"/>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953"/>
        <w:gridCol w:w="2875"/>
        <w:gridCol w:w="1452"/>
        <w:gridCol w:w="1245"/>
        <w:gridCol w:w="1166"/>
        <w:gridCol w:w="1275"/>
        <w:gridCol w:w="1135"/>
      </w:tblGrid>
      <w:tr w:rsidR="0012517F">
        <w:trPr>
          <w:trHeight w:val="297"/>
        </w:trPr>
        <w:tc>
          <w:tcPr>
            <w:tcW w:w="953" w:type="dxa"/>
            <w:vMerge w:val="restart"/>
          </w:tcPr>
          <w:p w:rsidR="0012517F" w:rsidRDefault="006F0A98">
            <w:pPr>
              <w:pStyle w:val="TableParagraph"/>
              <w:spacing w:line="270" w:lineRule="exact"/>
              <w:ind w:left="114"/>
              <w:rPr>
                <w:b/>
                <w:sz w:val="24"/>
              </w:rPr>
            </w:pPr>
            <w:r>
              <w:rPr>
                <w:b/>
                <w:spacing w:val="-5"/>
                <w:sz w:val="24"/>
              </w:rPr>
              <w:t>Рік</w:t>
            </w:r>
          </w:p>
          <w:p w:rsidR="0012517F" w:rsidRDefault="006F0A98">
            <w:pPr>
              <w:pStyle w:val="TableParagraph"/>
              <w:spacing w:before="26" w:line="249" w:lineRule="auto"/>
              <w:ind w:left="114" w:right="186"/>
              <w:rPr>
                <w:b/>
                <w:sz w:val="24"/>
              </w:rPr>
            </w:pPr>
            <w:proofErr w:type="spellStart"/>
            <w:r>
              <w:rPr>
                <w:b/>
                <w:spacing w:val="-2"/>
                <w:sz w:val="24"/>
              </w:rPr>
              <w:t>вивче</w:t>
            </w:r>
            <w:proofErr w:type="spellEnd"/>
            <w:r>
              <w:rPr>
                <w:b/>
                <w:spacing w:val="-2"/>
                <w:sz w:val="24"/>
              </w:rPr>
              <w:t xml:space="preserve"> </w:t>
            </w:r>
            <w:proofErr w:type="spellStart"/>
            <w:r>
              <w:rPr>
                <w:b/>
                <w:spacing w:val="-4"/>
                <w:sz w:val="24"/>
              </w:rPr>
              <w:t>ння</w:t>
            </w:r>
            <w:proofErr w:type="spellEnd"/>
          </w:p>
        </w:tc>
        <w:tc>
          <w:tcPr>
            <w:tcW w:w="4327" w:type="dxa"/>
            <w:gridSpan w:val="2"/>
            <w:vMerge w:val="restart"/>
          </w:tcPr>
          <w:p w:rsidR="0012517F" w:rsidRDefault="0012517F">
            <w:pPr>
              <w:pStyle w:val="TableParagraph"/>
              <w:spacing w:before="15"/>
              <w:rPr>
                <w:b/>
                <w:sz w:val="24"/>
              </w:rPr>
            </w:pPr>
          </w:p>
          <w:p w:rsidR="0012517F" w:rsidRDefault="006F0A98">
            <w:pPr>
              <w:pStyle w:val="TableParagraph"/>
              <w:ind w:left="1620"/>
              <w:rPr>
                <w:b/>
                <w:sz w:val="24"/>
              </w:rPr>
            </w:pPr>
            <w:r>
              <w:rPr>
                <w:b/>
                <w:sz w:val="24"/>
              </w:rPr>
              <w:t>Навчальні</w:t>
            </w:r>
            <w:r>
              <w:rPr>
                <w:b/>
                <w:spacing w:val="-3"/>
                <w:sz w:val="24"/>
              </w:rPr>
              <w:t xml:space="preserve"> </w:t>
            </w:r>
            <w:r>
              <w:rPr>
                <w:b/>
                <w:spacing w:val="-2"/>
                <w:sz w:val="24"/>
              </w:rPr>
              <w:t>нормативи</w:t>
            </w:r>
          </w:p>
        </w:tc>
        <w:tc>
          <w:tcPr>
            <w:tcW w:w="4821" w:type="dxa"/>
            <w:gridSpan w:val="4"/>
          </w:tcPr>
          <w:p w:rsidR="0012517F" w:rsidRDefault="006F0A98">
            <w:pPr>
              <w:pStyle w:val="TableParagraph"/>
              <w:spacing w:line="270" w:lineRule="exact"/>
              <w:ind w:left="1503"/>
              <w:rPr>
                <w:b/>
                <w:sz w:val="24"/>
              </w:rPr>
            </w:pPr>
            <w:r>
              <w:rPr>
                <w:b/>
                <w:sz w:val="24"/>
              </w:rPr>
              <w:t>Рівні</w:t>
            </w:r>
            <w:r>
              <w:rPr>
                <w:b/>
                <w:spacing w:val="-6"/>
                <w:sz w:val="24"/>
              </w:rPr>
              <w:t xml:space="preserve"> </w:t>
            </w:r>
            <w:r>
              <w:rPr>
                <w:b/>
                <w:spacing w:val="-2"/>
                <w:sz w:val="24"/>
              </w:rPr>
              <w:t>компетентності</w:t>
            </w:r>
          </w:p>
        </w:tc>
      </w:tr>
      <w:tr w:rsidR="0012517F">
        <w:trPr>
          <w:trHeight w:val="587"/>
        </w:trPr>
        <w:tc>
          <w:tcPr>
            <w:tcW w:w="953" w:type="dxa"/>
            <w:vMerge/>
            <w:tcBorders>
              <w:top w:val="nil"/>
            </w:tcBorders>
          </w:tcPr>
          <w:p w:rsidR="0012517F" w:rsidRDefault="0012517F">
            <w:pPr>
              <w:rPr>
                <w:sz w:val="2"/>
                <w:szCs w:val="2"/>
              </w:rPr>
            </w:pPr>
          </w:p>
        </w:tc>
        <w:tc>
          <w:tcPr>
            <w:tcW w:w="4327" w:type="dxa"/>
            <w:gridSpan w:val="2"/>
            <w:vMerge/>
            <w:tcBorders>
              <w:top w:val="nil"/>
            </w:tcBorders>
          </w:tcPr>
          <w:p w:rsidR="0012517F" w:rsidRDefault="0012517F">
            <w:pPr>
              <w:rPr>
                <w:sz w:val="2"/>
                <w:szCs w:val="2"/>
              </w:rPr>
            </w:pPr>
          </w:p>
        </w:tc>
        <w:tc>
          <w:tcPr>
            <w:tcW w:w="1245" w:type="dxa"/>
          </w:tcPr>
          <w:p w:rsidR="0012517F" w:rsidRDefault="006F0A98">
            <w:pPr>
              <w:pStyle w:val="TableParagraph"/>
              <w:spacing w:before="140"/>
              <w:ind w:left="113"/>
              <w:rPr>
                <w:b/>
                <w:sz w:val="24"/>
              </w:rPr>
            </w:pPr>
            <w:r>
              <w:rPr>
                <w:b/>
                <w:spacing w:val="-2"/>
                <w:sz w:val="24"/>
              </w:rPr>
              <w:t>низький</w:t>
            </w:r>
          </w:p>
        </w:tc>
        <w:tc>
          <w:tcPr>
            <w:tcW w:w="1166" w:type="dxa"/>
          </w:tcPr>
          <w:p w:rsidR="0012517F" w:rsidRDefault="006F0A98">
            <w:pPr>
              <w:pStyle w:val="TableParagraph"/>
              <w:spacing w:before="140"/>
              <w:ind w:right="168"/>
              <w:jc w:val="right"/>
              <w:rPr>
                <w:b/>
                <w:sz w:val="24"/>
              </w:rPr>
            </w:pPr>
            <w:r>
              <w:rPr>
                <w:b/>
                <w:spacing w:val="-2"/>
                <w:sz w:val="24"/>
              </w:rPr>
              <w:t>середній</w:t>
            </w:r>
          </w:p>
        </w:tc>
        <w:tc>
          <w:tcPr>
            <w:tcW w:w="1275" w:type="dxa"/>
          </w:tcPr>
          <w:p w:rsidR="0012517F" w:rsidRDefault="006F0A98">
            <w:pPr>
              <w:pStyle w:val="TableParagraph"/>
              <w:spacing w:before="140"/>
              <w:ind w:right="150"/>
              <w:jc w:val="right"/>
              <w:rPr>
                <w:b/>
                <w:sz w:val="24"/>
              </w:rPr>
            </w:pPr>
            <w:r>
              <w:rPr>
                <w:b/>
                <w:spacing w:val="-2"/>
                <w:sz w:val="24"/>
              </w:rPr>
              <w:t>достатній</w:t>
            </w:r>
          </w:p>
        </w:tc>
        <w:tc>
          <w:tcPr>
            <w:tcW w:w="1135" w:type="dxa"/>
          </w:tcPr>
          <w:p w:rsidR="0012517F" w:rsidRDefault="006F0A98">
            <w:pPr>
              <w:pStyle w:val="TableParagraph"/>
              <w:spacing w:before="140"/>
              <w:ind w:right="121"/>
              <w:jc w:val="right"/>
              <w:rPr>
                <w:b/>
                <w:sz w:val="24"/>
              </w:rPr>
            </w:pPr>
            <w:r>
              <w:rPr>
                <w:b/>
                <w:spacing w:val="-2"/>
                <w:sz w:val="24"/>
              </w:rPr>
              <w:t>високий</w:t>
            </w:r>
          </w:p>
        </w:tc>
      </w:tr>
      <w:tr w:rsidR="0012517F">
        <w:trPr>
          <w:trHeight w:val="300"/>
        </w:trPr>
        <w:tc>
          <w:tcPr>
            <w:tcW w:w="953" w:type="dxa"/>
            <w:vMerge w:val="restart"/>
          </w:tcPr>
          <w:p w:rsidR="0012517F" w:rsidRDefault="0012517F">
            <w:pPr>
              <w:pStyle w:val="TableParagraph"/>
              <w:rPr>
                <w:b/>
                <w:sz w:val="24"/>
              </w:rPr>
            </w:pPr>
          </w:p>
          <w:p w:rsidR="0012517F" w:rsidRDefault="0012517F">
            <w:pPr>
              <w:pStyle w:val="TableParagraph"/>
              <w:rPr>
                <w:b/>
                <w:sz w:val="24"/>
              </w:rPr>
            </w:pPr>
          </w:p>
          <w:p w:rsidR="0012517F" w:rsidRDefault="0012517F">
            <w:pPr>
              <w:pStyle w:val="TableParagraph"/>
              <w:rPr>
                <w:b/>
                <w:sz w:val="24"/>
              </w:rPr>
            </w:pPr>
          </w:p>
          <w:p w:rsidR="0012517F" w:rsidRDefault="0012517F">
            <w:pPr>
              <w:pStyle w:val="TableParagraph"/>
              <w:rPr>
                <w:b/>
                <w:sz w:val="24"/>
              </w:rPr>
            </w:pPr>
          </w:p>
          <w:p w:rsidR="0012517F" w:rsidRDefault="0012517F">
            <w:pPr>
              <w:pStyle w:val="TableParagraph"/>
              <w:spacing w:before="141"/>
              <w:rPr>
                <w:b/>
                <w:sz w:val="24"/>
              </w:rPr>
            </w:pPr>
          </w:p>
          <w:p w:rsidR="0012517F" w:rsidRDefault="006F0A98">
            <w:pPr>
              <w:pStyle w:val="TableParagraph"/>
              <w:spacing w:line="259" w:lineRule="auto"/>
              <w:ind w:left="19" w:right="89"/>
              <w:jc w:val="center"/>
              <w:rPr>
                <w:sz w:val="24"/>
              </w:rPr>
            </w:pPr>
            <w:r>
              <w:rPr>
                <w:sz w:val="24"/>
              </w:rPr>
              <w:t>1(6)</w:t>
            </w:r>
            <w:r>
              <w:rPr>
                <w:spacing w:val="-15"/>
                <w:sz w:val="24"/>
              </w:rPr>
              <w:t xml:space="preserve"> </w:t>
            </w:r>
            <w:r>
              <w:rPr>
                <w:sz w:val="24"/>
              </w:rPr>
              <w:t xml:space="preserve">рік </w:t>
            </w:r>
            <w:proofErr w:type="spellStart"/>
            <w:r>
              <w:rPr>
                <w:spacing w:val="-2"/>
                <w:sz w:val="24"/>
              </w:rPr>
              <w:t>вивчен</w:t>
            </w:r>
            <w:proofErr w:type="spellEnd"/>
            <w:r>
              <w:rPr>
                <w:spacing w:val="-2"/>
                <w:sz w:val="24"/>
              </w:rPr>
              <w:t xml:space="preserve"> </w:t>
            </w:r>
            <w:proofErr w:type="spellStart"/>
            <w:r>
              <w:rPr>
                <w:spacing w:val="-6"/>
                <w:sz w:val="24"/>
              </w:rPr>
              <w:t>ня</w:t>
            </w:r>
            <w:proofErr w:type="spellEnd"/>
          </w:p>
        </w:tc>
        <w:tc>
          <w:tcPr>
            <w:tcW w:w="2875" w:type="dxa"/>
            <w:vMerge w:val="restart"/>
          </w:tcPr>
          <w:p w:rsidR="0012517F" w:rsidRDefault="0012517F">
            <w:pPr>
              <w:pStyle w:val="TableParagraph"/>
              <w:spacing w:before="162"/>
              <w:rPr>
                <w:b/>
                <w:sz w:val="24"/>
              </w:rPr>
            </w:pPr>
          </w:p>
          <w:p w:rsidR="0012517F" w:rsidRDefault="006F0A98">
            <w:pPr>
              <w:pStyle w:val="TableParagraph"/>
              <w:ind w:left="208" w:right="254"/>
              <w:rPr>
                <w:sz w:val="24"/>
              </w:rPr>
            </w:pPr>
            <w:r>
              <w:rPr>
                <w:spacing w:val="-2"/>
                <w:sz w:val="24"/>
              </w:rPr>
              <w:t>Підтягування</w:t>
            </w:r>
            <w:r>
              <w:rPr>
                <w:spacing w:val="-13"/>
                <w:sz w:val="24"/>
              </w:rPr>
              <w:t xml:space="preserve"> </w:t>
            </w:r>
            <w:r>
              <w:rPr>
                <w:spacing w:val="-2"/>
                <w:sz w:val="24"/>
              </w:rPr>
              <w:t>(кількість разів)</w:t>
            </w:r>
          </w:p>
        </w:tc>
        <w:tc>
          <w:tcPr>
            <w:tcW w:w="1452" w:type="dxa"/>
          </w:tcPr>
          <w:p w:rsidR="0012517F" w:rsidRDefault="006F0A98">
            <w:pPr>
              <w:pStyle w:val="TableParagraph"/>
              <w:spacing w:line="266" w:lineRule="exact"/>
              <w:ind w:left="90" w:right="80"/>
              <w:jc w:val="center"/>
              <w:rPr>
                <w:sz w:val="24"/>
              </w:rPr>
            </w:pPr>
            <w:proofErr w:type="spellStart"/>
            <w:r>
              <w:rPr>
                <w:sz w:val="24"/>
              </w:rPr>
              <w:t>юн</w:t>
            </w:r>
            <w:proofErr w:type="spellEnd"/>
            <w:r>
              <w:rPr>
                <w:sz w:val="24"/>
              </w:rPr>
              <w:t>.</w:t>
            </w:r>
            <w:r>
              <w:rPr>
                <w:spacing w:val="3"/>
                <w:sz w:val="24"/>
              </w:rPr>
              <w:t xml:space="preserve"> </w:t>
            </w:r>
            <w:r>
              <w:rPr>
                <w:sz w:val="24"/>
              </w:rPr>
              <w:t>у</w:t>
            </w:r>
            <w:r>
              <w:rPr>
                <w:spacing w:val="-15"/>
                <w:sz w:val="24"/>
              </w:rPr>
              <w:t xml:space="preserve"> </w:t>
            </w:r>
            <w:r>
              <w:rPr>
                <w:spacing w:val="-4"/>
                <w:sz w:val="24"/>
              </w:rPr>
              <w:t>висі</w:t>
            </w:r>
          </w:p>
        </w:tc>
        <w:tc>
          <w:tcPr>
            <w:tcW w:w="1245" w:type="dxa"/>
          </w:tcPr>
          <w:p w:rsidR="0012517F" w:rsidRDefault="006F0A98">
            <w:pPr>
              <w:pStyle w:val="TableParagraph"/>
              <w:spacing w:line="266" w:lineRule="exact"/>
              <w:ind w:left="656"/>
              <w:rPr>
                <w:sz w:val="24"/>
              </w:rPr>
            </w:pPr>
            <w:r>
              <w:rPr>
                <w:sz w:val="24"/>
              </w:rPr>
              <w:t xml:space="preserve">до </w:t>
            </w:r>
            <w:r>
              <w:rPr>
                <w:spacing w:val="-10"/>
                <w:sz w:val="24"/>
              </w:rPr>
              <w:t>4</w:t>
            </w:r>
          </w:p>
        </w:tc>
        <w:tc>
          <w:tcPr>
            <w:tcW w:w="1166" w:type="dxa"/>
          </w:tcPr>
          <w:p w:rsidR="0012517F" w:rsidRDefault="006F0A98">
            <w:pPr>
              <w:pStyle w:val="TableParagraph"/>
              <w:spacing w:line="266" w:lineRule="exact"/>
              <w:ind w:right="264"/>
              <w:jc w:val="right"/>
              <w:rPr>
                <w:sz w:val="24"/>
              </w:rPr>
            </w:pPr>
            <w:r>
              <w:rPr>
                <w:spacing w:val="-10"/>
                <w:sz w:val="24"/>
              </w:rPr>
              <w:t>4</w:t>
            </w:r>
          </w:p>
        </w:tc>
        <w:tc>
          <w:tcPr>
            <w:tcW w:w="1275" w:type="dxa"/>
          </w:tcPr>
          <w:p w:rsidR="0012517F" w:rsidRDefault="006F0A98">
            <w:pPr>
              <w:pStyle w:val="TableParagraph"/>
              <w:spacing w:line="266" w:lineRule="exact"/>
              <w:ind w:left="818"/>
              <w:rPr>
                <w:sz w:val="24"/>
              </w:rPr>
            </w:pPr>
            <w:r>
              <w:rPr>
                <w:spacing w:val="-10"/>
                <w:sz w:val="24"/>
              </w:rPr>
              <w:t>8</w:t>
            </w:r>
          </w:p>
        </w:tc>
        <w:tc>
          <w:tcPr>
            <w:tcW w:w="1135" w:type="dxa"/>
          </w:tcPr>
          <w:p w:rsidR="0012517F" w:rsidRDefault="006F0A98">
            <w:pPr>
              <w:pStyle w:val="TableParagraph"/>
              <w:spacing w:line="266" w:lineRule="exact"/>
              <w:ind w:right="189"/>
              <w:jc w:val="right"/>
              <w:rPr>
                <w:sz w:val="24"/>
              </w:rPr>
            </w:pPr>
            <w:r>
              <w:rPr>
                <w:spacing w:val="-5"/>
                <w:sz w:val="24"/>
              </w:rPr>
              <w:t>11</w:t>
            </w:r>
          </w:p>
        </w:tc>
      </w:tr>
      <w:tr w:rsidR="0012517F">
        <w:trPr>
          <w:trHeight w:val="897"/>
        </w:trPr>
        <w:tc>
          <w:tcPr>
            <w:tcW w:w="953" w:type="dxa"/>
            <w:vMerge/>
            <w:tcBorders>
              <w:top w:val="nil"/>
            </w:tcBorders>
          </w:tcPr>
          <w:p w:rsidR="0012517F" w:rsidRDefault="0012517F">
            <w:pPr>
              <w:rPr>
                <w:sz w:val="2"/>
                <w:szCs w:val="2"/>
              </w:rPr>
            </w:pPr>
          </w:p>
        </w:tc>
        <w:tc>
          <w:tcPr>
            <w:tcW w:w="2875" w:type="dxa"/>
            <w:vMerge/>
            <w:tcBorders>
              <w:top w:val="nil"/>
            </w:tcBorders>
          </w:tcPr>
          <w:p w:rsidR="0012517F" w:rsidRDefault="0012517F">
            <w:pPr>
              <w:rPr>
                <w:sz w:val="2"/>
                <w:szCs w:val="2"/>
              </w:rPr>
            </w:pPr>
          </w:p>
        </w:tc>
        <w:tc>
          <w:tcPr>
            <w:tcW w:w="1452" w:type="dxa"/>
          </w:tcPr>
          <w:p w:rsidR="0012517F" w:rsidRDefault="006F0A98">
            <w:pPr>
              <w:pStyle w:val="TableParagraph"/>
              <w:spacing w:line="254" w:lineRule="auto"/>
              <w:ind w:left="368" w:right="345" w:firstLine="120"/>
              <w:jc w:val="both"/>
              <w:rPr>
                <w:sz w:val="24"/>
              </w:rPr>
            </w:pPr>
            <w:proofErr w:type="spellStart"/>
            <w:r>
              <w:rPr>
                <w:spacing w:val="-2"/>
                <w:sz w:val="24"/>
              </w:rPr>
              <w:t>дівч</w:t>
            </w:r>
            <w:proofErr w:type="spellEnd"/>
            <w:r>
              <w:rPr>
                <w:spacing w:val="-2"/>
                <w:sz w:val="24"/>
              </w:rPr>
              <w:t xml:space="preserve">. </w:t>
            </w:r>
            <w:r>
              <w:rPr>
                <w:sz w:val="24"/>
              </w:rPr>
              <w:t xml:space="preserve">у висі </w:t>
            </w:r>
            <w:r>
              <w:rPr>
                <w:spacing w:val="-6"/>
                <w:sz w:val="24"/>
              </w:rPr>
              <w:t>лежачи</w:t>
            </w:r>
          </w:p>
        </w:tc>
        <w:tc>
          <w:tcPr>
            <w:tcW w:w="1245" w:type="dxa"/>
          </w:tcPr>
          <w:p w:rsidR="0012517F" w:rsidRDefault="0012517F">
            <w:pPr>
              <w:pStyle w:val="TableParagraph"/>
              <w:spacing w:before="6"/>
              <w:rPr>
                <w:b/>
                <w:sz w:val="24"/>
              </w:rPr>
            </w:pPr>
          </w:p>
          <w:p w:rsidR="0012517F" w:rsidRDefault="006F0A98">
            <w:pPr>
              <w:pStyle w:val="TableParagraph"/>
              <w:ind w:left="656"/>
              <w:rPr>
                <w:sz w:val="24"/>
              </w:rPr>
            </w:pPr>
            <w:r>
              <w:rPr>
                <w:sz w:val="24"/>
              </w:rPr>
              <w:t xml:space="preserve">до </w:t>
            </w:r>
            <w:r>
              <w:rPr>
                <w:spacing w:val="-10"/>
                <w:sz w:val="24"/>
              </w:rPr>
              <w:t>6</w:t>
            </w:r>
          </w:p>
        </w:tc>
        <w:tc>
          <w:tcPr>
            <w:tcW w:w="1166" w:type="dxa"/>
          </w:tcPr>
          <w:p w:rsidR="0012517F" w:rsidRDefault="0012517F">
            <w:pPr>
              <w:pStyle w:val="TableParagraph"/>
              <w:spacing w:before="6"/>
              <w:rPr>
                <w:b/>
                <w:sz w:val="24"/>
              </w:rPr>
            </w:pPr>
          </w:p>
          <w:p w:rsidR="0012517F" w:rsidRDefault="006F0A98">
            <w:pPr>
              <w:pStyle w:val="TableParagraph"/>
              <w:ind w:right="264"/>
              <w:jc w:val="right"/>
              <w:rPr>
                <w:sz w:val="24"/>
              </w:rPr>
            </w:pPr>
            <w:r>
              <w:rPr>
                <w:spacing w:val="-10"/>
                <w:sz w:val="24"/>
              </w:rPr>
              <w:t>6</w:t>
            </w:r>
          </w:p>
        </w:tc>
        <w:tc>
          <w:tcPr>
            <w:tcW w:w="1275" w:type="dxa"/>
          </w:tcPr>
          <w:p w:rsidR="0012517F" w:rsidRDefault="0012517F">
            <w:pPr>
              <w:pStyle w:val="TableParagraph"/>
              <w:spacing w:before="6"/>
              <w:rPr>
                <w:b/>
                <w:sz w:val="24"/>
              </w:rPr>
            </w:pPr>
          </w:p>
          <w:p w:rsidR="0012517F" w:rsidRDefault="006F0A98">
            <w:pPr>
              <w:pStyle w:val="TableParagraph"/>
              <w:ind w:right="259"/>
              <w:jc w:val="right"/>
              <w:rPr>
                <w:sz w:val="24"/>
              </w:rPr>
            </w:pPr>
            <w:r>
              <w:rPr>
                <w:spacing w:val="-5"/>
                <w:sz w:val="24"/>
              </w:rPr>
              <w:t>16</w:t>
            </w:r>
          </w:p>
        </w:tc>
        <w:tc>
          <w:tcPr>
            <w:tcW w:w="1135" w:type="dxa"/>
          </w:tcPr>
          <w:p w:rsidR="0012517F" w:rsidRDefault="0012517F">
            <w:pPr>
              <w:pStyle w:val="TableParagraph"/>
              <w:spacing w:before="6"/>
              <w:rPr>
                <w:b/>
                <w:sz w:val="24"/>
              </w:rPr>
            </w:pPr>
          </w:p>
          <w:p w:rsidR="0012517F" w:rsidRDefault="006F0A98">
            <w:pPr>
              <w:pStyle w:val="TableParagraph"/>
              <w:ind w:right="189"/>
              <w:jc w:val="right"/>
              <w:rPr>
                <w:sz w:val="24"/>
              </w:rPr>
            </w:pPr>
            <w:r>
              <w:rPr>
                <w:spacing w:val="-5"/>
                <w:sz w:val="24"/>
              </w:rPr>
              <w:t>20</w:t>
            </w:r>
          </w:p>
        </w:tc>
      </w:tr>
      <w:tr w:rsidR="0012517F">
        <w:trPr>
          <w:trHeight w:val="597"/>
        </w:trPr>
        <w:tc>
          <w:tcPr>
            <w:tcW w:w="953" w:type="dxa"/>
            <w:vMerge/>
            <w:tcBorders>
              <w:top w:val="nil"/>
            </w:tcBorders>
          </w:tcPr>
          <w:p w:rsidR="0012517F" w:rsidRDefault="0012517F">
            <w:pPr>
              <w:rPr>
                <w:sz w:val="2"/>
                <w:szCs w:val="2"/>
              </w:rPr>
            </w:pPr>
          </w:p>
        </w:tc>
        <w:tc>
          <w:tcPr>
            <w:tcW w:w="2875" w:type="dxa"/>
            <w:vMerge w:val="restart"/>
          </w:tcPr>
          <w:p w:rsidR="0012517F" w:rsidRDefault="0012517F">
            <w:pPr>
              <w:pStyle w:val="TableParagraph"/>
              <w:spacing w:before="13"/>
              <w:rPr>
                <w:b/>
                <w:sz w:val="24"/>
              </w:rPr>
            </w:pPr>
          </w:p>
          <w:p w:rsidR="0012517F" w:rsidRDefault="006F0A98">
            <w:pPr>
              <w:pStyle w:val="TableParagraph"/>
              <w:spacing w:line="259" w:lineRule="auto"/>
              <w:ind w:left="115" w:right="1030" w:firstLine="91"/>
              <w:rPr>
                <w:sz w:val="24"/>
              </w:rPr>
            </w:pPr>
            <w:r>
              <w:rPr>
                <w:sz w:val="24"/>
              </w:rPr>
              <w:t xml:space="preserve">Згинання та </w:t>
            </w:r>
            <w:r>
              <w:rPr>
                <w:spacing w:val="-2"/>
                <w:sz w:val="24"/>
              </w:rPr>
              <w:t>розгинання</w:t>
            </w:r>
            <w:r>
              <w:rPr>
                <w:spacing w:val="-13"/>
                <w:sz w:val="24"/>
              </w:rPr>
              <w:t xml:space="preserve"> </w:t>
            </w:r>
            <w:r>
              <w:rPr>
                <w:spacing w:val="-2"/>
                <w:sz w:val="24"/>
              </w:rPr>
              <w:t>рук</w:t>
            </w:r>
            <w:r>
              <w:rPr>
                <w:spacing w:val="-13"/>
                <w:sz w:val="24"/>
              </w:rPr>
              <w:t xml:space="preserve"> </w:t>
            </w:r>
            <w:r>
              <w:rPr>
                <w:spacing w:val="-2"/>
                <w:sz w:val="24"/>
              </w:rPr>
              <w:t xml:space="preserve">в </w:t>
            </w:r>
            <w:r>
              <w:rPr>
                <w:sz w:val="24"/>
              </w:rPr>
              <w:t>упорі лежачи</w:t>
            </w:r>
          </w:p>
          <w:p w:rsidR="0012517F" w:rsidRDefault="006F0A98">
            <w:pPr>
              <w:pStyle w:val="TableParagraph"/>
              <w:spacing w:before="1"/>
              <w:ind w:left="115"/>
              <w:rPr>
                <w:sz w:val="24"/>
              </w:rPr>
            </w:pPr>
            <w:r>
              <w:rPr>
                <w:spacing w:val="-2"/>
                <w:sz w:val="24"/>
              </w:rPr>
              <w:t>(кількість</w:t>
            </w:r>
            <w:r>
              <w:rPr>
                <w:spacing w:val="-6"/>
                <w:sz w:val="24"/>
              </w:rPr>
              <w:t xml:space="preserve"> </w:t>
            </w:r>
            <w:r>
              <w:rPr>
                <w:spacing w:val="-2"/>
                <w:sz w:val="24"/>
              </w:rPr>
              <w:t>разів)</w:t>
            </w:r>
          </w:p>
        </w:tc>
        <w:tc>
          <w:tcPr>
            <w:tcW w:w="1452" w:type="dxa"/>
          </w:tcPr>
          <w:p w:rsidR="0012517F" w:rsidRDefault="006F0A98">
            <w:pPr>
              <w:pStyle w:val="TableParagraph"/>
              <w:spacing w:line="265" w:lineRule="exact"/>
              <w:ind w:left="90" w:right="67"/>
              <w:jc w:val="center"/>
              <w:rPr>
                <w:sz w:val="24"/>
              </w:rPr>
            </w:pPr>
            <w:proofErr w:type="spellStart"/>
            <w:r>
              <w:rPr>
                <w:spacing w:val="-5"/>
                <w:sz w:val="24"/>
              </w:rPr>
              <w:t>юн</w:t>
            </w:r>
            <w:proofErr w:type="spellEnd"/>
            <w:r>
              <w:rPr>
                <w:spacing w:val="-5"/>
                <w:sz w:val="24"/>
              </w:rPr>
              <w:t>.</w:t>
            </w:r>
          </w:p>
          <w:p w:rsidR="0012517F" w:rsidRDefault="006F0A98">
            <w:pPr>
              <w:pStyle w:val="TableParagraph"/>
              <w:spacing w:before="17"/>
              <w:ind w:left="90" w:right="75"/>
              <w:jc w:val="center"/>
              <w:rPr>
                <w:sz w:val="24"/>
              </w:rPr>
            </w:pPr>
            <w:r>
              <w:rPr>
                <w:spacing w:val="-2"/>
                <w:sz w:val="24"/>
              </w:rPr>
              <w:t>від</w:t>
            </w:r>
            <w:r>
              <w:rPr>
                <w:spacing w:val="-14"/>
                <w:sz w:val="24"/>
              </w:rPr>
              <w:t xml:space="preserve"> </w:t>
            </w:r>
            <w:r>
              <w:rPr>
                <w:spacing w:val="-2"/>
                <w:sz w:val="24"/>
              </w:rPr>
              <w:t>підлоги</w:t>
            </w:r>
          </w:p>
        </w:tc>
        <w:tc>
          <w:tcPr>
            <w:tcW w:w="1245" w:type="dxa"/>
          </w:tcPr>
          <w:p w:rsidR="0012517F" w:rsidRDefault="006F0A98">
            <w:pPr>
              <w:pStyle w:val="TableParagraph"/>
              <w:spacing w:before="133"/>
              <w:ind w:right="92"/>
              <w:jc w:val="right"/>
              <w:rPr>
                <w:sz w:val="24"/>
              </w:rPr>
            </w:pPr>
            <w:r>
              <w:rPr>
                <w:sz w:val="24"/>
              </w:rPr>
              <w:t xml:space="preserve">до </w:t>
            </w:r>
            <w:r>
              <w:rPr>
                <w:spacing w:val="-5"/>
                <w:sz w:val="24"/>
              </w:rPr>
              <w:t>15</w:t>
            </w:r>
          </w:p>
        </w:tc>
        <w:tc>
          <w:tcPr>
            <w:tcW w:w="1166" w:type="dxa"/>
          </w:tcPr>
          <w:p w:rsidR="0012517F" w:rsidRDefault="006F0A98">
            <w:pPr>
              <w:pStyle w:val="TableParagraph"/>
              <w:spacing w:before="133"/>
              <w:ind w:right="204"/>
              <w:jc w:val="right"/>
              <w:rPr>
                <w:sz w:val="24"/>
              </w:rPr>
            </w:pPr>
            <w:r>
              <w:rPr>
                <w:spacing w:val="-5"/>
                <w:sz w:val="24"/>
              </w:rPr>
              <w:t>15</w:t>
            </w:r>
          </w:p>
        </w:tc>
        <w:tc>
          <w:tcPr>
            <w:tcW w:w="1275" w:type="dxa"/>
          </w:tcPr>
          <w:p w:rsidR="0012517F" w:rsidRDefault="006F0A98">
            <w:pPr>
              <w:pStyle w:val="TableParagraph"/>
              <w:spacing w:before="133"/>
              <w:ind w:right="259"/>
              <w:jc w:val="right"/>
              <w:rPr>
                <w:sz w:val="24"/>
              </w:rPr>
            </w:pPr>
            <w:r>
              <w:rPr>
                <w:spacing w:val="-5"/>
                <w:sz w:val="24"/>
              </w:rPr>
              <w:t>22</w:t>
            </w:r>
          </w:p>
        </w:tc>
        <w:tc>
          <w:tcPr>
            <w:tcW w:w="1135" w:type="dxa"/>
          </w:tcPr>
          <w:p w:rsidR="0012517F" w:rsidRDefault="006F0A98">
            <w:pPr>
              <w:pStyle w:val="TableParagraph"/>
              <w:spacing w:before="133"/>
              <w:ind w:right="189"/>
              <w:jc w:val="right"/>
              <w:rPr>
                <w:sz w:val="24"/>
              </w:rPr>
            </w:pPr>
            <w:r>
              <w:rPr>
                <w:spacing w:val="-5"/>
                <w:sz w:val="24"/>
              </w:rPr>
              <w:t>30</w:t>
            </w:r>
          </w:p>
        </w:tc>
      </w:tr>
      <w:tr w:rsidR="0012517F">
        <w:trPr>
          <w:trHeight w:val="880"/>
        </w:trPr>
        <w:tc>
          <w:tcPr>
            <w:tcW w:w="953" w:type="dxa"/>
            <w:vMerge/>
            <w:tcBorders>
              <w:top w:val="nil"/>
            </w:tcBorders>
          </w:tcPr>
          <w:p w:rsidR="0012517F" w:rsidRDefault="0012517F">
            <w:pPr>
              <w:rPr>
                <w:sz w:val="2"/>
                <w:szCs w:val="2"/>
              </w:rPr>
            </w:pPr>
          </w:p>
        </w:tc>
        <w:tc>
          <w:tcPr>
            <w:tcW w:w="2875" w:type="dxa"/>
            <w:vMerge/>
            <w:tcBorders>
              <w:top w:val="nil"/>
            </w:tcBorders>
          </w:tcPr>
          <w:p w:rsidR="0012517F" w:rsidRDefault="0012517F">
            <w:pPr>
              <w:rPr>
                <w:sz w:val="2"/>
                <w:szCs w:val="2"/>
              </w:rPr>
            </w:pPr>
          </w:p>
        </w:tc>
        <w:tc>
          <w:tcPr>
            <w:tcW w:w="1452" w:type="dxa"/>
          </w:tcPr>
          <w:p w:rsidR="0012517F" w:rsidRDefault="006F0A98">
            <w:pPr>
              <w:pStyle w:val="TableParagraph"/>
              <w:spacing w:line="256" w:lineRule="auto"/>
              <w:ind w:left="315" w:right="291" w:firstLine="172"/>
              <w:rPr>
                <w:sz w:val="24"/>
              </w:rPr>
            </w:pPr>
            <w:proofErr w:type="spellStart"/>
            <w:r>
              <w:rPr>
                <w:spacing w:val="-2"/>
                <w:sz w:val="24"/>
              </w:rPr>
              <w:t>дівч</w:t>
            </w:r>
            <w:proofErr w:type="spellEnd"/>
            <w:r>
              <w:rPr>
                <w:spacing w:val="-2"/>
                <w:sz w:val="24"/>
              </w:rPr>
              <w:t xml:space="preserve">. </w:t>
            </w:r>
            <w:r>
              <w:rPr>
                <w:sz w:val="24"/>
              </w:rPr>
              <w:t>від</w:t>
            </w:r>
            <w:r>
              <w:rPr>
                <w:spacing w:val="-15"/>
                <w:sz w:val="24"/>
              </w:rPr>
              <w:t xml:space="preserve"> </w:t>
            </w:r>
            <w:r>
              <w:rPr>
                <w:sz w:val="24"/>
              </w:rPr>
              <w:t>лави</w:t>
            </w:r>
          </w:p>
        </w:tc>
        <w:tc>
          <w:tcPr>
            <w:tcW w:w="1245" w:type="dxa"/>
          </w:tcPr>
          <w:p w:rsidR="0012517F" w:rsidRDefault="006F0A98">
            <w:pPr>
              <w:pStyle w:val="TableParagraph"/>
              <w:spacing w:before="133"/>
              <w:ind w:left="656"/>
              <w:rPr>
                <w:sz w:val="24"/>
              </w:rPr>
            </w:pPr>
            <w:r>
              <w:rPr>
                <w:sz w:val="24"/>
              </w:rPr>
              <w:t xml:space="preserve">до </w:t>
            </w:r>
            <w:r>
              <w:rPr>
                <w:spacing w:val="-10"/>
                <w:sz w:val="24"/>
              </w:rPr>
              <w:t>7</w:t>
            </w:r>
          </w:p>
        </w:tc>
        <w:tc>
          <w:tcPr>
            <w:tcW w:w="1166" w:type="dxa"/>
          </w:tcPr>
          <w:p w:rsidR="0012517F" w:rsidRDefault="006F0A98">
            <w:pPr>
              <w:pStyle w:val="TableParagraph"/>
              <w:spacing w:before="133"/>
              <w:ind w:right="264"/>
              <w:jc w:val="right"/>
              <w:rPr>
                <w:sz w:val="24"/>
              </w:rPr>
            </w:pPr>
            <w:r>
              <w:rPr>
                <w:spacing w:val="-10"/>
                <w:sz w:val="24"/>
              </w:rPr>
              <w:t>7</w:t>
            </w:r>
          </w:p>
        </w:tc>
        <w:tc>
          <w:tcPr>
            <w:tcW w:w="1275" w:type="dxa"/>
          </w:tcPr>
          <w:p w:rsidR="0012517F" w:rsidRDefault="006F0A98">
            <w:pPr>
              <w:pStyle w:val="TableParagraph"/>
              <w:spacing w:before="133"/>
              <w:ind w:right="259"/>
              <w:jc w:val="right"/>
              <w:rPr>
                <w:sz w:val="24"/>
              </w:rPr>
            </w:pPr>
            <w:r>
              <w:rPr>
                <w:spacing w:val="-5"/>
                <w:sz w:val="24"/>
              </w:rPr>
              <w:t>13</w:t>
            </w:r>
          </w:p>
        </w:tc>
        <w:tc>
          <w:tcPr>
            <w:tcW w:w="1135" w:type="dxa"/>
          </w:tcPr>
          <w:p w:rsidR="0012517F" w:rsidRDefault="006F0A98">
            <w:pPr>
              <w:pStyle w:val="TableParagraph"/>
              <w:spacing w:before="133"/>
              <w:ind w:right="189"/>
              <w:jc w:val="right"/>
              <w:rPr>
                <w:sz w:val="24"/>
              </w:rPr>
            </w:pPr>
            <w:r>
              <w:rPr>
                <w:spacing w:val="-5"/>
                <w:sz w:val="24"/>
              </w:rPr>
              <w:t>15</w:t>
            </w:r>
          </w:p>
        </w:tc>
      </w:tr>
      <w:tr w:rsidR="0012517F">
        <w:trPr>
          <w:trHeight w:val="299"/>
        </w:trPr>
        <w:tc>
          <w:tcPr>
            <w:tcW w:w="953" w:type="dxa"/>
            <w:vMerge/>
            <w:tcBorders>
              <w:top w:val="nil"/>
            </w:tcBorders>
          </w:tcPr>
          <w:p w:rsidR="0012517F" w:rsidRDefault="0012517F">
            <w:pPr>
              <w:rPr>
                <w:sz w:val="2"/>
                <w:szCs w:val="2"/>
              </w:rPr>
            </w:pPr>
          </w:p>
        </w:tc>
        <w:tc>
          <w:tcPr>
            <w:tcW w:w="2875" w:type="dxa"/>
            <w:vMerge w:val="restart"/>
          </w:tcPr>
          <w:p w:rsidR="0012517F" w:rsidRDefault="006F0A98">
            <w:pPr>
              <w:pStyle w:val="TableParagraph"/>
              <w:ind w:left="208" w:right="254"/>
              <w:rPr>
                <w:sz w:val="24"/>
              </w:rPr>
            </w:pPr>
            <w:r>
              <w:rPr>
                <w:sz w:val="24"/>
              </w:rPr>
              <w:t>Нахил</w:t>
            </w:r>
            <w:r>
              <w:rPr>
                <w:spacing w:val="-15"/>
                <w:sz w:val="24"/>
              </w:rPr>
              <w:t xml:space="preserve"> </w:t>
            </w:r>
            <w:r>
              <w:rPr>
                <w:sz w:val="24"/>
              </w:rPr>
              <w:t>уперед</w:t>
            </w:r>
            <w:r>
              <w:rPr>
                <w:spacing w:val="-15"/>
                <w:sz w:val="24"/>
              </w:rPr>
              <w:t xml:space="preserve"> </w:t>
            </w:r>
            <w:r>
              <w:rPr>
                <w:sz w:val="24"/>
              </w:rPr>
              <w:t xml:space="preserve">з </w:t>
            </w:r>
            <w:r>
              <w:rPr>
                <w:spacing w:val="-2"/>
                <w:sz w:val="24"/>
              </w:rPr>
              <w:t>положення</w:t>
            </w:r>
          </w:p>
          <w:p w:rsidR="0012517F" w:rsidRDefault="006F0A98">
            <w:pPr>
              <w:pStyle w:val="TableParagraph"/>
              <w:spacing w:before="11" w:line="264" w:lineRule="exact"/>
              <w:ind w:left="115"/>
              <w:rPr>
                <w:sz w:val="24"/>
              </w:rPr>
            </w:pPr>
            <w:r>
              <w:rPr>
                <w:sz w:val="24"/>
              </w:rPr>
              <w:t>сидячи</w:t>
            </w:r>
            <w:r>
              <w:rPr>
                <w:spacing w:val="-5"/>
                <w:sz w:val="24"/>
              </w:rPr>
              <w:t xml:space="preserve"> </w:t>
            </w:r>
            <w:r>
              <w:rPr>
                <w:spacing w:val="-4"/>
                <w:sz w:val="24"/>
              </w:rPr>
              <w:t>(см)</w:t>
            </w:r>
          </w:p>
        </w:tc>
        <w:tc>
          <w:tcPr>
            <w:tcW w:w="1452" w:type="dxa"/>
          </w:tcPr>
          <w:p w:rsidR="0012517F" w:rsidRDefault="006F0A98">
            <w:pPr>
              <w:pStyle w:val="TableParagraph"/>
              <w:spacing w:line="265" w:lineRule="exact"/>
              <w:ind w:left="90" w:right="67"/>
              <w:jc w:val="center"/>
              <w:rPr>
                <w:sz w:val="24"/>
              </w:rPr>
            </w:pPr>
            <w:proofErr w:type="spellStart"/>
            <w:r>
              <w:rPr>
                <w:spacing w:val="-5"/>
                <w:sz w:val="24"/>
              </w:rPr>
              <w:t>юн</w:t>
            </w:r>
            <w:proofErr w:type="spellEnd"/>
            <w:r>
              <w:rPr>
                <w:spacing w:val="-5"/>
                <w:sz w:val="24"/>
              </w:rPr>
              <w:t>.</w:t>
            </w:r>
          </w:p>
        </w:tc>
        <w:tc>
          <w:tcPr>
            <w:tcW w:w="1245" w:type="dxa"/>
          </w:tcPr>
          <w:p w:rsidR="0012517F" w:rsidRDefault="006F0A98">
            <w:pPr>
              <w:pStyle w:val="TableParagraph"/>
              <w:spacing w:line="265" w:lineRule="exact"/>
              <w:ind w:left="656"/>
              <w:rPr>
                <w:sz w:val="24"/>
              </w:rPr>
            </w:pPr>
            <w:r>
              <w:rPr>
                <w:sz w:val="24"/>
              </w:rPr>
              <w:t xml:space="preserve">до </w:t>
            </w:r>
            <w:r>
              <w:rPr>
                <w:spacing w:val="-10"/>
                <w:sz w:val="24"/>
              </w:rPr>
              <w:t>3</w:t>
            </w:r>
          </w:p>
        </w:tc>
        <w:tc>
          <w:tcPr>
            <w:tcW w:w="1166" w:type="dxa"/>
          </w:tcPr>
          <w:p w:rsidR="0012517F" w:rsidRDefault="006F0A98">
            <w:pPr>
              <w:pStyle w:val="TableParagraph"/>
              <w:spacing w:line="265" w:lineRule="exact"/>
              <w:ind w:right="264"/>
              <w:jc w:val="right"/>
              <w:rPr>
                <w:sz w:val="24"/>
              </w:rPr>
            </w:pPr>
            <w:r>
              <w:rPr>
                <w:spacing w:val="-10"/>
                <w:sz w:val="24"/>
              </w:rPr>
              <w:t>3</w:t>
            </w:r>
          </w:p>
        </w:tc>
        <w:tc>
          <w:tcPr>
            <w:tcW w:w="1275" w:type="dxa"/>
          </w:tcPr>
          <w:p w:rsidR="0012517F" w:rsidRDefault="006F0A98">
            <w:pPr>
              <w:pStyle w:val="TableParagraph"/>
              <w:spacing w:line="265" w:lineRule="exact"/>
              <w:ind w:left="818"/>
              <w:rPr>
                <w:sz w:val="24"/>
              </w:rPr>
            </w:pPr>
            <w:r>
              <w:rPr>
                <w:spacing w:val="-10"/>
                <w:sz w:val="24"/>
              </w:rPr>
              <w:t>6</w:t>
            </w:r>
          </w:p>
        </w:tc>
        <w:tc>
          <w:tcPr>
            <w:tcW w:w="1135" w:type="dxa"/>
          </w:tcPr>
          <w:p w:rsidR="0012517F" w:rsidRDefault="006F0A98">
            <w:pPr>
              <w:pStyle w:val="TableParagraph"/>
              <w:spacing w:line="265" w:lineRule="exact"/>
              <w:ind w:right="189"/>
              <w:jc w:val="right"/>
              <w:rPr>
                <w:sz w:val="24"/>
              </w:rPr>
            </w:pPr>
            <w:r>
              <w:rPr>
                <w:spacing w:val="-5"/>
                <w:sz w:val="24"/>
              </w:rPr>
              <w:t>10</w:t>
            </w:r>
          </w:p>
        </w:tc>
      </w:tr>
      <w:tr w:rsidR="0012517F">
        <w:trPr>
          <w:trHeight w:val="537"/>
        </w:trPr>
        <w:tc>
          <w:tcPr>
            <w:tcW w:w="953" w:type="dxa"/>
            <w:vMerge/>
            <w:tcBorders>
              <w:top w:val="nil"/>
            </w:tcBorders>
          </w:tcPr>
          <w:p w:rsidR="0012517F" w:rsidRDefault="0012517F">
            <w:pPr>
              <w:rPr>
                <w:sz w:val="2"/>
                <w:szCs w:val="2"/>
              </w:rPr>
            </w:pPr>
          </w:p>
        </w:tc>
        <w:tc>
          <w:tcPr>
            <w:tcW w:w="2875" w:type="dxa"/>
            <w:vMerge/>
            <w:tcBorders>
              <w:top w:val="nil"/>
            </w:tcBorders>
          </w:tcPr>
          <w:p w:rsidR="0012517F" w:rsidRDefault="0012517F">
            <w:pPr>
              <w:rPr>
                <w:sz w:val="2"/>
                <w:szCs w:val="2"/>
              </w:rPr>
            </w:pPr>
          </w:p>
        </w:tc>
        <w:tc>
          <w:tcPr>
            <w:tcW w:w="1452" w:type="dxa"/>
          </w:tcPr>
          <w:p w:rsidR="0012517F" w:rsidRDefault="006F0A98">
            <w:pPr>
              <w:pStyle w:val="TableParagraph"/>
              <w:spacing w:line="265" w:lineRule="exact"/>
              <w:ind w:left="90" w:right="74"/>
              <w:jc w:val="center"/>
              <w:rPr>
                <w:sz w:val="24"/>
              </w:rPr>
            </w:pPr>
            <w:proofErr w:type="spellStart"/>
            <w:r>
              <w:rPr>
                <w:spacing w:val="-2"/>
                <w:sz w:val="24"/>
              </w:rPr>
              <w:t>дівч</w:t>
            </w:r>
            <w:proofErr w:type="spellEnd"/>
            <w:r>
              <w:rPr>
                <w:spacing w:val="-2"/>
                <w:sz w:val="24"/>
              </w:rPr>
              <w:t>.</w:t>
            </w:r>
          </w:p>
        </w:tc>
        <w:tc>
          <w:tcPr>
            <w:tcW w:w="1245" w:type="dxa"/>
          </w:tcPr>
          <w:p w:rsidR="0012517F" w:rsidRDefault="006F0A98">
            <w:pPr>
              <w:pStyle w:val="TableParagraph"/>
              <w:spacing w:line="265" w:lineRule="exact"/>
              <w:ind w:right="92"/>
              <w:jc w:val="right"/>
              <w:rPr>
                <w:sz w:val="24"/>
              </w:rPr>
            </w:pPr>
            <w:r>
              <w:rPr>
                <w:sz w:val="24"/>
              </w:rPr>
              <w:t xml:space="preserve">до </w:t>
            </w:r>
            <w:r>
              <w:rPr>
                <w:spacing w:val="-5"/>
                <w:sz w:val="24"/>
              </w:rPr>
              <w:t>11</w:t>
            </w:r>
          </w:p>
        </w:tc>
        <w:tc>
          <w:tcPr>
            <w:tcW w:w="1166" w:type="dxa"/>
          </w:tcPr>
          <w:p w:rsidR="0012517F" w:rsidRDefault="006F0A98">
            <w:pPr>
              <w:pStyle w:val="TableParagraph"/>
              <w:spacing w:line="265" w:lineRule="exact"/>
              <w:ind w:right="204"/>
              <w:jc w:val="right"/>
              <w:rPr>
                <w:sz w:val="24"/>
              </w:rPr>
            </w:pPr>
            <w:r>
              <w:rPr>
                <w:spacing w:val="-5"/>
                <w:sz w:val="24"/>
              </w:rPr>
              <w:t>11</w:t>
            </w:r>
          </w:p>
        </w:tc>
        <w:tc>
          <w:tcPr>
            <w:tcW w:w="1275" w:type="dxa"/>
          </w:tcPr>
          <w:p w:rsidR="0012517F" w:rsidRDefault="006F0A98">
            <w:pPr>
              <w:pStyle w:val="TableParagraph"/>
              <w:spacing w:line="265" w:lineRule="exact"/>
              <w:ind w:right="259"/>
              <w:jc w:val="right"/>
              <w:rPr>
                <w:sz w:val="24"/>
              </w:rPr>
            </w:pPr>
            <w:r>
              <w:rPr>
                <w:spacing w:val="-5"/>
                <w:sz w:val="24"/>
              </w:rPr>
              <w:t>15</w:t>
            </w:r>
          </w:p>
        </w:tc>
        <w:tc>
          <w:tcPr>
            <w:tcW w:w="1135" w:type="dxa"/>
          </w:tcPr>
          <w:p w:rsidR="0012517F" w:rsidRDefault="006F0A98">
            <w:pPr>
              <w:pStyle w:val="TableParagraph"/>
              <w:spacing w:line="265" w:lineRule="exact"/>
              <w:ind w:right="189"/>
              <w:jc w:val="right"/>
              <w:rPr>
                <w:sz w:val="24"/>
              </w:rPr>
            </w:pPr>
            <w:r>
              <w:rPr>
                <w:spacing w:val="-5"/>
                <w:sz w:val="24"/>
              </w:rPr>
              <w:t>18</w:t>
            </w:r>
          </w:p>
        </w:tc>
      </w:tr>
      <w:tr w:rsidR="0012517F">
        <w:trPr>
          <w:trHeight w:val="300"/>
        </w:trPr>
        <w:tc>
          <w:tcPr>
            <w:tcW w:w="953" w:type="dxa"/>
            <w:vMerge/>
            <w:tcBorders>
              <w:top w:val="nil"/>
            </w:tcBorders>
          </w:tcPr>
          <w:p w:rsidR="0012517F" w:rsidRDefault="0012517F">
            <w:pPr>
              <w:rPr>
                <w:sz w:val="2"/>
                <w:szCs w:val="2"/>
              </w:rPr>
            </w:pPr>
          </w:p>
        </w:tc>
        <w:tc>
          <w:tcPr>
            <w:tcW w:w="2875" w:type="dxa"/>
            <w:vMerge w:val="restart"/>
          </w:tcPr>
          <w:p w:rsidR="0012517F" w:rsidRDefault="006F0A98">
            <w:pPr>
              <w:pStyle w:val="TableParagraph"/>
              <w:spacing w:line="237" w:lineRule="auto"/>
              <w:ind w:left="208" w:right="50"/>
              <w:rPr>
                <w:sz w:val="24"/>
              </w:rPr>
            </w:pPr>
            <w:r>
              <w:rPr>
                <w:sz w:val="24"/>
              </w:rPr>
              <w:t>Піднімання</w:t>
            </w:r>
            <w:r>
              <w:rPr>
                <w:spacing w:val="-14"/>
                <w:sz w:val="24"/>
              </w:rPr>
              <w:t xml:space="preserve"> </w:t>
            </w:r>
            <w:r>
              <w:rPr>
                <w:sz w:val="24"/>
              </w:rPr>
              <w:t>тулуба</w:t>
            </w:r>
            <w:r>
              <w:rPr>
                <w:spacing w:val="-13"/>
                <w:sz w:val="24"/>
              </w:rPr>
              <w:t xml:space="preserve"> </w:t>
            </w:r>
            <w:r>
              <w:rPr>
                <w:sz w:val="24"/>
              </w:rPr>
              <w:t>в</w:t>
            </w:r>
            <w:r>
              <w:rPr>
                <w:spacing w:val="-13"/>
                <w:sz w:val="24"/>
              </w:rPr>
              <w:t xml:space="preserve"> </w:t>
            </w:r>
            <w:proofErr w:type="spellStart"/>
            <w:r>
              <w:rPr>
                <w:sz w:val="24"/>
              </w:rPr>
              <w:t>сід</w:t>
            </w:r>
            <w:proofErr w:type="spellEnd"/>
            <w:r>
              <w:rPr>
                <w:sz w:val="24"/>
              </w:rPr>
              <w:t xml:space="preserve"> за 60 с</w:t>
            </w:r>
          </w:p>
        </w:tc>
        <w:tc>
          <w:tcPr>
            <w:tcW w:w="1452" w:type="dxa"/>
          </w:tcPr>
          <w:p w:rsidR="0012517F" w:rsidRDefault="006F0A98">
            <w:pPr>
              <w:pStyle w:val="TableParagraph"/>
              <w:spacing w:line="266" w:lineRule="exact"/>
              <w:ind w:left="90" w:right="67"/>
              <w:jc w:val="center"/>
              <w:rPr>
                <w:sz w:val="24"/>
              </w:rPr>
            </w:pPr>
            <w:proofErr w:type="spellStart"/>
            <w:r>
              <w:rPr>
                <w:spacing w:val="-5"/>
                <w:sz w:val="24"/>
              </w:rPr>
              <w:t>юн</w:t>
            </w:r>
            <w:proofErr w:type="spellEnd"/>
            <w:r>
              <w:rPr>
                <w:spacing w:val="-5"/>
                <w:sz w:val="24"/>
              </w:rPr>
              <w:t>.</w:t>
            </w:r>
          </w:p>
        </w:tc>
        <w:tc>
          <w:tcPr>
            <w:tcW w:w="1245" w:type="dxa"/>
          </w:tcPr>
          <w:p w:rsidR="0012517F" w:rsidRDefault="006F0A98">
            <w:pPr>
              <w:pStyle w:val="TableParagraph"/>
              <w:spacing w:line="266" w:lineRule="exact"/>
              <w:ind w:right="100"/>
              <w:jc w:val="right"/>
              <w:rPr>
                <w:sz w:val="24"/>
              </w:rPr>
            </w:pPr>
            <w:r>
              <w:rPr>
                <w:sz w:val="24"/>
              </w:rPr>
              <w:t>до</w:t>
            </w:r>
            <w:r>
              <w:rPr>
                <w:spacing w:val="-15"/>
                <w:sz w:val="24"/>
              </w:rPr>
              <w:t xml:space="preserve"> </w:t>
            </w:r>
            <w:r>
              <w:rPr>
                <w:spacing w:val="-5"/>
                <w:sz w:val="24"/>
              </w:rPr>
              <w:t>20</w:t>
            </w:r>
          </w:p>
        </w:tc>
        <w:tc>
          <w:tcPr>
            <w:tcW w:w="1166" w:type="dxa"/>
          </w:tcPr>
          <w:p w:rsidR="0012517F" w:rsidRDefault="006F0A98">
            <w:pPr>
              <w:pStyle w:val="TableParagraph"/>
              <w:spacing w:line="266" w:lineRule="exact"/>
              <w:ind w:right="204"/>
              <w:jc w:val="right"/>
              <w:rPr>
                <w:sz w:val="24"/>
              </w:rPr>
            </w:pPr>
            <w:r>
              <w:rPr>
                <w:spacing w:val="-5"/>
                <w:sz w:val="24"/>
              </w:rPr>
              <w:t>20</w:t>
            </w:r>
          </w:p>
        </w:tc>
        <w:tc>
          <w:tcPr>
            <w:tcW w:w="1275" w:type="dxa"/>
          </w:tcPr>
          <w:p w:rsidR="0012517F" w:rsidRDefault="006F0A98">
            <w:pPr>
              <w:pStyle w:val="TableParagraph"/>
              <w:spacing w:line="266" w:lineRule="exact"/>
              <w:ind w:right="259"/>
              <w:jc w:val="right"/>
              <w:rPr>
                <w:sz w:val="24"/>
              </w:rPr>
            </w:pPr>
            <w:r>
              <w:rPr>
                <w:spacing w:val="-5"/>
                <w:sz w:val="24"/>
              </w:rPr>
              <w:t>40</w:t>
            </w:r>
          </w:p>
        </w:tc>
        <w:tc>
          <w:tcPr>
            <w:tcW w:w="1135" w:type="dxa"/>
          </w:tcPr>
          <w:p w:rsidR="0012517F" w:rsidRDefault="006F0A98">
            <w:pPr>
              <w:pStyle w:val="TableParagraph"/>
              <w:spacing w:line="266" w:lineRule="exact"/>
              <w:ind w:right="189"/>
              <w:jc w:val="right"/>
              <w:rPr>
                <w:sz w:val="24"/>
              </w:rPr>
            </w:pPr>
            <w:r>
              <w:rPr>
                <w:spacing w:val="-5"/>
                <w:sz w:val="24"/>
              </w:rPr>
              <w:t>55</w:t>
            </w:r>
          </w:p>
        </w:tc>
      </w:tr>
      <w:tr w:rsidR="0012517F">
        <w:trPr>
          <w:trHeight w:val="297"/>
        </w:trPr>
        <w:tc>
          <w:tcPr>
            <w:tcW w:w="953" w:type="dxa"/>
            <w:vMerge/>
            <w:tcBorders>
              <w:top w:val="nil"/>
            </w:tcBorders>
          </w:tcPr>
          <w:p w:rsidR="0012517F" w:rsidRDefault="0012517F">
            <w:pPr>
              <w:rPr>
                <w:sz w:val="2"/>
                <w:szCs w:val="2"/>
              </w:rPr>
            </w:pPr>
          </w:p>
        </w:tc>
        <w:tc>
          <w:tcPr>
            <w:tcW w:w="2875" w:type="dxa"/>
            <w:vMerge/>
            <w:tcBorders>
              <w:top w:val="nil"/>
            </w:tcBorders>
          </w:tcPr>
          <w:p w:rsidR="0012517F" w:rsidRDefault="0012517F">
            <w:pPr>
              <w:rPr>
                <w:sz w:val="2"/>
                <w:szCs w:val="2"/>
              </w:rPr>
            </w:pPr>
          </w:p>
        </w:tc>
        <w:tc>
          <w:tcPr>
            <w:tcW w:w="1452" w:type="dxa"/>
          </w:tcPr>
          <w:p w:rsidR="0012517F" w:rsidRDefault="006F0A98">
            <w:pPr>
              <w:pStyle w:val="TableParagraph"/>
              <w:spacing w:line="265" w:lineRule="exact"/>
              <w:ind w:left="90" w:right="74"/>
              <w:jc w:val="center"/>
              <w:rPr>
                <w:sz w:val="24"/>
              </w:rPr>
            </w:pPr>
            <w:proofErr w:type="spellStart"/>
            <w:r>
              <w:rPr>
                <w:spacing w:val="-2"/>
                <w:sz w:val="24"/>
              </w:rPr>
              <w:t>дівч</w:t>
            </w:r>
            <w:proofErr w:type="spellEnd"/>
            <w:r>
              <w:rPr>
                <w:spacing w:val="-2"/>
                <w:sz w:val="24"/>
              </w:rPr>
              <w:t>.</w:t>
            </w:r>
          </w:p>
        </w:tc>
        <w:tc>
          <w:tcPr>
            <w:tcW w:w="1245" w:type="dxa"/>
          </w:tcPr>
          <w:p w:rsidR="0012517F" w:rsidRDefault="006F0A98">
            <w:pPr>
              <w:pStyle w:val="TableParagraph"/>
              <w:spacing w:line="265" w:lineRule="exact"/>
              <w:ind w:right="100"/>
              <w:jc w:val="right"/>
              <w:rPr>
                <w:sz w:val="24"/>
              </w:rPr>
            </w:pPr>
            <w:r>
              <w:rPr>
                <w:sz w:val="24"/>
              </w:rPr>
              <w:t>до</w:t>
            </w:r>
            <w:r>
              <w:rPr>
                <w:spacing w:val="-15"/>
                <w:sz w:val="24"/>
              </w:rPr>
              <w:t xml:space="preserve"> </w:t>
            </w:r>
            <w:r>
              <w:rPr>
                <w:spacing w:val="-5"/>
                <w:sz w:val="24"/>
              </w:rPr>
              <w:t>18</w:t>
            </w:r>
          </w:p>
        </w:tc>
        <w:tc>
          <w:tcPr>
            <w:tcW w:w="1166" w:type="dxa"/>
          </w:tcPr>
          <w:p w:rsidR="0012517F" w:rsidRDefault="006F0A98">
            <w:pPr>
              <w:pStyle w:val="TableParagraph"/>
              <w:spacing w:line="265" w:lineRule="exact"/>
              <w:ind w:right="204"/>
              <w:jc w:val="right"/>
              <w:rPr>
                <w:sz w:val="24"/>
              </w:rPr>
            </w:pPr>
            <w:r>
              <w:rPr>
                <w:spacing w:val="-5"/>
                <w:sz w:val="24"/>
              </w:rPr>
              <w:t>18</w:t>
            </w:r>
          </w:p>
        </w:tc>
        <w:tc>
          <w:tcPr>
            <w:tcW w:w="1275" w:type="dxa"/>
          </w:tcPr>
          <w:p w:rsidR="0012517F" w:rsidRDefault="006F0A98">
            <w:pPr>
              <w:pStyle w:val="TableParagraph"/>
              <w:spacing w:line="265" w:lineRule="exact"/>
              <w:ind w:right="259"/>
              <w:jc w:val="right"/>
              <w:rPr>
                <w:sz w:val="24"/>
              </w:rPr>
            </w:pPr>
            <w:r>
              <w:rPr>
                <w:spacing w:val="-5"/>
                <w:sz w:val="24"/>
              </w:rPr>
              <w:t>38</w:t>
            </w:r>
          </w:p>
        </w:tc>
        <w:tc>
          <w:tcPr>
            <w:tcW w:w="1135" w:type="dxa"/>
          </w:tcPr>
          <w:p w:rsidR="0012517F" w:rsidRDefault="006F0A98">
            <w:pPr>
              <w:pStyle w:val="TableParagraph"/>
              <w:spacing w:line="265" w:lineRule="exact"/>
              <w:ind w:right="189"/>
              <w:jc w:val="right"/>
              <w:rPr>
                <w:sz w:val="24"/>
              </w:rPr>
            </w:pPr>
            <w:r>
              <w:rPr>
                <w:spacing w:val="-5"/>
                <w:sz w:val="24"/>
              </w:rPr>
              <w:t>48</w:t>
            </w:r>
          </w:p>
        </w:tc>
      </w:tr>
      <w:tr w:rsidR="0012517F">
        <w:trPr>
          <w:trHeight w:val="534"/>
        </w:trPr>
        <w:tc>
          <w:tcPr>
            <w:tcW w:w="953" w:type="dxa"/>
            <w:vMerge/>
            <w:tcBorders>
              <w:top w:val="nil"/>
            </w:tcBorders>
          </w:tcPr>
          <w:p w:rsidR="0012517F" w:rsidRDefault="0012517F">
            <w:pPr>
              <w:rPr>
                <w:sz w:val="2"/>
                <w:szCs w:val="2"/>
              </w:rPr>
            </w:pPr>
          </w:p>
        </w:tc>
        <w:tc>
          <w:tcPr>
            <w:tcW w:w="2875" w:type="dxa"/>
          </w:tcPr>
          <w:p w:rsidR="0012517F" w:rsidRDefault="006F0A98">
            <w:pPr>
              <w:pStyle w:val="TableParagraph"/>
              <w:spacing w:line="266" w:lineRule="exact"/>
              <w:ind w:left="208" w:right="50"/>
              <w:rPr>
                <w:sz w:val="24"/>
              </w:rPr>
            </w:pPr>
            <w:r>
              <w:rPr>
                <w:sz w:val="24"/>
              </w:rPr>
              <w:t>Стрибки</w:t>
            </w:r>
            <w:r>
              <w:rPr>
                <w:spacing w:val="-15"/>
                <w:sz w:val="24"/>
              </w:rPr>
              <w:t xml:space="preserve"> </w:t>
            </w:r>
            <w:r>
              <w:rPr>
                <w:sz w:val="24"/>
              </w:rPr>
              <w:t>через</w:t>
            </w:r>
            <w:r>
              <w:rPr>
                <w:spacing w:val="-15"/>
                <w:sz w:val="24"/>
              </w:rPr>
              <w:t xml:space="preserve"> </w:t>
            </w:r>
            <w:r>
              <w:rPr>
                <w:sz w:val="24"/>
              </w:rPr>
              <w:t>скакалку за 30 с.</w:t>
            </w:r>
          </w:p>
        </w:tc>
        <w:tc>
          <w:tcPr>
            <w:tcW w:w="1452" w:type="dxa"/>
          </w:tcPr>
          <w:p w:rsidR="0012517F" w:rsidRDefault="006F0A98">
            <w:pPr>
              <w:pStyle w:val="TableParagraph"/>
              <w:spacing w:line="265" w:lineRule="exact"/>
              <w:ind w:left="90" w:right="74"/>
              <w:jc w:val="center"/>
              <w:rPr>
                <w:sz w:val="24"/>
              </w:rPr>
            </w:pPr>
            <w:proofErr w:type="spellStart"/>
            <w:r>
              <w:rPr>
                <w:spacing w:val="-2"/>
                <w:sz w:val="24"/>
              </w:rPr>
              <w:t>дівч</w:t>
            </w:r>
            <w:proofErr w:type="spellEnd"/>
            <w:r>
              <w:rPr>
                <w:spacing w:val="-2"/>
                <w:sz w:val="24"/>
              </w:rPr>
              <w:t>.</w:t>
            </w:r>
          </w:p>
        </w:tc>
        <w:tc>
          <w:tcPr>
            <w:tcW w:w="1245" w:type="dxa"/>
          </w:tcPr>
          <w:p w:rsidR="0012517F" w:rsidRDefault="006F0A98">
            <w:pPr>
              <w:pStyle w:val="TableParagraph"/>
              <w:spacing w:line="265" w:lineRule="exact"/>
              <w:ind w:right="100"/>
              <w:jc w:val="right"/>
              <w:rPr>
                <w:sz w:val="24"/>
              </w:rPr>
            </w:pPr>
            <w:r>
              <w:rPr>
                <w:sz w:val="24"/>
              </w:rPr>
              <w:t>до</w:t>
            </w:r>
            <w:r>
              <w:rPr>
                <w:spacing w:val="-15"/>
                <w:sz w:val="24"/>
              </w:rPr>
              <w:t xml:space="preserve"> </w:t>
            </w:r>
            <w:r>
              <w:rPr>
                <w:spacing w:val="-5"/>
                <w:sz w:val="24"/>
              </w:rPr>
              <w:t>50</w:t>
            </w:r>
          </w:p>
        </w:tc>
        <w:tc>
          <w:tcPr>
            <w:tcW w:w="1166" w:type="dxa"/>
          </w:tcPr>
          <w:p w:rsidR="0012517F" w:rsidRDefault="006F0A98">
            <w:pPr>
              <w:pStyle w:val="TableParagraph"/>
              <w:spacing w:line="265" w:lineRule="exact"/>
              <w:ind w:right="204"/>
              <w:jc w:val="right"/>
              <w:rPr>
                <w:sz w:val="24"/>
              </w:rPr>
            </w:pPr>
            <w:r>
              <w:rPr>
                <w:spacing w:val="-5"/>
                <w:sz w:val="24"/>
              </w:rPr>
              <w:t>50</w:t>
            </w:r>
          </w:p>
        </w:tc>
        <w:tc>
          <w:tcPr>
            <w:tcW w:w="1275" w:type="dxa"/>
          </w:tcPr>
          <w:p w:rsidR="0012517F" w:rsidRDefault="006F0A98">
            <w:pPr>
              <w:pStyle w:val="TableParagraph"/>
              <w:spacing w:line="265" w:lineRule="exact"/>
              <w:ind w:right="259"/>
              <w:jc w:val="right"/>
              <w:rPr>
                <w:sz w:val="24"/>
              </w:rPr>
            </w:pPr>
            <w:r>
              <w:rPr>
                <w:spacing w:val="-5"/>
                <w:sz w:val="24"/>
              </w:rPr>
              <w:t>65</w:t>
            </w:r>
          </w:p>
        </w:tc>
        <w:tc>
          <w:tcPr>
            <w:tcW w:w="1135" w:type="dxa"/>
          </w:tcPr>
          <w:p w:rsidR="0012517F" w:rsidRDefault="006F0A98">
            <w:pPr>
              <w:pStyle w:val="TableParagraph"/>
              <w:spacing w:line="265" w:lineRule="exact"/>
              <w:ind w:right="189"/>
              <w:jc w:val="right"/>
              <w:rPr>
                <w:sz w:val="24"/>
              </w:rPr>
            </w:pPr>
            <w:r>
              <w:rPr>
                <w:spacing w:val="-5"/>
                <w:sz w:val="24"/>
              </w:rPr>
              <w:t>75</w:t>
            </w:r>
          </w:p>
        </w:tc>
      </w:tr>
      <w:tr w:rsidR="0012517F">
        <w:trPr>
          <w:trHeight w:val="597"/>
        </w:trPr>
        <w:tc>
          <w:tcPr>
            <w:tcW w:w="953" w:type="dxa"/>
            <w:vMerge w:val="restart"/>
          </w:tcPr>
          <w:p w:rsidR="0012517F" w:rsidRDefault="0012517F">
            <w:pPr>
              <w:pStyle w:val="TableParagraph"/>
              <w:spacing w:before="18"/>
              <w:rPr>
                <w:b/>
                <w:sz w:val="24"/>
              </w:rPr>
            </w:pPr>
          </w:p>
          <w:p w:rsidR="0012517F" w:rsidRDefault="006F0A98">
            <w:pPr>
              <w:pStyle w:val="TableParagraph"/>
              <w:ind w:left="19"/>
              <w:jc w:val="center"/>
              <w:rPr>
                <w:sz w:val="24"/>
              </w:rPr>
            </w:pPr>
            <w:r>
              <w:rPr>
                <w:spacing w:val="-4"/>
                <w:sz w:val="24"/>
              </w:rPr>
              <w:t>2(7)</w:t>
            </w:r>
          </w:p>
          <w:p w:rsidR="0012517F" w:rsidRDefault="006F0A98">
            <w:pPr>
              <w:pStyle w:val="TableParagraph"/>
              <w:spacing w:before="24" w:line="261" w:lineRule="auto"/>
              <w:ind w:left="126" w:right="107" w:firstLine="5"/>
              <w:jc w:val="center"/>
              <w:rPr>
                <w:sz w:val="24"/>
              </w:rPr>
            </w:pPr>
            <w:r>
              <w:rPr>
                <w:spacing w:val="-4"/>
                <w:sz w:val="24"/>
              </w:rPr>
              <w:t xml:space="preserve">рік </w:t>
            </w:r>
            <w:proofErr w:type="spellStart"/>
            <w:r>
              <w:rPr>
                <w:spacing w:val="-2"/>
                <w:sz w:val="24"/>
              </w:rPr>
              <w:t>вивчен</w:t>
            </w:r>
            <w:proofErr w:type="spellEnd"/>
            <w:r>
              <w:rPr>
                <w:spacing w:val="-2"/>
                <w:sz w:val="24"/>
              </w:rPr>
              <w:t xml:space="preserve"> </w:t>
            </w:r>
            <w:proofErr w:type="spellStart"/>
            <w:r>
              <w:rPr>
                <w:spacing w:val="-6"/>
                <w:sz w:val="24"/>
              </w:rPr>
              <w:t>ня</w:t>
            </w:r>
            <w:proofErr w:type="spellEnd"/>
          </w:p>
        </w:tc>
        <w:tc>
          <w:tcPr>
            <w:tcW w:w="2875" w:type="dxa"/>
            <w:vMerge w:val="restart"/>
          </w:tcPr>
          <w:p w:rsidR="0012517F" w:rsidRDefault="0012517F">
            <w:pPr>
              <w:pStyle w:val="TableParagraph"/>
              <w:rPr>
                <w:b/>
                <w:sz w:val="24"/>
              </w:rPr>
            </w:pPr>
          </w:p>
          <w:p w:rsidR="0012517F" w:rsidRDefault="0012517F">
            <w:pPr>
              <w:pStyle w:val="TableParagraph"/>
              <w:spacing w:before="39"/>
              <w:rPr>
                <w:b/>
                <w:sz w:val="24"/>
              </w:rPr>
            </w:pPr>
          </w:p>
          <w:p w:rsidR="0012517F" w:rsidRDefault="006F0A98">
            <w:pPr>
              <w:pStyle w:val="TableParagraph"/>
              <w:spacing w:line="237" w:lineRule="auto"/>
              <w:ind w:left="208" w:right="254"/>
              <w:rPr>
                <w:sz w:val="24"/>
              </w:rPr>
            </w:pPr>
            <w:r>
              <w:rPr>
                <w:spacing w:val="-2"/>
                <w:sz w:val="24"/>
              </w:rPr>
              <w:t>Підтягування</w:t>
            </w:r>
            <w:r>
              <w:rPr>
                <w:spacing w:val="-13"/>
                <w:sz w:val="24"/>
              </w:rPr>
              <w:t xml:space="preserve"> </w:t>
            </w:r>
            <w:r>
              <w:rPr>
                <w:spacing w:val="-2"/>
                <w:sz w:val="24"/>
              </w:rPr>
              <w:t>(кількість разів)</w:t>
            </w:r>
          </w:p>
        </w:tc>
        <w:tc>
          <w:tcPr>
            <w:tcW w:w="1452" w:type="dxa"/>
          </w:tcPr>
          <w:p w:rsidR="0012517F" w:rsidRDefault="006F0A98">
            <w:pPr>
              <w:pStyle w:val="TableParagraph"/>
              <w:spacing w:line="265" w:lineRule="exact"/>
              <w:ind w:left="785"/>
              <w:rPr>
                <w:sz w:val="24"/>
              </w:rPr>
            </w:pPr>
            <w:proofErr w:type="spellStart"/>
            <w:r>
              <w:rPr>
                <w:spacing w:val="-5"/>
                <w:sz w:val="24"/>
              </w:rPr>
              <w:t>юн</w:t>
            </w:r>
            <w:proofErr w:type="spellEnd"/>
            <w:r>
              <w:rPr>
                <w:spacing w:val="-5"/>
                <w:sz w:val="24"/>
              </w:rPr>
              <w:t>.</w:t>
            </w:r>
          </w:p>
          <w:p w:rsidR="0012517F" w:rsidRDefault="006F0A98">
            <w:pPr>
              <w:pStyle w:val="TableParagraph"/>
              <w:spacing w:before="19"/>
              <w:ind w:left="672"/>
              <w:rPr>
                <w:sz w:val="24"/>
              </w:rPr>
            </w:pPr>
            <w:r>
              <w:rPr>
                <w:sz w:val="24"/>
              </w:rPr>
              <w:t>у</w:t>
            </w:r>
            <w:r>
              <w:rPr>
                <w:spacing w:val="-8"/>
                <w:sz w:val="24"/>
              </w:rPr>
              <w:t xml:space="preserve"> </w:t>
            </w:r>
            <w:r>
              <w:rPr>
                <w:spacing w:val="-4"/>
                <w:sz w:val="24"/>
              </w:rPr>
              <w:t>висі</w:t>
            </w:r>
          </w:p>
        </w:tc>
        <w:tc>
          <w:tcPr>
            <w:tcW w:w="1245" w:type="dxa"/>
          </w:tcPr>
          <w:p w:rsidR="0012517F" w:rsidRDefault="006F0A98">
            <w:pPr>
              <w:pStyle w:val="TableParagraph"/>
              <w:spacing w:before="133"/>
              <w:ind w:left="656"/>
              <w:rPr>
                <w:sz w:val="24"/>
              </w:rPr>
            </w:pPr>
            <w:r>
              <w:rPr>
                <w:sz w:val="24"/>
              </w:rPr>
              <w:t xml:space="preserve">до </w:t>
            </w:r>
            <w:r>
              <w:rPr>
                <w:spacing w:val="-10"/>
                <w:sz w:val="24"/>
              </w:rPr>
              <w:t>5</w:t>
            </w:r>
          </w:p>
        </w:tc>
        <w:tc>
          <w:tcPr>
            <w:tcW w:w="1166" w:type="dxa"/>
          </w:tcPr>
          <w:p w:rsidR="0012517F" w:rsidRDefault="006F0A98">
            <w:pPr>
              <w:pStyle w:val="TableParagraph"/>
              <w:spacing w:before="133"/>
              <w:ind w:right="264"/>
              <w:jc w:val="right"/>
              <w:rPr>
                <w:sz w:val="24"/>
              </w:rPr>
            </w:pPr>
            <w:r>
              <w:rPr>
                <w:spacing w:val="-10"/>
                <w:sz w:val="24"/>
              </w:rPr>
              <w:t>5</w:t>
            </w:r>
          </w:p>
        </w:tc>
        <w:tc>
          <w:tcPr>
            <w:tcW w:w="1275" w:type="dxa"/>
          </w:tcPr>
          <w:p w:rsidR="0012517F" w:rsidRDefault="006F0A98">
            <w:pPr>
              <w:pStyle w:val="TableParagraph"/>
              <w:spacing w:before="133"/>
              <w:ind w:left="818"/>
              <w:rPr>
                <w:sz w:val="24"/>
              </w:rPr>
            </w:pPr>
            <w:r>
              <w:rPr>
                <w:spacing w:val="-10"/>
                <w:sz w:val="24"/>
              </w:rPr>
              <w:t>9</w:t>
            </w:r>
          </w:p>
        </w:tc>
        <w:tc>
          <w:tcPr>
            <w:tcW w:w="1135" w:type="dxa"/>
          </w:tcPr>
          <w:p w:rsidR="0012517F" w:rsidRDefault="006F0A98">
            <w:pPr>
              <w:pStyle w:val="TableParagraph"/>
              <w:spacing w:before="133"/>
              <w:ind w:right="189"/>
              <w:jc w:val="right"/>
              <w:rPr>
                <w:sz w:val="24"/>
              </w:rPr>
            </w:pPr>
            <w:r>
              <w:rPr>
                <w:spacing w:val="-5"/>
                <w:sz w:val="24"/>
              </w:rPr>
              <w:t>12</w:t>
            </w:r>
          </w:p>
        </w:tc>
      </w:tr>
      <w:tr w:rsidR="0012517F">
        <w:trPr>
          <w:trHeight w:val="897"/>
        </w:trPr>
        <w:tc>
          <w:tcPr>
            <w:tcW w:w="953" w:type="dxa"/>
            <w:vMerge/>
            <w:tcBorders>
              <w:top w:val="nil"/>
            </w:tcBorders>
          </w:tcPr>
          <w:p w:rsidR="0012517F" w:rsidRDefault="0012517F">
            <w:pPr>
              <w:rPr>
                <w:sz w:val="2"/>
                <w:szCs w:val="2"/>
              </w:rPr>
            </w:pPr>
          </w:p>
        </w:tc>
        <w:tc>
          <w:tcPr>
            <w:tcW w:w="2875" w:type="dxa"/>
            <w:vMerge/>
            <w:tcBorders>
              <w:top w:val="nil"/>
            </w:tcBorders>
          </w:tcPr>
          <w:p w:rsidR="0012517F" w:rsidRDefault="0012517F">
            <w:pPr>
              <w:rPr>
                <w:sz w:val="2"/>
                <w:szCs w:val="2"/>
              </w:rPr>
            </w:pPr>
          </w:p>
        </w:tc>
        <w:tc>
          <w:tcPr>
            <w:tcW w:w="1452" w:type="dxa"/>
          </w:tcPr>
          <w:p w:rsidR="0012517F" w:rsidRDefault="006F0A98">
            <w:pPr>
              <w:pStyle w:val="TableParagraph"/>
              <w:spacing w:line="261" w:lineRule="auto"/>
              <w:ind w:left="485" w:right="378" w:firstLine="93"/>
              <w:jc w:val="right"/>
              <w:rPr>
                <w:sz w:val="24"/>
              </w:rPr>
            </w:pPr>
            <w:proofErr w:type="spellStart"/>
            <w:r>
              <w:rPr>
                <w:spacing w:val="-2"/>
                <w:sz w:val="24"/>
              </w:rPr>
              <w:t>дівч</w:t>
            </w:r>
            <w:proofErr w:type="spellEnd"/>
            <w:r>
              <w:rPr>
                <w:spacing w:val="-2"/>
                <w:sz w:val="24"/>
              </w:rPr>
              <w:t xml:space="preserve">. </w:t>
            </w:r>
            <w:r>
              <w:rPr>
                <w:sz w:val="24"/>
              </w:rPr>
              <w:t>у</w:t>
            </w:r>
            <w:r>
              <w:rPr>
                <w:spacing w:val="-15"/>
                <w:sz w:val="24"/>
              </w:rPr>
              <w:t xml:space="preserve"> </w:t>
            </w:r>
            <w:r>
              <w:rPr>
                <w:spacing w:val="-4"/>
                <w:sz w:val="24"/>
              </w:rPr>
              <w:t>висі</w:t>
            </w:r>
          </w:p>
          <w:p w:rsidR="0012517F" w:rsidRDefault="006F0A98">
            <w:pPr>
              <w:pStyle w:val="TableParagraph"/>
              <w:ind w:right="345"/>
              <w:jc w:val="right"/>
              <w:rPr>
                <w:sz w:val="24"/>
              </w:rPr>
            </w:pPr>
            <w:r>
              <w:rPr>
                <w:spacing w:val="-2"/>
                <w:sz w:val="24"/>
              </w:rPr>
              <w:t>лежачи</w:t>
            </w:r>
          </w:p>
        </w:tc>
        <w:tc>
          <w:tcPr>
            <w:tcW w:w="1245" w:type="dxa"/>
          </w:tcPr>
          <w:p w:rsidR="0012517F" w:rsidRDefault="0012517F">
            <w:pPr>
              <w:pStyle w:val="TableParagraph"/>
              <w:spacing w:before="8"/>
              <w:rPr>
                <w:b/>
                <w:sz w:val="24"/>
              </w:rPr>
            </w:pPr>
          </w:p>
          <w:p w:rsidR="0012517F" w:rsidRDefault="006F0A98">
            <w:pPr>
              <w:pStyle w:val="TableParagraph"/>
              <w:ind w:left="656"/>
              <w:rPr>
                <w:sz w:val="24"/>
              </w:rPr>
            </w:pPr>
            <w:r>
              <w:rPr>
                <w:sz w:val="24"/>
              </w:rPr>
              <w:t xml:space="preserve">до </w:t>
            </w:r>
            <w:r>
              <w:rPr>
                <w:spacing w:val="-10"/>
                <w:sz w:val="24"/>
              </w:rPr>
              <w:t>8</w:t>
            </w:r>
          </w:p>
        </w:tc>
        <w:tc>
          <w:tcPr>
            <w:tcW w:w="1166" w:type="dxa"/>
          </w:tcPr>
          <w:p w:rsidR="0012517F" w:rsidRDefault="0012517F">
            <w:pPr>
              <w:pStyle w:val="TableParagraph"/>
              <w:spacing w:before="8"/>
              <w:rPr>
                <w:b/>
                <w:sz w:val="24"/>
              </w:rPr>
            </w:pPr>
          </w:p>
          <w:p w:rsidR="0012517F" w:rsidRDefault="006F0A98">
            <w:pPr>
              <w:pStyle w:val="TableParagraph"/>
              <w:ind w:right="264"/>
              <w:jc w:val="right"/>
              <w:rPr>
                <w:sz w:val="24"/>
              </w:rPr>
            </w:pPr>
            <w:r>
              <w:rPr>
                <w:spacing w:val="-10"/>
                <w:sz w:val="24"/>
              </w:rPr>
              <w:t>8</w:t>
            </w:r>
          </w:p>
        </w:tc>
        <w:tc>
          <w:tcPr>
            <w:tcW w:w="1275" w:type="dxa"/>
          </w:tcPr>
          <w:p w:rsidR="0012517F" w:rsidRDefault="0012517F">
            <w:pPr>
              <w:pStyle w:val="TableParagraph"/>
              <w:spacing w:before="8"/>
              <w:rPr>
                <w:b/>
                <w:sz w:val="24"/>
              </w:rPr>
            </w:pPr>
          </w:p>
          <w:p w:rsidR="0012517F" w:rsidRDefault="006F0A98">
            <w:pPr>
              <w:pStyle w:val="TableParagraph"/>
              <w:ind w:right="259"/>
              <w:jc w:val="right"/>
              <w:rPr>
                <w:sz w:val="24"/>
              </w:rPr>
            </w:pPr>
            <w:r>
              <w:rPr>
                <w:spacing w:val="-5"/>
                <w:sz w:val="24"/>
              </w:rPr>
              <w:t>17</w:t>
            </w:r>
          </w:p>
        </w:tc>
        <w:tc>
          <w:tcPr>
            <w:tcW w:w="1135" w:type="dxa"/>
          </w:tcPr>
          <w:p w:rsidR="0012517F" w:rsidRDefault="0012517F">
            <w:pPr>
              <w:pStyle w:val="TableParagraph"/>
              <w:spacing w:before="8"/>
              <w:rPr>
                <w:b/>
                <w:sz w:val="24"/>
              </w:rPr>
            </w:pPr>
          </w:p>
          <w:p w:rsidR="0012517F" w:rsidRDefault="006F0A98">
            <w:pPr>
              <w:pStyle w:val="TableParagraph"/>
              <w:ind w:right="189"/>
              <w:jc w:val="right"/>
              <w:rPr>
                <w:sz w:val="24"/>
              </w:rPr>
            </w:pPr>
            <w:r>
              <w:rPr>
                <w:spacing w:val="-5"/>
                <w:sz w:val="24"/>
              </w:rPr>
              <w:t>22</w:t>
            </w:r>
          </w:p>
        </w:tc>
      </w:tr>
      <w:tr w:rsidR="0012517F">
        <w:trPr>
          <w:trHeight w:val="534"/>
        </w:trPr>
        <w:tc>
          <w:tcPr>
            <w:tcW w:w="953" w:type="dxa"/>
            <w:vMerge/>
            <w:tcBorders>
              <w:top w:val="nil"/>
            </w:tcBorders>
          </w:tcPr>
          <w:p w:rsidR="0012517F" w:rsidRDefault="0012517F">
            <w:pPr>
              <w:rPr>
                <w:sz w:val="2"/>
                <w:szCs w:val="2"/>
              </w:rPr>
            </w:pPr>
          </w:p>
        </w:tc>
        <w:tc>
          <w:tcPr>
            <w:tcW w:w="2875" w:type="dxa"/>
            <w:vMerge w:val="restart"/>
          </w:tcPr>
          <w:p w:rsidR="0012517F" w:rsidRDefault="006F0A98">
            <w:pPr>
              <w:pStyle w:val="TableParagraph"/>
              <w:spacing w:line="232" w:lineRule="auto"/>
              <w:ind w:left="595" w:right="550"/>
              <w:rPr>
                <w:sz w:val="24"/>
              </w:rPr>
            </w:pPr>
            <w:r>
              <w:rPr>
                <w:sz w:val="24"/>
              </w:rPr>
              <w:t>Згинання</w:t>
            </w:r>
            <w:r>
              <w:rPr>
                <w:spacing w:val="-20"/>
                <w:sz w:val="24"/>
              </w:rPr>
              <w:t xml:space="preserve"> </w:t>
            </w:r>
            <w:r>
              <w:rPr>
                <w:sz w:val="24"/>
              </w:rPr>
              <w:t xml:space="preserve">та </w:t>
            </w:r>
            <w:r>
              <w:rPr>
                <w:spacing w:val="-2"/>
                <w:sz w:val="24"/>
              </w:rPr>
              <w:t>розгинання</w:t>
            </w:r>
            <w:r>
              <w:rPr>
                <w:spacing w:val="-13"/>
                <w:sz w:val="24"/>
              </w:rPr>
              <w:t xml:space="preserve"> </w:t>
            </w:r>
            <w:r>
              <w:rPr>
                <w:spacing w:val="-2"/>
                <w:sz w:val="24"/>
              </w:rPr>
              <w:t>рук</w:t>
            </w:r>
            <w:r>
              <w:rPr>
                <w:spacing w:val="-13"/>
                <w:sz w:val="24"/>
              </w:rPr>
              <w:t xml:space="preserve"> </w:t>
            </w:r>
            <w:r>
              <w:rPr>
                <w:spacing w:val="-2"/>
                <w:sz w:val="24"/>
              </w:rPr>
              <w:t xml:space="preserve">в </w:t>
            </w:r>
            <w:r>
              <w:rPr>
                <w:sz w:val="24"/>
              </w:rPr>
              <w:t>упорі лежачи (кількість</w:t>
            </w:r>
            <w:r>
              <w:rPr>
                <w:spacing w:val="-9"/>
                <w:sz w:val="24"/>
              </w:rPr>
              <w:t xml:space="preserve"> </w:t>
            </w:r>
            <w:r>
              <w:rPr>
                <w:sz w:val="24"/>
              </w:rPr>
              <w:t>разів)</w:t>
            </w:r>
          </w:p>
        </w:tc>
        <w:tc>
          <w:tcPr>
            <w:tcW w:w="1452" w:type="dxa"/>
          </w:tcPr>
          <w:p w:rsidR="0012517F" w:rsidRDefault="006F0A98">
            <w:pPr>
              <w:pStyle w:val="TableParagraph"/>
              <w:spacing w:line="262" w:lineRule="exact"/>
              <w:ind w:left="404"/>
              <w:rPr>
                <w:sz w:val="24"/>
              </w:rPr>
            </w:pPr>
            <w:proofErr w:type="spellStart"/>
            <w:r>
              <w:rPr>
                <w:sz w:val="24"/>
              </w:rPr>
              <w:t>юн</w:t>
            </w:r>
            <w:proofErr w:type="spellEnd"/>
            <w:r>
              <w:rPr>
                <w:sz w:val="24"/>
              </w:rPr>
              <w:t>.</w:t>
            </w:r>
            <w:r>
              <w:rPr>
                <w:spacing w:val="-2"/>
                <w:sz w:val="24"/>
              </w:rPr>
              <w:t xml:space="preserve"> </w:t>
            </w:r>
            <w:r>
              <w:rPr>
                <w:spacing w:val="-5"/>
                <w:sz w:val="24"/>
              </w:rPr>
              <w:t>від</w:t>
            </w:r>
          </w:p>
          <w:p w:rsidR="0012517F" w:rsidRDefault="006F0A98">
            <w:pPr>
              <w:pStyle w:val="TableParagraph"/>
              <w:spacing w:line="253" w:lineRule="exact"/>
              <w:ind w:left="380"/>
              <w:rPr>
                <w:sz w:val="24"/>
              </w:rPr>
            </w:pPr>
            <w:r>
              <w:rPr>
                <w:spacing w:val="-2"/>
                <w:sz w:val="24"/>
              </w:rPr>
              <w:t>підлоги</w:t>
            </w:r>
          </w:p>
        </w:tc>
        <w:tc>
          <w:tcPr>
            <w:tcW w:w="1245" w:type="dxa"/>
          </w:tcPr>
          <w:p w:rsidR="0012517F" w:rsidRDefault="006F0A98">
            <w:pPr>
              <w:pStyle w:val="TableParagraph"/>
              <w:spacing w:line="265" w:lineRule="exact"/>
              <w:ind w:right="92"/>
              <w:jc w:val="right"/>
              <w:rPr>
                <w:sz w:val="24"/>
              </w:rPr>
            </w:pPr>
            <w:r>
              <w:rPr>
                <w:sz w:val="24"/>
              </w:rPr>
              <w:t xml:space="preserve">до </w:t>
            </w:r>
            <w:r>
              <w:rPr>
                <w:spacing w:val="-5"/>
                <w:sz w:val="24"/>
              </w:rPr>
              <w:t>15</w:t>
            </w:r>
          </w:p>
        </w:tc>
        <w:tc>
          <w:tcPr>
            <w:tcW w:w="1166" w:type="dxa"/>
          </w:tcPr>
          <w:p w:rsidR="0012517F" w:rsidRDefault="006F0A98">
            <w:pPr>
              <w:pStyle w:val="TableParagraph"/>
              <w:spacing w:line="265" w:lineRule="exact"/>
              <w:ind w:right="204"/>
              <w:jc w:val="right"/>
              <w:rPr>
                <w:sz w:val="24"/>
              </w:rPr>
            </w:pPr>
            <w:r>
              <w:rPr>
                <w:spacing w:val="-5"/>
                <w:sz w:val="24"/>
              </w:rPr>
              <w:t>15</w:t>
            </w:r>
          </w:p>
        </w:tc>
        <w:tc>
          <w:tcPr>
            <w:tcW w:w="1275" w:type="dxa"/>
          </w:tcPr>
          <w:p w:rsidR="0012517F" w:rsidRDefault="006F0A98">
            <w:pPr>
              <w:pStyle w:val="TableParagraph"/>
              <w:spacing w:line="265" w:lineRule="exact"/>
              <w:ind w:right="259"/>
              <w:jc w:val="right"/>
              <w:rPr>
                <w:sz w:val="24"/>
              </w:rPr>
            </w:pPr>
            <w:r>
              <w:rPr>
                <w:spacing w:val="-5"/>
                <w:sz w:val="24"/>
              </w:rPr>
              <w:t>25</w:t>
            </w:r>
          </w:p>
        </w:tc>
        <w:tc>
          <w:tcPr>
            <w:tcW w:w="1135" w:type="dxa"/>
          </w:tcPr>
          <w:p w:rsidR="0012517F" w:rsidRDefault="006F0A98">
            <w:pPr>
              <w:pStyle w:val="TableParagraph"/>
              <w:spacing w:line="265" w:lineRule="exact"/>
              <w:ind w:right="189"/>
              <w:jc w:val="right"/>
              <w:rPr>
                <w:sz w:val="24"/>
              </w:rPr>
            </w:pPr>
            <w:r>
              <w:rPr>
                <w:spacing w:val="-5"/>
                <w:sz w:val="24"/>
              </w:rPr>
              <w:t>35</w:t>
            </w:r>
          </w:p>
        </w:tc>
      </w:tr>
      <w:tr w:rsidR="0012517F">
        <w:trPr>
          <w:trHeight w:val="564"/>
        </w:trPr>
        <w:tc>
          <w:tcPr>
            <w:tcW w:w="953" w:type="dxa"/>
            <w:vMerge/>
            <w:tcBorders>
              <w:top w:val="nil"/>
            </w:tcBorders>
          </w:tcPr>
          <w:p w:rsidR="0012517F" w:rsidRDefault="0012517F">
            <w:pPr>
              <w:rPr>
                <w:sz w:val="2"/>
                <w:szCs w:val="2"/>
              </w:rPr>
            </w:pPr>
          </w:p>
        </w:tc>
        <w:tc>
          <w:tcPr>
            <w:tcW w:w="2875" w:type="dxa"/>
            <w:vMerge/>
            <w:tcBorders>
              <w:top w:val="nil"/>
            </w:tcBorders>
          </w:tcPr>
          <w:p w:rsidR="0012517F" w:rsidRDefault="0012517F">
            <w:pPr>
              <w:rPr>
                <w:sz w:val="2"/>
                <w:szCs w:val="2"/>
              </w:rPr>
            </w:pPr>
          </w:p>
        </w:tc>
        <w:tc>
          <w:tcPr>
            <w:tcW w:w="1452" w:type="dxa"/>
          </w:tcPr>
          <w:p w:rsidR="0012517F" w:rsidRDefault="006F0A98">
            <w:pPr>
              <w:pStyle w:val="TableParagraph"/>
              <w:spacing w:line="263" w:lineRule="exact"/>
              <w:ind w:left="90" w:right="6"/>
              <w:jc w:val="center"/>
              <w:rPr>
                <w:sz w:val="24"/>
              </w:rPr>
            </w:pPr>
            <w:proofErr w:type="spellStart"/>
            <w:r>
              <w:rPr>
                <w:spacing w:val="-2"/>
                <w:sz w:val="24"/>
              </w:rPr>
              <w:t>дівч</w:t>
            </w:r>
            <w:proofErr w:type="spellEnd"/>
            <w:r>
              <w:rPr>
                <w:spacing w:val="-2"/>
                <w:sz w:val="24"/>
              </w:rPr>
              <w:t>.</w:t>
            </w:r>
          </w:p>
          <w:p w:rsidR="0012517F" w:rsidRDefault="006F0A98">
            <w:pPr>
              <w:pStyle w:val="TableParagraph"/>
              <w:spacing w:before="17" w:line="264" w:lineRule="exact"/>
              <w:ind w:left="90" w:right="3"/>
              <w:jc w:val="center"/>
              <w:rPr>
                <w:sz w:val="24"/>
              </w:rPr>
            </w:pPr>
            <w:r>
              <w:rPr>
                <w:sz w:val="24"/>
              </w:rPr>
              <w:t>від</w:t>
            </w:r>
            <w:r>
              <w:rPr>
                <w:spacing w:val="-3"/>
                <w:sz w:val="24"/>
              </w:rPr>
              <w:t xml:space="preserve"> </w:t>
            </w:r>
            <w:r>
              <w:rPr>
                <w:spacing w:val="-4"/>
                <w:sz w:val="24"/>
              </w:rPr>
              <w:t>лави</w:t>
            </w:r>
          </w:p>
        </w:tc>
        <w:tc>
          <w:tcPr>
            <w:tcW w:w="1245" w:type="dxa"/>
          </w:tcPr>
          <w:p w:rsidR="0012517F" w:rsidRDefault="006F0A98">
            <w:pPr>
              <w:pStyle w:val="TableParagraph"/>
              <w:spacing w:before="133"/>
              <w:ind w:left="656"/>
              <w:rPr>
                <w:sz w:val="24"/>
              </w:rPr>
            </w:pPr>
            <w:r>
              <w:rPr>
                <w:sz w:val="24"/>
              </w:rPr>
              <w:t xml:space="preserve">до </w:t>
            </w:r>
            <w:r>
              <w:rPr>
                <w:spacing w:val="-10"/>
                <w:sz w:val="24"/>
              </w:rPr>
              <w:t>9</w:t>
            </w:r>
          </w:p>
        </w:tc>
        <w:tc>
          <w:tcPr>
            <w:tcW w:w="1166" w:type="dxa"/>
          </w:tcPr>
          <w:p w:rsidR="0012517F" w:rsidRDefault="006F0A98">
            <w:pPr>
              <w:pStyle w:val="TableParagraph"/>
              <w:spacing w:before="133"/>
              <w:ind w:right="264"/>
              <w:jc w:val="right"/>
              <w:rPr>
                <w:sz w:val="24"/>
              </w:rPr>
            </w:pPr>
            <w:r>
              <w:rPr>
                <w:spacing w:val="-10"/>
                <w:sz w:val="24"/>
              </w:rPr>
              <w:t>9</w:t>
            </w:r>
          </w:p>
        </w:tc>
        <w:tc>
          <w:tcPr>
            <w:tcW w:w="1275" w:type="dxa"/>
          </w:tcPr>
          <w:p w:rsidR="0012517F" w:rsidRDefault="006F0A98">
            <w:pPr>
              <w:pStyle w:val="TableParagraph"/>
              <w:spacing w:before="133"/>
              <w:ind w:right="259"/>
              <w:jc w:val="right"/>
              <w:rPr>
                <w:sz w:val="24"/>
              </w:rPr>
            </w:pPr>
            <w:r>
              <w:rPr>
                <w:spacing w:val="-5"/>
                <w:sz w:val="24"/>
              </w:rPr>
              <w:t>13</w:t>
            </w:r>
          </w:p>
        </w:tc>
        <w:tc>
          <w:tcPr>
            <w:tcW w:w="1135" w:type="dxa"/>
          </w:tcPr>
          <w:p w:rsidR="0012517F" w:rsidRDefault="006F0A98">
            <w:pPr>
              <w:pStyle w:val="TableParagraph"/>
              <w:spacing w:before="133"/>
              <w:ind w:right="189"/>
              <w:jc w:val="right"/>
              <w:rPr>
                <w:sz w:val="24"/>
              </w:rPr>
            </w:pPr>
            <w:r>
              <w:rPr>
                <w:spacing w:val="-5"/>
                <w:sz w:val="24"/>
              </w:rPr>
              <w:t>16</w:t>
            </w:r>
          </w:p>
        </w:tc>
      </w:tr>
      <w:tr w:rsidR="0012517F">
        <w:trPr>
          <w:trHeight w:val="299"/>
        </w:trPr>
        <w:tc>
          <w:tcPr>
            <w:tcW w:w="953" w:type="dxa"/>
            <w:vMerge/>
            <w:tcBorders>
              <w:top w:val="nil"/>
            </w:tcBorders>
          </w:tcPr>
          <w:p w:rsidR="0012517F" w:rsidRDefault="0012517F">
            <w:pPr>
              <w:rPr>
                <w:sz w:val="2"/>
                <w:szCs w:val="2"/>
              </w:rPr>
            </w:pPr>
          </w:p>
        </w:tc>
        <w:tc>
          <w:tcPr>
            <w:tcW w:w="2875" w:type="dxa"/>
            <w:vMerge w:val="restart"/>
          </w:tcPr>
          <w:p w:rsidR="0012517F" w:rsidRDefault="006F0A98">
            <w:pPr>
              <w:pStyle w:val="TableParagraph"/>
              <w:spacing w:line="254" w:lineRule="auto"/>
              <w:ind w:left="115" w:right="-14"/>
              <w:rPr>
                <w:sz w:val="24"/>
              </w:rPr>
            </w:pPr>
            <w:r>
              <w:rPr>
                <w:sz w:val="24"/>
              </w:rPr>
              <w:t>Нахил</w:t>
            </w:r>
            <w:r>
              <w:rPr>
                <w:spacing w:val="-9"/>
                <w:sz w:val="24"/>
              </w:rPr>
              <w:t xml:space="preserve"> </w:t>
            </w:r>
            <w:r>
              <w:rPr>
                <w:sz w:val="24"/>
              </w:rPr>
              <w:t>уперед</w:t>
            </w:r>
            <w:r>
              <w:rPr>
                <w:spacing w:val="-12"/>
                <w:sz w:val="24"/>
              </w:rPr>
              <w:t xml:space="preserve"> </w:t>
            </w:r>
            <w:r>
              <w:rPr>
                <w:sz w:val="24"/>
              </w:rPr>
              <w:t>з</w:t>
            </w:r>
            <w:r>
              <w:rPr>
                <w:spacing w:val="-10"/>
                <w:sz w:val="24"/>
              </w:rPr>
              <w:t xml:space="preserve"> </w:t>
            </w:r>
            <w:r>
              <w:rPr>
                <w:sz w:val="24"/>
              </w:rPr>
              <w:t>положення сидячи (см)</w:t>
            </w:r>
          </w:p>
        </w:tc>
        <w:tc>
          <w:tcPr>
            <w:tcW w:w="1452" w:type="dxa"/>
          </w:tcPr>
          <w:p w:rsidR="0012517F" w:rsidRDefault="006F0A98">
            <w:pPr>
              <w:pStyle w:val="TableParagraph"/>
              <w:spacing w:line="263" w:lineRule="exact"/>
              <w:ind w:left="90"/>
              <w:jc w:val="center"/>
              <w:rPr>
                <w:sz w:val="24"/>
              </w:rPr>
            </w:pPr>
            <w:proofErr w:type="spellStart"/>
            <w:r>
              <w:rPr>
                <w:spacing w:val="-5"/>
                <w:sz w:val="24"/>
              </w:rPr>
              <w:t>юн</w:t>
            </w:r>
            <w:proofErr w:type="spellEnd"/>
            <w:r>
              <w:rPr>
                <w:spacing w:val="-5"/>
                <w:sz w:val="24"/>
              </w:rPr>
              <w:t>.</w:t>
            </w:r>
          </w:p>
        </w:tc>
        <w:tc>
          <w:tcPr>
            <w:tcW w:w="1245" w:type="dxa"/>
          </w:tcPr>
          <w:p w:rsidR="0012517F" w:rsidRDefault="006F0A98">
            <w:pPr>
              <w:pStyle w:val="TableParagraph"/>
              <w:spacing w:line="263" w:lineRule="exact"/>
              <w:ind w:left="656"/>
              <w:rPr>
                <w:sz w:val="24"/>
              </w:rPr>
            </w:pPr>
            <w:r>
              <w:rPr>
                <w:sz w:val="24"/>
              </w:rPr>
              <w:t xml:space="preserve">до </w:t>
            </w:r>
            <w:r>
              <w:rPr>
                <w:spacing w:val="-10"/>
                <w:sz w:val="24"/>
              </w:rPr>
              <w:t>4</w:t>
            </w:r>
          </w:p>
        </w:tc>
        <w:tc>
          <w:tcPr>
            <w:tcW w:w="1166" w:type="dxa"/>
          </w:tcPr>
          <w:p w:rsidR="0012517F" w:rsidRDefault="006F0A98">
            <w:pPr>
              <w:pStyle w:val="TableParagraph"/>
              <w:spacing w:line="263" w:lineRule="exact"/>
              <w:ind w:right="264"/>
              <w:jc w:val="right"/>
              <w:rPr>
                <w:sz w:val="24"/>
              </w:rPr>
            </w:pPr>
            <w:r>
              <w:rPr>
                <w:spacing w:val="-10"/>
                <w:sz w:val="24"/>
              </w:rPr>
              <w:t>4</w:t>
            </w:r>
          </w:p>
        </w:tc>
        <w:tc>
          <w:tcPr>
            <w:tcW w:w="1275" w:type="dxa"/>
          </w:tcPr>
          <w:p w:rsidR="0012517F" w:rsidRDefault="006F0A98">
            <w:pPr>
              <w:pStyle w:val="TableParagraph"/>
              <w:spacing w:line="263" w:lineRule="exact"/>
              <w:ind w:left="818"/>
              <w:rPr>
                <w:sz w:val="24"/>
              </w:rPr>
            </w:pPr>
            <w:r>
              <w:rPr>
                <w:spacing w:val="-10"/>
                <w:sz w:val="24"/>
              </w:rPr>
              <w:t>7</w:t>
            </w:r>
          </w:p>
        </w:tc>
        <w:tc>
          <w:tcPr>
            <w:tcW w:w="1135" w:type="dxa"/>
          </w:tcPr>
          <w:p w:rsidR="0012517F" w:rsidRDefault="006F0A98">
            <w:pPr>
              <w:pStyle w:val="TableParagraph"/>
              <w:spacing w:line="263" w:lineRule="exact"/>
              <w:ind w:right="189"/>
              <w:jc w:val="right"/>
              <w:rPr>
                <w:sz w:val="24"/>
              </w:rPr>
            </w:pPr>
            <w:r>
              <w:rPr>
                <w:spacing w:val="-5"/>
                <w:sz w:val="24"/>
              </w:rPr>
              <w:t>11</w:t>
            </w:r>
          </w:p>
        </w:tc>
      </w:tr>
      <w:tr w:rsidR="0012517F">
        <w:trPr>
          <w:trHeight w:val="299"/>
        </w:trPr>
        <w:tc>
          <w:tcPr>
            <w:tcW w:w="953" w:type="dxa"/>
            <w:vMerge/>
            <w:tcBorders>
              <w:top w:val="nil"/>
            </w:tcBorders>
          </w:tcPr>
          <w:p w:rsidR="0012517F" w:rsidRDefault="0012517F">
            <w:pPr>
              <w:rPr>
                <w:sz w:val="2"/>
                <w:szCs w:val="2"/>
              </w:rPr>
            </w:pPr>
          </w:p>
        </w:tc>
        <w:tc>
          <w:tcPr>
            <w:tcW w:w="2875" w:type="dxa"/>
            <w:vMerge/>
            <w:tcBorders>
              <w:top w:val="nil"/>
            </w:tcBorders>
          </w:tcPr>
          <w:p w:rsidR="0012517F" w:rsidRDefault="0012517F">
            <w:pPr>
              <w:rPr>
                <w:sz w:val="2"/>
                <w:szCs w:val="2"/>
              </w:rPr>
            </w:pPr>
          </w:p>
        </w:tc>
        <w:tc>
          <w:tcPr>
            <w:tcW w:w="1452" w:type="dxa"/>
          </w:tcPr>
          <w:p w:rsidR="0012517F" w:rsidRDefault="006F0A98">
            <w:pPr>
              <w:pStyle w:val="TableParagraph"/>
              <w:spacing w:line="261" w:lineRule="exact"/>
              <w:ind w:left="90" w:right="6"/>
              <w:jc w:val="center"/>
              <w:rPr>
                <w:sz w:val="24"/>
              </w:rPr>
            </w:pPr>
            <w:proofErr w:type="spellStart"/>
            <w:r>
              <w:rPr>
                <w:spacing w:val="-2"/>
                <w:sz w:val="24"/>
              </w:rPr>
              <w:t>дівч</w:t>
            </w:r>
            <w:proofErr w:type="spellEnd"/>
            <w:r>
              <w:rPr>
                <w:spacing w:val="-2"/>
                <w:sz w:val="24"/>
              </w:rPr>
              <w:t>.</w:t>
            </w:r>
          </w:p>
        </w:tc>
        <w:tc>
          <w:tcPr>
            <w:tcW w:w="1245" w:type="dxa"/>
          </w:tcPr>
          <w:p w:rsidR="0012517F" w:rsidRDefault="006F0A98">
            <w:pPr>
              <w:pStyle w:val="TableParagraph"/>
              <w:spacing w:line="261" w:lineRule="exact"/>
              <w:ind w:left="656"/>
              <w:rPr>
                <w:sz w:val="24"/>
              </w:rPr>
            </w:pPr>
            <w:r>
              <w:rPr>
                <w:sz w:val="24"/>
              </w:rPr>
              <w:t xml:space="preserve">до </w:t>
            </w:r>
            <w:r>
              <w:rPr>
                <w:spacing w:val="-10"/>
                <w:sz w:val="24"/>
              </w:rPr>
              <w:t>7</w:t>
            </w:r>
          </w:p>
        </w:tc>
        <w:tc>
          <w:tcPr>
            <w:tcW w:w="1166" w:type="dxa"/>
          </w:tcPr>
          <w:p w:rsidR="0012517F" w:rsidRDefault="006F0A98">
            <w:pPr>
              <w:pStyle w:val="TableParagraph"/>
              <w:spacing w:line="261" w:lineRule="exact"/>
              <w:ind w:right="264"/>
              <w:jc w:val="right"/>
              <w:rPr>
                <w:sz w:val="24"/>
              </w:rPr>
            </w:pPr>
            <w:r>
              <w:rPr>
                <w:spacing w:val="-10"/>
                <w:sz w:val="24"/>
              </w:rPr>
              <w:t>7</w:t>
            </w:r>
          </w:p>
        </w:tc>
        <w:tc>
          <w:tcPr>
            <w:tcW w:w="1275" w:type="dxa"/>
          </w:tcPr>
          <w:p w:rsidR="0012517F" w:rsidRDefault="006F0A98">
            <w:pPr>
              <w:pStyle w:val="TableParagraph"/>
              <w:spacing w:line="261" w:lineRule="exact"/>
              <w:ind w:left="818"/>
              <w:rPr>
                <w:sz w:val="24"/>
              </w:rPr>
            </w:pPr>
            <w:r>
              <w:rPr>
                <w:spacing w:val="-10"/>
                <w:sz w:val="24"/>
              </w:rPr>
              <w:t>9</w:t>
            </w:r>
          </w:p>
        </w:tc>
        <w:tc>
          <w:tcPr>
            <w:tcW w:w="1135" w:type="dxa"/>
          </w:tcPr>
          <w:p w:rsidR="0012517F" w:rsidRDefault="006F0A98">
            <w:pPr>
              <w:pStyle w:val="TableParagraph"/>
              <w:spacing w:line="261" w:lineRule="exact"/>
              <w:ind w:right="189"/>
              <w:jc w:val="right"/>
              <w:rPr>
                <w:sz w:val="24"/>
              </w:rPr>
            </w:pPr>
            <w:r>
              <w:rPr>
                <w:spacing w:val="-5"/>
                <w:sz w:val="24"/>
              </w:rPr>
              <w:t>16</w:t>
            </w:r>
          </w:p>
        </w:tc>
      </w:tr>
      <w:tr w:rsidR="0012517F">
        <w:trPr>
          <w:trHeight w:val="297"/>
        </w:trPr>
        <w:tc>
          <w:tcPr>
            <w:tcW w:w="953" w:type="dxa"/>
            <w:vMerge/>
            <w:tcBorders>
              <w:top w:val="nil"/>
            </w:tcBorders>
          </w:tcPr>
          <w:p w:rsidR="0012517F" w:rsidRDefault="0012517F">
            <w:pPr>
              <w:rPr>
                <w:sz w:val="2"/>
                <w:szCs w:val="2"/>
              </w:rPr>
            </w:pPr>
          </w:p>
        </w:tc>
        <w:tc>
          <w:tcPr>
            <w:tcW w:w="2875" w:type="dxa"/>
            <w:vMerge w:val="restart"/>
          </w:tcPr>
          <w:p w:rsidR="0012517F" w:rsidRDefault="006F0A98">
            <w:pPr>
              <w:pStyle w:val="TableParagraph"/>
              <w:spacing w:before="122" w:line="274" w:lineRule="exact"/>
              <w:ind w:left="115"/>
              <w:rPr>
                <w:sz w:val="24"/>
              </w:rPr>
            </w:pPr>
            <w:r>
              <w:rPr>
                <w:sz w:val="24"/>
              </w:rPr>
              <w:t>Піднімання</w:t>
            </w:r>
            <w:r>
              <w:rPr>
                <w:spacing w:val="-11"/>
                <w:sz w:val="24"/>
              </w:rPr>
              <w:t xml:space="preserve"> </w:t>
            </w:r>
            <w:r>
              <w:rPr>
                <w:sz w:val="24"/>
              </w:rPr>
              <w:t>тулуба</w:t>
            </w:r>
            <w:r>
              <w:rPr>
                <w:spacing w:val="-9"/>
                <w:sz w:val="24"/>
              </w:rPr>
              <w:t xml:space="preserve"> </w:t>
            </w:r>
            <w:r>
              <w:rPr>
                <w:sz w:val="24"/>
              </w:rPr>
              <w:t>в</w:t>
            </w:r>
            <w:r>
              <w:rPr>
                <w:spacing w:val="-12"/>
                <w:sz w:val="24"/>
              </w:rPr>
              <w:t xml:space="preserve"> </w:t>
            </w:r>
            <w:proofErr w:type="spellStart"/>
            <w:r>
              <w:rPr>
                <w:sz w:val="24"/>
              </w:rPr>
              <w:t>сід</w:t>
            </w:r>
            <w:proofErr w:type="spellEnd"/>
            <w:r>
              <w:rPr>
                <w:spacing w:val="-9"/>
                <w:sz w:val="24"/>
              </w:rPr>
              <w:t xml:space="preserve"> </w:t>
            </w:r>
            <w:r>
              <w:rPr>
                <w:sz w:val="24"/>
              </w:rPr>
              <w:t>за 60 с</w:t>
            </w:r>
          </w:p>
        </w:tc>
        <w:tc>
          <w:tcPr>
            <w:tcW w:w="1452" w:type="dxa"/>
          </w:tcPr>
          <w:p w:rsidR="0012517F" w:rsidRDefault="006F0A98">
            <w:pPr>
              <w:pStyle w:val="TableParagraph"/>
              <w:spacing w:line="261" w:lineRule="exact"/>
              <w:ind w:left="90"/>
              <w:jc w:val="center"/>
              <w:rPr>
                <w:sz w:val="24"/>
              </w:rPr>
            </w:pPr>
            <w:proofErr w:type="spellStart"/>
            <w:r>
              <w:rPr>
                <w:spacing w:val="-5"/>
                <w:sz w:val="24"/>
              </w:rPr>
              <w:t>юн</w:t>
            </w:r>
            <w:proofErr w:type="spellEnd"/>
            <w:r>
              <w:rPr>
                <w:spacing w:val="-5"/>
                <w:sz w:val="24"/>
              </w:rPr>
              <w:t>.</w:t>
            </w:r>
          </w:p>
        </w:tc>
        <w:tc>
          <w:tcPr>
            <w:tcW w:w="1245" w:type="dxa"/>
          </w:tcPr>
          <w:p w:rsidR="0012517F" w:rsidRDefault="006F0A98">
            <w:pPr>
              <w:pStyle w:val="TableParagraph"/>
              <w:spacing w:line="261" w:lineRule="exact"/>
              <w:ind w:right="100"/>
              <w:jc w:val="right"/>
              <w:rPr>
                <w:sz w:val="24"/>
              </w:rPr>
            </w:pPr>
            <w:r>
              <w:rPr>
                <w:sz w:val="24"/>
              </w:rPr>
              <w:t>до</w:t>
            </w:r>
            <w:r>
              <w:rPr>
                <w:spacing w:val="-15"/>
                <w:sz w:val="24"/>
              </w:rPr>
              <w:t xml:space="preserve"> </w:t>
            </w:r>
            <w:r>
              <w:rPr>
                <w:spacing w:val="-5"/>
                <w:sz w:val="24"/>
              </w:rPr>
              <w:t>20</w:t>
            </w:r>
          </w:p>
        </w:tc>
        <w:tc>
          <w:tcPr>
            <w:tcW w:w="1166" w:type="dxa"/>
          </w:tcPr>
          <w:p w:rsidR="0012517F" w:rsidRDefault="006F0A98">
            <w:pPr>
              <w:pStyle w:val="TableParagraph"/>
              <w:spacing w:line="261" w:lineRule="exact"/>
              <w:ind w:right="204"/>
              <w:jc w:val="right"/>
              <w:rPr>
                <w:sz w:val="24"/>
              </w:rPr>
            </w:pPr>
            <w:r>
              <w:rPr>
                <w:spacing w:val="-5"/>
                <w:sz w:val="24"/>
              </w:rPr>
              <w:t>20</w:t>
            </w:r>
          </w:p>
        </w:tc>
        <w:tc>
          <w:tcPr>
            <w:tcW w:w="1275" w:type="dxa"/>
          </w:tcPr>
          <w:p w:rsidR="0012517F" w:rsidRDefault="006F0A98">
            <w:pPr>
              <w:pStyle w:val="TableParagraph"/>
              <w:spacing w:line="261" w:lineRule="exact"/>
              <w:ind w:right="259"/>
              <w:jc w:val="right"/>
              <w:rPr>
                <w:sz w:val="24"/>
              </w:rPr>
            </w:pPr>
            <w:r>
              <w:rPr>
                <w:spacing w:val="-5"/>
                <w:sz w:val="24"/>
              </w:rPr>
              <w:t>48</w:t>
            </w:r>
          </w:p>
        </w:tc>
        <w:tc>
          <w:tcPr>
            <w:tcW w:w="1135" w:type="dxa"/>
          </w:tcPr>
          <w:p w:rsidR="0012517F" w:rsidRDefault="006F0A98">
            <w:pPr>
              <w:pStyle w:val="TableParagraph"/>
              <w:spacing w:line="261" w:lineRule="exact"/>
              <w:ind w:right="189"/>
              <w:jc w:val="right"/>
              <w:rPr>
                <w:sz w:val="24"/>
              </w:rPr>
            </w:pPr>
            <w:r>
              <w:rPr>
                <w:spacing w:val="-5"/>
                <w:sz w:val="24"/>
              </w:rPr>
              <w:t>58</w:t>
            </w:r>
          </w:p>
        </w:tc>
      </w:tr>
      <w:tr w:rsidR="0012517F">
        <w:trPr>
          <w:trHeight w:val="383"/>
        </w:trPr>
        <w:tc>
          <w:tcPr>
            <w:tcW w:w="953" w:type="dxa"/>
            <w:vMerge/>
            <w:tcBorders>
              <w:top w:val="nil"/>
            </w:tcBorders>
          </w:tcPr>
          <w:p w:rsidR="0012517F" w:rsidRDefault="0012517F">
            <w:pPr>
              <w:rPr>
                <w:sz w:val="2"/>
                <w:szCs w:val="2"/>
              </w:rPr>
            </w:pPr>
          </w:p>
        </w:tc>
        <w:tc>
          <w:tcPr>
            <w:tcW w:w="2875" w:type="dxa"/>
            <w:vMerge/>
            <w:tcBorders>
              <w:top w:val="nil"/>
            </w:tcBorders>
          </w:tcPr>
          <w:p w:rsidR="0012517F" w:rsidRDefault="0012517F">
            <w:pPr>
              <w:rPr>
                <w:sz w:val="2"/>
                <w:szCs w:val="2"/>
              </w:rPr>
            </w:pPr>
          </w:p>
        </w:tc>
        <w:tc>
          <w:tcPr>
            <w:tcW w:w="1452" w:type="dxa"/>
          </w:tcPr>
          <w:p w:rsidR="0012517F" w:rsidRDefault="006F0A98">
            <w:pPr>
              <w:pStyle w:val="TableParagraph"/>
              <w:spacing w:line="263" w:lineRule="exact"/>
              <w:ind w:left="90" w:right="6"/>
              <w:jc w:val="center"/>
              <w:rPr>
                <w:sz w:val="24"/>
              </w:rPr>
            </w:pPr>
            <w:proofErr w:type="spellStart"/>
            <w:r>
              <w:rPr>
                <w:spacing w:val="-2"/>
                <w:sz w:val="24"/>
              </w:rPr>
              <w:t>дівч</w:t>
            </w:r>
            <w:proofErr w:type="spellEnd"/>
            <w:r>
              <w:rPr>
                <w:spacing w:val="-2"/>
                <w:sz w:val="24"/>
              </w:rPr>
              <w:t>.</w:t>
            </w:r>
          </w:p>
        </w:tc>
        <w:tc>
          <w:tcPr>
            <w:tcW w:w="1245" w:type="dxa"/>
          </w:tcPr>
          <w:p w:rsidR="0012517F" w:rsidRDefault="006F0A98">
            <w:pPr>
              <w:pStyle w:val="TableParagraph"/>
              <w:spacing w:line="263" w:lineRule="exact"/>
              <w:ind w:right="100"/>
              <w:jc w:val="right"/>
              <w:rPr>
                <w:sz w:val="24"/>
              </w:rPr>
            </w:pPr>
            <w:r>
              <w:rPr>
                <w:sz w:val="24"/>
              </w:rPr>
              <w:t>до</w:t>
            </w:r>
            <w:r>
              <w:rPr>
                <w:spacing w:val="-15"/>
                <w:sz w:val="24"/>
              </w:rPr>
              <w:t xml:space="preserve"> </w:t>
            </w:r>
            <w:r>
              <w:rPr>
                <w:spacing w:val="-5"/>
                <w:sz w:val="24"/>
              </w:rPr>
              <w:t>20</w:t>
            </w:r>
          </w:p>
        </w:tc>
        <w:tc>
          <w:tcPr>
            <w:tcW w:w="1166" w:type="dxa"/>
          </w:tcPr>
          <w:p w:rsidR="0012517F" w:rsidRDefault="006F0A98">
            <w:pPr>
              <w:pStyle w:val="TableParagraph"/>
              <w:spacing w:line="263" w:lineRule="exact"/>
              <w:ind w:right="204"/>
              <w:jc w:val="right"/>
              <w:rPr>
                <w:sz w:val="24"/>
              </w:rPr>
            </w:pPr>
            <w:r>
              <w:rPr>
                <w:spacing w:val="-5"/>
                <w:sz w:val="24"/>
              </w:rPr>
              <w:t>20</w:t>
            </w:r>
          </w:p>
        </w:tc>
        <w:tc>
          <w:tcPr>
            <w:tcW w:w="1275" w:type="dxa"/>
          </w:tcPr>
          <w:p w:rsidR="0012517F" w:rsidRDefault="006F0A98">
            <w:pPr>
              <w:pStyle w:val="TableParagraph"/>
              <w:spacing w:line="263" w:lineRule="exact"/>
              <w:ind w:right="259"/>
              <w:jc w:val="right"/>
              <w:rPr>
                <w:sz w:val="24"/>
              </w:rPr>
            </w:pPr>
            <w:r>
              <w:rPr>
                <w:spacing w:val="-5"/>
                <w:sz w:val="24"/>
              </w:rPr>
              <w:t>45</w:t>
            </w:r>
          </w:p>
        </w:tc>
        <w:tc>
          <w:tcPr>
            <w:tcW w:w="1135" w:type="dxa"/>
          </w:tcPr>
          <w:p w:rsidR="0012517F" w:rsidRDefault="006F0A98">
            <w:pPr>
              <w:pStyle w:val="TableParagraph"/>
              <w:spacing w:line="263" w:lineRule="exact"/>
              <w:ind w:right="189"/>
              <w:jc w:val="right"/>
              <w:rPr>
                <w:sz w:val="24"/>
              </w:rPr>
            </w:pPr>
            <w:r>
              <w:rPr>
                <w:spacing w:val="-5"/>
                <w:sz w:val="24"/>
              </w:rPr>
              <w:t>55</w:t>
            </w:r>
          </w:p>
        </w:tc>
      </w:tr>
      <w:tr w:rsidR="0012517F">
        <w:trPr>
          <w:trHeight w:val="827"/>
        </w:trPr>
        <w:tc>
          <w:tcPr>
            <w:tcW w:w="953" w:type="dxa"/>
            <w:vMerge/>
            <w:tcBorders>
              <w:top w:val="nil"/>
            </w:tcBorders>
          </w:tcPr>
          <w:p w:rsidR="0012517F" w:rsidRDefault="0012517F">
            <w:pPr>
              <w:rPr>
                <w:sz w:val="2"/>
                <w:szCs w:val="2"/>
              </w:rPr>
            </w:pPr>
          </w:p>
        </w:tc>
        <w:tc>
          <w:tcPr>
            <w:tcW w:w="2875" w:type="dxa"/>
          </w:tcPr>
          <w:p w:rsidR="0012517F" w:rsidRDefault="006F0A98">
            <w:pPr>
              <w:pStyle w:val="TableParagraph"/>
              <w:spacing w:line="232" w:lineRule="auto"/>
              <w:ind w:left="115"/>
              <w:rPr>
                <w:sz w:val="24"/>
              </w:rPr>
            </w:pPr>
            <w:r>
              <w:rPr>
                <w:sz w:val="24"/>
              </w:rPr>
              <w:t>Стрибки</w:t>
            </w:r>
            <w:r>
              <w:rPr>
                <w:spacing w:val="-13"/>
                <w:sz w:val="24"/>
              </w:rPr>
              <w:t xml:space="preserve"> </w:t>
            </w:r>
            <w:r>
              <w:rPr>
                <w:sz w:val="24"/>
              </w:rPr>
              <w:t>через</w:t>
            </w:r>
            <w:r>
              <w:rPr>
                <w:spacing w:val="-11"/>
                <w:sz w:val="24"/>
              </w:rPr>
              <w:t xml:space="preserve"> </w:t>
            </w:r>
            <w:r>
              <w:rPr>
                <w:sz w:val="24"/>
              </w:rPr>
              <w:t>скакалку</w:t>
            </w:r>
            <w:r>
              <w:rPr>
                <w:spacing w:val="-15"/>
                <w:sz w:val="24"/>
              </w:rPr>
              <w:t xml:space="preserve"> </w:t>
            </w:r>
            <w:r>
              <w:rPr>
                <w:sz w:val="24"/>
              </w:rPr>
              <w:t>за 30 с</w:t>
            </w:r>
          </w:p>
          <w:p w:rsidR="0012517F" w:rsidRDefault="006F0A98">
            <w:pPr>
              <w:pStyle w:val="TableParagraph"/>
              <w:spacing w:before="8" w:line="264" w:lineRule="exact"/>
              <w:ind w:left="115"/>
              <w:rPr>
                <w:sz w:val="24"/>
              </w:rPr>
            </w:pPr>
            <w:r>
              <w:rPr>
                <w:spacing w:val="-6"/>
                <w:sz w:val="24"/>
              </w:rPr>
              <w:t>(кількість</w:t>
            </w:r>
            <w:r>
              <w:rPr>
                <w:spacing w:val="3"/>
                <w:sz w:val="24"/>
              </w:rPr>
              <w:t xml:space="preserve"> </w:t>
            </w:r>
            <w:r>
              <w:rPr>
                <w:spacing w:val="-2"/>
                <w:sz w:val="24"/>
              </w:rPr>
              <w:t>разів)</w:t>
            </w:r>
          </w:p>
        </w:tc>
        <w:tc>
          <w:tcPr>
            <w:tcW w:w="1452" w:type="dxa"/>
          </w:tcPr>
          <w:p w:rsidR="0012517F" w:rsidRDefault="006F0A98">
            <w:pPr>
              <w:pStyle w:val="TableParagraph"/>
              <w:spacing w:line="263" w:lineRule="exact"/>
              <w:ind w:left="90" w:right="6"/>
              <w:jc w:val="center"/>
              <w:rPr>
                <w:sz w:val="24"/>
              </w:rPr>
            </w:pPr>
            <w:proofErr w:type="spellStart"/>
            <w:r>
              <w:rPr>
                <w:spacing w:val="-2"/>
                <w:sz w:val="24"/>
              </w:rPr>
              <w:t>дівч</w:t>
            </w:r>
            <w:proofErr w:type="spellEnd"/>
            <w:r>
              <w:rPr>
                <w:spacing w:val="-2"/>
                <w:sz w:val="24"/>
              </w:rPr>
              <w:t>.</w:t>
            </w:r>
          </w:p>
        </w:tc>
        <w:tc>
          <w:tcPr>
            <w:tcW w:w="1245" w:type="dxa"/>
          </w:tcPr>
          <w:p w:rsidR="0012517F" w:rsidRDefault="006F0A98">
            <w:pPr>
              <w:pStyle w:val="TableParagraph"/>
              <w:spacing w:before="131"/>
              <w:ind w:right="100"/>
              <w:jc w:val="right"/>
              <w:rPr>
                <w:sz w:val="24"/>
              </w:rPr>
            </w:pPr>
            <w:r>
              <w:rPr>
                <w:sz w:val="24"/>
              </w:rPr>
              <w:t>до</w:t>
            </w:r>
            <w:r>
              <w:rPr>
                <w:spacing w:val="-15"/>
                <w:sz w:val="24"/>
              </w:rPr>
              <w:t xml:space="preserve"> </w:t>
            </w:r>
            <w:r>
              <w:rPr>
                <w:spacing w:val="-5"/>
                <w:sz w:val="24"/>
              </w:rPr>
              <w:t>55</w:t>
            </w:r>
          </w:p>
        </w:tc>
        <w:tc>
          <w:tcPr>
            <w:tcW w:w="1166" w:type="dxa"/>
          </w:tcPr>
          <w:p w:rsidR="0012517F" w:rsidRDefault="006F0A98">
            <w:pPr>
              <w:pStyle w:val="TableParagraph"/>
              <w:spacing w:before="131"/>
              <w:ind w:right="204"/>
              <w:jc w:val="right"/>
              <w:rPr>
                <w:sz w:val="24"/>
              </w:rPr>
            </w:pPr>
            <w:r>
              <w:rPr>
                <w:spacing w:val="-5"/>
                <w:sz w:val="24"/>
              </w:rPr>
              <w:t>55</w:t>
            </w:r>
          </w:p>
        </w:tc>
        <w:tc>
          <w:tcPr>
            <w:tcW w:w="1275" w:type="dxa"/>
          </w:tcPr>
          <w:p w:rsidR="0012517F" w:rsidRDefault="006F0A98">
            <w:pPr>
              <w:pStyle w:val="TableParagraph"/>
              <w:spacing w:before="131"/>
              <w:ind w:right="259"/>
              <w:jc w:val="right"/>
              <w:rPr>
                <w:sz w:val="24"/>
              </w:rPr>
            </w:pPr>
            <w:r>
              <w:rPr>
                <w:spacing w:val="-5"/>
                <w:sz w:val="24"/>
              </w:rPr>
              <w:t>65</w:t>
            </w:r>
          </w:p>
        </w:tc>
        <w:tc>
          <w:tcPr>
            <w:tcW w:w="1135" w:type="dxa"/>
          </w:tcPr>
          <w:p w:rsidR="0012517F" w:rsidRDefault="006F0A98">
            <w:pPr>
              <w:pStyle w:val="TableParagraph"/>
              <w:spacing w:before="131"/>
              <w:ind w:right="189"/>
              <w:jc w:val="right"/>
              <w:rPr>
                <w:sz w:val="24"/>
              </w:rPr>
            </w:pPr>
            <w:r>
              <w:rPr>
                <w:spacing w:val="-5"/>
                <w:sz w:val="24"/>
              </w:rPr>
              <w:t>78</w:t>
            </w:r>
          </w:p>
        </w:tc>
      </w:tr>
    </w:tbl>
    <w:p w:rsidR="0012517F" w:rsidRDefault="0012517F">
      <w:pPr>
        <w:pStyle w:val="TableParagraph"/>
        <w:jc w:val="right"/>
        <w:rPr>
          <w:sz w:val="24"/>
        </w:rPr>
        <w:sectPr w:rsidR="0012517F">
          <w:pgSz w:w="11910" w:h="16840"/>
          <w:pgMar w:top="1040" w:right="708" w:bottom="280" w:left="283" w:header="710" w:footer="0" w:gutter="0"/>
          <w:cols w:space="720"/>
        </w:sectPr>
      </w:pPr>
    </w:p>
    <w:p w:rsidR="0012517F" w:rsidRDefault="006F0A98">
      <w:pPr>
        <w:spacing w:before="169"/>
        <w:ind w:left="2923"/>
        <w:rPr>
          <w:b/>
          <w:sz w:val="24"/>
        </w:rPr>
      </w:pPr>
      <w:r>
        <w:rPr>
          <w:b/>
          <w:sz w:val="24"/>
        </w:rPr>
        <w:lastRenderedPageBreak/>
        <w:t>Орієнтовні</w:t>
      </w:r>
      <w:r>
        <w:rPr>
          <w:b/>
          <w:spacing w:val="-8"/>
          <w:sz w:val="24"/>
        </w:rPr>
        <w:t xml:space="preserve"> </w:t>
      </w:r>
      <w:r>
        <w:rPr>
          <w:b/>
          <w:sz w:val="24"/>
        </w:rPr>
        <w:t>навчальні</w:t>
      </w:r>
      <w:r>
        <w:rPr>
          <w:b/>
          <w:spacing w:val="-9"/>
          <w:sz w:val="24"/>
        </w:rPr>
        <w:t xml:space="preserve"> </w:t>
      </w:r>
      <w:r>
        <w:rPr>
          <w:b/>
          <w:sz w:val="24"/>
        </w:rPr>
        <w:t>нормативи</w:t>
      </w:r>
      <w:r>
        <w:rPr>
          <w:b/>
          <w:spacing w:val="-3"/>
          <w:sz w:val="24"/>
        </w:rPr>
        <w:t xml:space="preserve"> </w:t>
      </w:r>
      <w:r>
        <w:rPr>
          <w:b/>
          <w:sz w:val="24"/>
        </w:rPr>
        <w:t>«Легка</w:t>
      </w:r>
      <w:r>
        <w:rPr>
          <w:b/>
          <w:spacing w:val="-4"/>
          <w:sz w:val="24"/>
        </w:rPr>
        <w:t xml:space="preserve"> </w:t>
      </w:r>
      <w:r>
        <w:rPr>
          <w:b/>
          <w:spacing w:val="-2"/>
          <w:sz w:val="24"/>
        </w:rPr>
        <w:t>атлетика»</w:t>
      </w:r>
    </w:p>
    <w:p w:rsidR="0012517F" w:rsidRDefault="0012517F">
      <w:pPr>
        <w:pStyle w:val="a3"/>
        <w:ind w:left="0" w:firstLine="0"/>
        <w:jc w:val="left"/>
        <w:rPr>
          <w:b/>
          <w:sz w:val="20"/>
        </w:rPr>
      </w:pPr>
    </w:p>
    <w:p w:rsidR="0012517F" w:rsidRDefault="0012517F">
      <w:pPr>
        <w:pStyle w:val="a3"/>
        <w:spacing w:before="194"/>
        <w:ind w:left="0" w:firstLine="0"/>
        <w:jc w:val="left"/>
        <w:rPr>
          <w:b/>
          <w:sz w:val="20"/>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1272"/>
        <w:gridCol w:w="1843"/>
        <w:gridCol w:w="707"/>
        <w:gridCol w:w="1134"/>
        <w:gridCol w:w="1132"/>
        <w:gridCol w:w="1273"/>
        <w:gridCol w:w="1276"/>
      </w:tblGrid>
      <w:tr w:rsidR="0012517F">
        <w:trPr>
          <w:trHeight w:val="299"/>
        </w:trPr>
        <w:tc>
          <w:tcPr>
            <w:tcW w:w="1272" w:type="dxa"/>
            <w:vMerge w:val="restart"/>
          </w:tcPr>
          <w:p w:rsidR="0012517F" w:rsidRDefault="006F0A98">
            <w:pPr>
              <w:pStyle w:val="TableParagraph"/>
              <w:spacing w:before="1" w:line="261" w:lineRule="auto"/>
              <w:ind w:left="7" w:right="221"/>
              <w:rPr>
                <w:b/>
                <w:sz w:val="24"/>
              </w:rPr>
            </w:pPr>
            <w:r>
              <w:rPr>
                <w:b/>
                <w:spacing w:val="-4"/>
                <w:sz w:val="24"/>
              </w:rPr>
              <w:t>Рік вивчення</w:t>
            </w:r>
          </w:p>
        </w:tc>
        <w:tc>
          <w:tcPr>
            <w:tcW w:w="2550" w:type="dxa"/>
            <w:gridSpan w:val="2"/>
            <w:vMerge w:val="restart"/>
          </w:tcPr>
          <w:p w:rsidR="0012517F" w:rsidRDefault="0012517F">
            <w:pPr>
              <w:pStyle w:val="TableParagraph"/>
              <w:spacing w:before="20"/>
              <w:rPr>
                <w:b/>
                <w:sz w:val="24"/>
              </w:rPr>
            </w:pPr>
          </w:p>
          <w:p w:rsidR="0012517F" w:rsidRDefault="006F0A98">
            <w:pPr>
              <w:pStyle w:val="TableParagraph"/>
              <w:spacing w:line="259" w:lineRule="auto"/>
              <w:ind w:left="4" w:right="1332"/>
              <w:rPr>
                <w:b/>
                <w:sz w:val="24"/>
              </w:rPr>
            </w:pPr>
            <w:r>
              <w:rPr>
                <w:b/>
                <w:spacing w:val="-2"/>
                <w:sz w:val="24"/>
              </w:rPr>
              <w:t>Навчальні нормативи</w:t>
            </w:r>
          </w:p>
        </w:tc>
        <w:tc>
          <w:tcPr>
            <w:tcW w:w="4815" w:type="dxa"/>
            <w:gridSpan w:val="4"/>
          </w:tcPr>
          <w:p w:rsidR="0012517F" w:rsidRDefault="006F0A98">
            <w:pPr>
              <w:pStyle w:val="TableParagraph"/>
              <w:spacing w:line="273" w:lineRule="exact"/>
              <w:ind w:left="9"/>
              <w:rPr>
                <w:b/>
                <w:sz w:val="24"/>
              </w:rPr>
            </w:pPr>
            <w:r>
              <w:rPr>
                <w:b/>
                <w:sz w:val="24"/>
              </w:rPr>
              <w:t>Рівні</w:t>
            </w:r>
            <w:r>
              <w:rPr>
                <w:b/>
                <w:spacing w:val="-6"/>
                <w:sz w:val="24"/>
              </w:rPr>
              <w:t xml:space="preserve"> </w:t>
            </w:r>
            <w:r>
              <w:rPr>
                <w:b/>
                <w:spacing w:val="-2"/>
                <w:sz w:val="24"/>
              </w:rPr>
              <w:t>компетентності</w:t>
            </w:r>
          </w:p>
        </w:tc>
      </w:tr>
      <w:tr w:rsidR="0012517F">
        <w:trPr>
          <w:trHeight w:val="885"/>
        </w:trPr>
        <w:tc>
          <w:tcPr>
            <w:tcW w:w="1272" w:type="dxa"/>
            <w:vMerge/>
            <w:tcBorders>
              <w:top w:val="nil"/>
            </w:tcBorders>
          </w:tcPr>
          <w:p w:rsidR="0012517F" w:rsidRDefault="0012517F">
            <w:pPr>
              <w:rPr>
                <w:sz w:val="2"/>
                <w:szCs w:val="2"/>
              </w:rPr>
            </w:pPr>
          </w:p>
        </w:tc>
        <w:tc>
          <w:tcPr>
            <w:tcW w:w="2550" w:type="dxa"/>
            <w:gridSpan w:val="2"/>
            <w:vMerge/>
            <w:tcBorders>
              <w:top w:val="nil"/>
            </w:tcBorders>
          </w:tcPr>
          <w:p w:rsidR="0012517F" w:rsidRDefault="0012517F">
            <w:pPr>
              <w:rPr>
                <w:sz w:val="2"/>
                <w:szCs w:val="2"/>
              </w:rPr>
            </w:pPr>
          </w:p>
        </w:tc>
        <w:tc>
          <w:tcPr>
            <w:tcW w:w="1134" w:type="dxa"/>
          </w:tcPr>
          <w:p w:rsidR="0012517F" w:rsidRDefault="006F0A98">
            <w:pPr>
              <w:pStyle w:val="TableParagraph"/>
              <w:spacing w:line="270" w:lineRule="exact"/>
              <w:ind w:left="39" w:right="107"/>
              <w:jc w:val="center"/>
              <w:rPr>
                <w:b/>
                <w:sz w:val="24"/>
              </w:rPr>
            </w:pPr>
            <w:r>
              <w:rPr>
                <w:b/>
                <w:spacing w:val="-2"/>
                <w:sz w:val="24"/>
              </w:rPr>
              <w:t>низький</w:t>
            </w:r>
          </w:p>
        </w:tc>
        <w:tc>
          <w:tcPr>
            <w:tcW w:w="1132" w:type="dxa"/>
          </w:tcPr>
          <w:p w:rsidR="0012517F" w:rsidRDefault="006F0A98">
            <w:pPr>
              <w:pStyle w:val="TableParagraph"/>
              <w:spacing w:line="270" w:lineRule="exact"/>
              <w:ind w:right="149"/>
              <w:jc w:val="right"/>
              <w:rPr>
                <w:b/>
                <w:sz w:val="24"/>
              </w:rPr>
            </w:pPr>
            <w:r>
              <w:rPr>
                <w:b/>
                <w:spacing w:val="-2"/>
                <w:sz w:val="24"/>
              </w:rPr>
              <w:t>середній</w:t>
            </w:r>
          </w:p>
        </w:tc>
        <w:tc>
          <w:tcPr>
            <w:tcW w:w="1273" w:type="dxa"/>
          </w:tcPr>
          <w:p w:rsidR="0012517F" w:rsidRDefault="006F0A98">
            <w:pPr>
              <w:pStyle w:val="TableParagraph"/>
              <w:spacing w:line="270" w:lineRule="exact"/>
              <w:ind w:right="99"/>
              <w:jc w:val="right"/>
              <w:rPr>
                <w:b/>
                <w:sz w:val="24"/>
              </w:rPr>
            </w:pPr>
            <w:r>
              <w:rPr>
                <w:b/>
                <w:spacing w:val="-2"/>
                <w:sz w:val="24"/>
              </w:rPr>
              <w:t>достатній</w:t>
            </w:r>
          </w:p>
        </w:tc>
        <w:tc>
          <w:tcPr>
            <w:tcW w:w="1276" w:type="dxa"/>
          </w:tcPr>
          <w:p w:rsidR="0012517F" w:rsidRDefault="006F0A98">
            <w:pPr>
              <w:pStyle w:val="TableParagraph"/>
              <w:spacing w:line="270" w:lineRule="exact"/>
              <w:ind w:left="125"/>
              <w:rPr>
                <w:b/>
                <w:sz w:val="24"/>
              </w:rPr>
            </w:pPr>
            <w:r>
              <w:rPr>
                <w:b/>
                <w:spacing w:val="-2"/>
                <w:sz w:val="24"/>
              </w:rPr>
              <w:t>високий</w:t>
            </w:r>
          </w:p>
        </w:tc>
      </w:tr>
      <w:tr w:rsidR="0012517F">
        <w:trPr>
          <w:trHeight w:val="599"/>
        </w:trPr>
        <w:tc>
          <w:tcPr>
            <w:tcW w:w="1272" w:type="dxa"/>
            <w:vMerge w:val="restart"/>
          </w:tcPr>
          <w:p w:rsidR="0012517F" w:rsidRDefault="006F0A98">
            <w:pPr>
              <w:pStyle w:val="TableParagraph"/>
              <w:spacing w:line="261" w:lineRule="auto"/>
              <w:ind w:left="7" w:right="317"/>
              <w:rPr>
                <w:sz w:val="24"/>
              </w:rPr>
            </w:pPr>
            <w:r>
              <w:rPr>
                <w:sz w:val="24"/>
              </w:rPr>
              <w:t xml:space="preserve">1(6) рік </w:t>
            </w:r>
            <w:r>
              <w:rPr>
                <w:spacing w:val="-4"/>
                <w:sz w:val="24"/>
              </w:rPr>
              <w:t>вивчення</w:t>
            </w:r>
          </w:p>
        </w:tc>
        <w:tc>
          <w:tcPr>
            <w:tcW w:w="1843" w:type="dxa"/>
            <w:vMerge w:val="restart"/>
          </w:tcPr>
          <w:p w:rsidR="0012517F" w:rsidRDefault="006F0A98">
            <w:pPr>
              <w:pStyle w:val="TableParagraph"/>
              <w:spacing w:line="265" w:lineRule="exact"/>
              <w:ind w:left="4"/>
              <w:rPr>
                <w:sz w:val="24"/>
              </w:rPr>
            </w:pPr>
            <w:r>
              <w:rPr>
                <w:sz w:val="24"/>
              </w:rPr>
              <w:t>Біг</w:t>
            </w:r>
            <w:r>
              <w:rPr>
                <w:spacing w:val="-3"/>
                <w:sz w:val="24"/>
              </w:rPr>
              <w:t xml:space="preserve"> </w:t>
            </w:r>
            <w:r>
              <w:rPr>
                <w:sz w:val="24"/>
              </w:rPr>
              <w:t>30</w:t>
            </w:r>
            <w:r>
              <w:rPr>
                <w:spacing w:val="-2"/>
                <w:sz w:val="24"/>
              </w:rPr>
              <w:t xml:space="preserve"> </w:t>
            </w:r>
            <w:r>
              <w:rPr>
                <w:sz w:val="24"/>
              </w:rPr>
              <w:t>м</w:t>
            </w:r>
            <w:r>
              <w:rPr>
                <w:spacing w:val="-4"/>
                <w:sz w:val="24"/>
              </w:rPr>
              <w:t xml:space="preserve"> </w:t>
            </w:r>
            <w:r>
              <w:rPr>
                <w:spacing w:val="-5"/>
                <w:sz w:val="24"/>
              </w:rPr>
              <w:t>(с)</w:t>
            </w:r>
          </w:p>
        </w:tc>
        <w:tc>
          <w:tcPr>
            <w:tcW w:w="707" w:type="dxa"/>
          </w:tcPr>
          <w:p w:rsidR="0012517F" w:rsidRDefault="006F0A98">
            <w:pPr>
              <w:pStyle w:val="TableParagraph"/>
              <w:spacing w:line="265" w:lineRule="exact"/>
              <w:ind w:left="29"/>
              <w:jc w:val="center"/>
              <w:rPr>
                <w:sz w:val="24"/>
              </w:rPr>
            </w:pPr>
            <w:proofErr w:type="spellStart"/>
            <w:r>
              <w:rPr>
                <w:spacing w:val="-5"/>
                <w:sz w:val="24"/>
              </w:rPr>
              <w:t>юн</w:t>
            </w:r>
            <w:proofErr w:type="spellEnd"/>
            <w:r>
              <w:rPr>
                <w:spacing w:val="-5"/>
                <w:sz w:val="24"/>
              </w:rPr>
              <w:t>.</w:t>
            </w:r>
          </w:p>
        </w:tc>
        <w:tc>
          <w:tcPr>
            <w:tcW w:w="1134" w:type="dxa"/>
          </w:tcPr>
          <w:p w:rsidR="0012517F" w:rsidRDefault="006F0A98">
            <w:pPr>
              <w:pStyle w:val="TableParagraph"/>
              <w:spacing w:line="265" w:lineRule="exact"/>
              <w:ind w:left="39" w:right="95"/>
              <w:jc w:val="center"/>
              <w:rPr>
                <w:sz w:val="24"/>
              </w:rPr>
            </w:pPr>
            <w:r>
              <w:rPr>
                <w:spacing w:val="-2"/>
                <w:sz w:val="24"/>
              </w:rPr>
              <w:t>більше</w:t>
            </w:r>
          </w:p>
          <w:p w:rsidR="0012517F" w:rsidRDefault="006F0A98">
            <w:pPr>
              <w:pStyle w:val="TableParagraph"/>
              <w:spacing w:before="19"/>
              <w:ind w:left="39" w:right="93"/>
              <w:jc w:val="center"/>
              <w:rPr>
                <w:sz w:val="24"/>
              </w:rPr>
            </w:pPr>
            <w:r>
              <w:rPr>
                <w:spacing w:val="-5"/>
                <w:sz w:val="24"/>
              </w:rPr>
              <w:t>5,7</w:t>
            </w:r>
          </w:p>
        </w:tc>
        <w:tc>
          <w:tcPr>
            <w:tcW w:w="1132" w:type="dxa"/>
          </w:tcPr>
          <w:p w:rsidR="0012517F" w:rsidRDefault="006F0A98">
            <w:pPr>
              <w:pStyle w:val="TableParagraph"/>
              <w:spacing w:line="265" w:lineRule="exact"/>
              <w:ind w:right="168"/>
              <w:jc w:val="right"/>
              <w:rPr>
                <w:sz w:val="24"/>
              </w:rPr>
            </w:pPr>
            <w:r>
              <w:rPr>
                <w:spacing w:val="-5"/>
                <w:sz w:val="24"/>
              </w:rPr>
              <w:t>5,7</w:t>
            </w:r>
          </w:p>
        </w:tc>
        <w:tc>
          <w:tcPr>
            <w:tcW w:w="1273" w:type="dxa"/>
          </w:tcPr>
          <w:p w:rsidR="0012517F" w:rsidRDefault="006F0A98">
            <w:pPr>
              <w:pStyle w:val="TableParagraph"/>
              <w:spacing w:line="265" w:lineRule="exact"/>
              <w:ind w:right="193"/>
              <w:jc w:val="right"/>
              <w:rPr>
                <w:sz w:val="24"/>
              </w:rPr>
            </w:pPr>
            <w:r>
              <w:rPr>
                <w:spacing w:val="-5"/>
                <w:sz w:val="24"/>
              </w:rPr>
              <w:t>5,3</w:t>
            </w:r>
          </w:p>
        </w:tc>
        <w:tc>
          <w:tcPr>
            <w:tcW w:w="1276" w:type="dxa"/>
          </w:tcPr>
          <w:p w:rsidR="0012517F" w:rsidRDefault="006F0A98">
            <w:pPr>
              <w:pStyle w:val="TableParagraph"/>
              <w:spacing w:line="265" w:lineRule="exact"/>
              <w:ind w:right="220"/>
              <w:jc w:val="right"/>
              <w:rPr>
                <w:sz w:val="24"/>
              </w:rPr>
            </w:pPr>
            <w:r>
              <w:rPr>
                <w:spacing w:val="-5"/>
                <w:sz w:val="24"/>
              </w:rPr>
              <w:t>4,7</w:t>
            </w:r>
          </w:p>
        </w:tc>
      </w:tr>
      <w:tr w:rsidR="0012517F">
        <w:trPr>
          <w:trHeight w:val="597"/>
        </w:trPr>
        <w:tc>
          <w:tcPr>
            <w:tcW w:w="1272" w:type="dxa"/>
            <w:vMerge/>
            <w:tcBorders>
              <w:top w:val="nil"/>
            </w:tcBorders>
          </w:tcPr>
          <w:p w:rsidR="0012517F" w:rsidRDefault="0012517F">
            <w:pPr>
              <w:rPr>
                <w:sz w:val="2"/>
                <w:szCs w:val="2"/>
              </w:rPr>
            </w:pPr>
          </w:p>
        </w:tc>
        <w:tc>
          <w:tcPr>
            <w:tcW w:w="1843" w:type="dxa"/>
            <w:vMerge/>
            <w:tcBorders>
              <w:top w:val="nil"/>
            </w:tcBorders>
          </w:tcPr>
          <w:p w:rsidR="0012517F" w:rsidRDefault="0012517F">
            <w:pPr>
              <w:rPr>
                <w:sz w:val="2"/>
                <w:szCs w:val="2"/>
              </w:rPr>
            </w:pPr>
          </w:p>
        </w:tc>
        <w:tc>
          <w:tcPr>
            <w:tcW w:w="707" w:type="dxa"/>
          </w:tcPr>
          <w:p w:rsidR="0012517F" w:rsidRDefault="006F0A98">
            <w:pPr>
              <w:pStyle w:val="TableParagraph"/>
              <w:spacing w:line="265" w:lineRule="exact"/>
              <w:ind w:left="29" w:right="11"/>
              <w:jc w:val="center"/>
              <w:rPr>
                <w:sz w:val="24"/>
              </w:rPr>
            </w:pPr>
            <w:proofErr w:type="spellStart"/>
            <w:r>
              <w:rPr>
                <w:spacing w:val="-2"/>
                <w:sz w:val="24"/>
              </w:rPr>
              <w:t>дівч</w:t>
            </w:r>
            <w:proofErr w:type="spellEnd"/>
            <w:r>
              <w:rPr>
                <w:spacing w:val="-2"/>
                <w:sz w:val="24"/>
              </w:rPr>
              <w:t>.</w:t>
            </w:r>
          </w:p>
        </w:tc>
        <w:tc>
          <w:tcPr>
            <w:tcW w:w="1134" w:type="dxa"/>
          </w:tcPr>
          <w:p w:rsidR="0012517F" w:rsidRDefault="006F0A98">
            <w:pPr>
              <w:pStyle w:val="TableParagraph"/>
              <w:spacing w:line="254" w:lineRule="auto"/>
              <w:ind w:left="383" w:right="230" w:hanging="207"/>
              <w:rPr>
                <w:sz w:val="24"/>
              </w:rPr>
            </w:pPr>
            <w:r>
              <w:rPr>
                <w:spacing w:val="-2"/>
                <w:sz w:val="24"/>
              </w:rPr>
              <w:t xml:space="preserve">більше </w:t>
            </w:r>
            <w:r>
              <w:rPr>
                <w:spacing w:val="-4"/>
                <w:sz w:val="24"/>
              </w:rPr>
              <w:t>6,6</w:t>
            </w:r>
          </w:p>
        </w:tc>
        <w:tc>
          <w:tcPr>
            <w:tcW w:w="1132" w:type="dxa"/>
          </w:tcPr>
          <w:p w:rsidR="0012517F" w:rsidRDefault="006F0A98">
            <w:pPr>
              <w:pStyle w:val="TableParagraph"/>
              <w:spacing w:line="265" w:lineRule="exact"/>
              <w:ind w:right="168"/>
              <w:jc w:val="right"/>
              <w:rPr>
                <w:sz w:val="24"/>
              </w:rPr>
            </w:pPr>
            <w:r>
              <w:rPr>
                <w:spacing w:val="-5"/>
                <w:sz w:val="24"/>
              </w:rPr>
              <w:t>6,6</w:t>
            </w:r>
          </w:p>
        </w:tc>
        <w:tc>
          <w:tcPr>
            <w:tcW w:w="1273" w:type="dxa"/>
          </w:tcPr>
          <w:p w:rsidR="0012517F" w:rsidRDefault="006F0A98">
            <w:pPr>
              <w:pStyle w:val="TableParagraph"/>
              <w:spacing w:line="265" w:lineRule="exact"/>
              <w:ind w:right="193"/>
              <w:jc w:val="right"/>
              <w:rPr>
                <w:sz w:val="24"/>
              </w:rPr>
            </w:pPr>
            <w:r>
              <w:rPr>
                <w:spacing w:val="-5"/>
                <w:sz w:val="24"/>
              </w:rPr>
              <w:t>5,9</w:t>
            </w:r>
          </w:p>
        </w:tc>
        <w:tc>
          <w:tcPr>
            <w:tcW w:w="1276" w:type="dxa"/>
          </w:tcPr>
          <w:p w:rsidR="0012517F" w:rsidRDefault="006F0A98">
            <w:pPr>
              <w:pStyle w:val="TableParagraph"/>
              <w:spacing w:line="265" w:lineRule="exact"/>
              <w:ind w:right="220"/>
              <w:jc w:val="right"/>
              <w:rPr>
                <w:sz w:val="24"/>
              </w:rPr>
            </w:pPr>
            <w:r>
              <w:rPr>
                <w:spacing w:val="-5"/>
                <w:sz w:val="24"/>
              </w:rPr>
              <w:t>5,5</w:t>
            </w:r>
          </w:p>
        </w:tc>
      </w:tr>
      <w:tr w:rsidR="0012517F">
        <w:trPr>
          <w:trHeight w:val="597"/>
        </w:trPr>
        <w:tc>
          <w:tcPr>
            <w:tcW w:w="1272" w:type="dxa"/>
            <w:vMerge/>
            <w:tcBorders>
              <w:top w:val="nil"/>
            </w:tcBorders>
          </w:tcPr>
          <w:p w:rsidR="0012517F" w:rsidRDefault="0012517F">
            <w:pPr>
              <w:rPr>
                <w:sz w:val="2"/>
                <w:szCs w:val="2"/>
              </w:rPr>
            </w:pPr>
          </w:p>
        </w:tc>
        <w:tc>
          <w:tcPr>
            <w:tcW w:w="1843" w:type="dxa"/>
            <w:vMerge w:val="restart"/>
          </w:tcPr>
          <w:p w:rsidR="0012517F" w:rsidRDefault="006F0A98">
            <w:pPr>
              <w:pStyle w:val="TableParagraph"/>
              <w:spacing w:line="265" w:lineRule="exact"/>
              <w:ind w:left="4"/>
              <w:rPr>
                <w:sz w:val="24"/>
              </w:rPr>
            </w:pPr>
            <w:r>
              <w:rPr>
                <w:sz w:val="24"/>
              </w:rPr>
              <w:t>Біг</w:t>
            </w:r>
            <w:r>
              <w:rPr>
                <w:spacing w:val="-3"/>
                <w:sz w:val="24"/>
              </w:rPr>
              <w:t xml:space="preserve"> </w:t>
            </w:r>
            <w:r>
              <w:rPr>
                <w:sz w:val="24"/>
              </w:rPr>
              <w:t>100</w:t>
            </w:r>
            <w:r>
              <w:rPr>
                <w:spacing w:val="-2"/>
                <w:sz w:val="24"/>
              </w:rPr>
              <w:t xml:space="preserve"> </w:t>
            </w:r>
            <w:r>
              <w:rPr>
                <w:sz w:val="24"/>
              </w:rPr>
              <w:t>м</w:t>
            </w:r>
            <w:r>
              <w:rPr>
                <w:spacing w:val="-4"/>
                <w:sz w:val="24"/>
              </w:rPr>
              <w:t xml:space="preserve"> </w:t>
            </w:r>
            <w:r>
              <w:rPr>
                <w:spacing w:val="-5"/>
                <w:sz w:val="24"/>
              </w:rPr>
              <w:t>(с)</w:t>
            </w:r>
          </w:p>
        </w:tc>
        <w:tc>
          <w:tcPr>
            <w:tcW w:w="707" w:type="dxa"/>
          </w:tcPr>
          <w:p w:rsidR="0012517F" w:rsidRDefault="006F0A98">
            <w:pPr>
              <w:pStyle w:val="TableParagraph"/>
              <w:spacing w:line="265" w:lineRule="exact"/>
              <w:ind w:left="29"/>
              <w:jc w:val="center"/>
              <w:rPr>
                <w:sz w:val="24"/>
              </w:rPr>
            </w:pPr>
            <w:proofErr w:type="spellStart"/>
            <w:r>
              <w:rPr>
                <w:spacing w:val="-5"/>
                <w:sz w:val="24"/>
              </w:rPr>
              <w:t>юн</w:t>
            </w:r>
            <w:proofErr w:type="spellEnd"/>
            <w:r>
              <w:rPr>
                <w:spacing w:val="-5"/>
                <w:sz w:val="24"/>
              </w:rPr>
              <w:t>.</w:t>
            </w:r>
          </w:p>
        </w:tc>
        <w:tc>
          <w:tcPr>
            <w:tcW w:w="1134" w:type="dxa"/>
          </w:tcPr>
          <w:p w:rsidR="0012517F" w:rsidRDefault="006F0A98">
            <w:pPr>
              <w:pStyle w:val="TableParagraph"/>
              <w:spacing w:line="265" w:lineRule="exact"/>
              <w:ind w:left="39" w:right="86"/>
              <w:jc w:val="center"/>
              <w:rPr>
                <w:sz w:val="24"/>
              </w:rPr>
            </w:pPr>
            <w:r>
              <w:rPr>
                <w:spacing w:val="-2"/>
                <w:sz w:val="24"/>
              </w:rPr>
              <w:t>більше</w:t>
            </w:r>
          </w:p>
          <w:p w:rsidR="0012517F" w:rsidRDefault="006F0A98">
            <w:pPr>
              <w:pStyle w:val="TableParagraph"/>
              <w:spacing w:before="19"/>
              <w:ind w:left="39" w:right="84"/>
              <w:jc w:val="center"/>
              <w:rPr>
                <w:sz w:val="24"/>
              </w:rPr>
            </w:pPr>
            <w:r>
              <w:rPr>
                <w:spacing w:val="-4"/>
                <w:sz w:val="24"/>
              </w:rPr>
              <w:t>15,9</w:t>
            </w:r>
          </w:p>
        </w:tc>
        <w:tc>
          <w:tcPr>
            <w:tcW w:w="1132" w:type="dxa"/>
          </w:tcPr>
          <w:p w:rsidR="0012517F" w:rsidRDefault="006F0A98">
            <w:pPr>
              <w:pStyle w:val="TableParagraph"/>
              <w:spacing w:line="265" w:lineRule="exact"/>
              <w:ind w:right="108"/>
              <w:jc w:val="right"/>
              <w:rPr>
                <w:sz w:val="24"/>
              </w:rPr>
            </w:pPr>
            <w:r>
              <w:rPr>
                <w:spacing w:val="-4"/>
                <w:sz w:val="24"/>
              </w:rPr>
              <w:t>15,9</w:t>
            </w:r>
          </w:p>
        </w:tc>
        <w:tc>
          <w:tcPr>
            <w:tcW w:w="1273" w:type="dxa"/>
          </w:tcPr>
          <w:p w:rsidR="0012517F" w:rsidRDefault="006F0A98">
            <w:pPr>
              <w:pStyle w:val="TableParagraph"/>
              <w:spacing w:line="265" w:lineRule="exact"/>
              <w:ind w:right="133"/>
              <w:jc w:val="right"/>
              <w:rPr>
                <w:sz w:val="24"/>
              </w:rPr>
            </w:pPr>
            <w:r>
              <w:rPr>
                <w:spacing w:val="-4"/>
                <w:sz w:val="24"/>
              </w:rPr>
              <w:t>15,3</w:t>
            </w:r>
          </w:p>
        </w:tc>
        <w:tc>
          <w:tcPr>
            <w:tcW w:w="1276" w:type="dxa"/>
          </w:tcPr>
          <w:p w:rsidR="0012517F" w:rsidRDefault="006F0A98">
            <w:pPr>
              <w:pStyle w:val="TableParagraph"/>
              <w:spacing w:line="265" w:lineRule="exact"/>
              <w:ind w:right="160"/>
              <w:jc w:val="right"/>
              <w:rPr>
                <w:sz w:val="24"/>
              </w:rPr>
            </w:pPr>
            <w:r>
              <w:rPr>
                <w:spacing w:val="-4"/>
                <w:sz w:val="24"/>
              </w:rPr>
              <w:t>14,5</w:t>
            </w:r>
          </w:p>
        </w:tc>
      </w:tr>
      <w:tr w:rsidR="0012517F">
        <w:trPr>
          <w:trHeight w:val="597"/>
        </w:trPr>
        <w:tc>
          <w:tcPr>
            <w:tcW w:w="1272" w:type="dxa"/>
            <w:vMerge/>
            <w:tcBorders>
              <w:top w:val="nil"/>
            </w:tcBorders>
          </w:tcPr>
          <w:p w:rsidR="0012517F" w:rsidRDefault="0012517F">
            <w:pPr>
              <w:rPr>
                <w:sz w:val="2"/>
                <w:szCs w:val="2"/>
              </w:rPr>
            </w:pPr>
          </w:p>
        </w:tc>
        <w:tc>
          <w:tcPr>
            <w:tcW w:w="1843" w:type="dxa"/>
            <w:vMerge/>
            <w:tcBorders>
              <w:top w:val="nil"/>
            </w:tcBorders>
          </w:tcPr>
          <w:p w:rsidR="0012517F" w:rsidRDefault="0012517F">
            <w:pPr>
              <w:rPr>
                <w:sz w:val="2"/>
                <w:szCs w:val="2"/>
              </w:rPr>
            </w:pPr>
          </w:p>
        </w:tc>
        <w:tc>
          <w:tcPr>
            <w:tcW w:w="707" w:type="dxa"/>
          </w:tcPr>
          <w:p w:rsidR="0012517F" w:rsidRDefault="006F0A98">
            <w:pPr>
              <w:pStyle w:val="TableParagraph"/>
              <w:spacing w:line="266" w:lineRule="exact"/>
              <w:ind w:left="29" w:right="11"/>
              <w:jc w:val="center"/>
              <w:rPr>
                <w:sz w:val="24"/>
              </w:rPr>
            </w:pPr>
            <w:proofErr w:type="spellStart"/>
            <w:r>
              <w:rPr>
                <w:spacing w:val="-2"/>
                <w:sz w:val="24"/>
              </w:rPr>
              <w:t>дівч</w:t>
            </w:r>
            <w:proofErr w:type="spellEnd"/>
            <w:r>
              <w:rPr>
                <w:spacing w:val="-2"/>
                <w:sz w:val="24"/>
              </w:rPr>
              <w:t>.</w:t>
            </w:r>
          </w:p>
        </w:tc>
        <w:tc>
          <w:tcPr>
            <w:tcW w:w="1134" w:type="dxa"/>
          </w:tcPr>
          <w:p w:rsidR="0012517F" w:rsidRDefault="006F0A98">
            <w:pPr>
              <w:pStyle w:val="TableParagraph"/>
              <w:spacing w:line="254" w:lineRule="auto"/>
              <w:ind w:left="9" w:right="397"/>
              <w:rPr>
                <w:sz w:val="24"/>
              </w:rPr>
            </w:pPr>
            <w:r>
              <w:rPr>
                <w:spacing w:val="-2"/>
                <w:sz w:val="24"/>
              </w:rPr>
              <w:t xml:space="preserve">більше </w:t>
            </w:r>
            <w:r>
              <w:rPr>
                <w:spacing w:val="-4"/>
                <w:sz w:val="24"/>
              </w:rPr>
              <w:t>18,0</w:t>
            </w:r>
          </w:p>
        </w:tc>
        <w:tc>
          <w:tcPr>
            <w:tcW w:w="1132" w:type="dxa"/>
          </w:tcPr>
          <w:p w:rsidR="0012517F" w:rsidRDefault="006F0A98">
            <w:pPr>
              <w:pStyle w:val="TableParagraph"/>
              <w:spacing w:line="266" w:lineRule="exact"/>
              <w:ind w:right="108"/>
              <w:jc w:val="right"/>
              <w:rPr>
                <w:sz w:val="24"/>
              </w:rPr>
            </w:pPr>
            <w:r>
              <w:rPr>
                <w:spacing w:val="-4"/>
                <w:sz w:val="24"/>
              </w:rPr>
              <w:t>18,0</w:t>
            </w:r>
          </w:p>
        </w:tc>
        <w:tc>
          <w:tcPr>
            <w:tcW w:w="1273" w:type="dxa"/>
          </w:tcPr>
          <w:p w:rsidR="0012517F" w:rsidRDefault="006F0A98">
            <w:pPr>
              <w:pStyle w:val="TableParagraph"/>
              <w:spacing w:line="266" w:lineRule="exact"/>
              <w:ind w:right="133"/>
              <w:jc w:val="right"/>
              <w:rPr>
                <w:sz w:val="24"/>
              </w:rPr>
            </w:pPr>
            <w:r>
              <w:rPr>
                <w:spacing w:val="-4"/>
                <w:sz w:val="24"/>
              </w:rPr>
              <w:t>17,5</w:t>
            </w:r>
          </w:p>
        </w:tc>
        <w:tc>
          <w:tcPr>
            <w:tcW w:w="1276" w:type="dxa"/>
          </w:tcPr>
          <w:p w:rsidR="0012517F" w:rsidRDefault="006F0A98">
            <w:pPr>
              <w:pStyle w:val="TableParagraph"/>
              <w:spacing w:line="266" w:lineRule="exact"/>
              <w:ind w:right="160"/>
              <w:jc w:val="right"/>
              <w:rPr>
                <w:sz w:val="24"/>
              </w:rPr>
            </w:pPr>
            <w:r>
              <w:rPr>
                <w:spacing w:val="-4"/>
                <w:sz w:val="24"/>
              </w:rPr>
              <w:t>16,8</w:t>
            </w:r>
          </w:p>
        </w:tc>
      </w:tr>
      <w:tr w:rsidR="0012517F">
        <w:trPr>
          <w:trHeight w:val="597"/>
        </w:trPr>
        <w:tc>
          <w:tcPr>
            <w:tcW w:w="1272" w:type="dxa"/>
            <w:vMerge/>
            <w:tcBorders>
              <w:top w:val="nil"/>
            </w:tcBorders>
          </w:tcPr>
          <w:p w:rsidR="0012517F" w:rsidRDefault="0012517F">
            <w:pPr>
              <w:rPr>
                <w:sz w:val="2"/>
                <w:szCs w:val="2"/>
              </w:rPr>
            </w:pPr>
          </w:p>
        </w:tc>
        <w:tc>
          <w:tcPr>
            <w:tcW w:w="1843" w:type="dxa"/>
            <w:vMerge w:val="restart"/>
          </w:tcPr>
          <w:p w:rsidR="0012517F" w:rsidRDefault="006F0A98">
            <w:pPr>
              <w:pStyle w:val="TableParagraph"/>
              <w:spacing w:line="259" w:lineRule="auto"/>
              <w:ind w:left="4" w:right="337"/>
              <w:rPr>
                <w:sz w:val="24"/>
              </w:rPr>
            </w:pPr>
            <w:r>
              <w:rPr>
                <w:spacing w:val="-2"/>
                <w:sz w:val="24"/>
              </w:rPr>
              <w:t xml:space="preserve">Рівномірний </w:t>
            </w:r>
            <w:r>
              <w:rPr>
                <w:sz w:val="24"/>
              </w:rPr>
              <w:t>біг</w:t>
            </w:r>
            <w:r>
              <w:rPr>
                <w:spacing w:val="-13"/>
                <w:sz w:val="24"/>
              </w:rPr>
              <w:t xml:space="preserve"> </w:t>
            </w:r>
            <w:r>
              <w:rPr>
                <w:sz w:val="24"/>
              </w:rPr>
              <w:t>1500</w:t>
            </w:r>
            <w:r>
              <w:rPr>
                <w:spacing w:val="-12"/>
                <w:sz w:val="24"/>
              </w:rPr>
              <w:t xml:space="preserve"> </w:t>
            </w:r>
            <w:r>
              <w:rPr>
                <w:sz w:val="24"/>
              </w:rPr>
              <w:t>м</w:t>
            </w:r>
            <w:r>
              <w:rPr>
                <w:spacing w:val="-12"/>
                <w:sz w:val="24"/>
              </w:rPr>
              <w:t xml:space="preserve"> </w:t>
            </w:r>
            <w:r>
              <w:rPr>
                <w:sz w:val="24"/>
              </w:rPr>
              <w:t>(</w:t>
            </w:r>
            <w:proofErr w:type="spellStart"/>
            <w:r>
              <w:rPr>
                <w:sz w:val="24"/>
              </w:rPr>
              <w:t>хв</w:t>
            </w:r>
            <w:proofErr w:type="spellEnd"/>
            <w:r>
              <w:rPr>
                <w:sz w:val="24"/>
              </w:rPr>
              <w:t xml:space="preserve">, </w:t>
            </w:r>
            <w:r>
              <w:rPr>
                <w:spacing w:val="-6"/>
                <w:sz w:val="24"/>
              </w:rPr>
              <w:t>с)</w:t>
            </w:r>
          </w:p>
        </w:tc>
        <w:tc>
          <w:tcPr>
            <w:tcW w:w="707" w:type="dxa"/>
          </w:tcPr>
          <w:p w:rsidR="0012517F" w:rsidRDefault="006F0A98">
            <w:pPr>
              <w:pStyle w:val="TableParagraph"/>
              <w:spacing w:line="268" w:lineRule="exact"/>
              <w:ind w:left="29"/>
              <w:jc w:val="center"/>
              <w:rPr>
                <w:sz w:val="24"/>
              </w:rPr>
            </w:pPr>
            <w:proofErr w:type="spellStart"/>
            <w:r>
              <w:rPr>
                <w:spacing w:val="-5"/>
                <w:sz w:val="24"/>
              </w:rPr>
              <w:t>юн</w:t>
            </w:r>
            <w:proofErr w:type="spellEnd"/>
            <w:r>
              <w:rPr>
                <w:spacing w:val="-5"/>
                <w:sz w:val="24"/>
              </w:rPr>
              <w:t>.</w:t>
            </w:r>
          </w:p>
        </w:tc>
        <w:tc>
          <w:tcPr>
            <w:tcW w:w="1134" w:type="dxa"/>
          </w:tcPr>
          <w:p w:rsidR="0012517F" w:rsidRDefault="006F0A98">
            <w:pPr>
              <w:pStyle w:val="TableParagraph"/>
              <w:spacing w:line="252" w:lineRule="auto"/>
              <w:ind w:left="9" w:right="397"/>
              <w:rPr>
                <w:sz w:val="24"/>
              </w:rPr>
            </w:pPr>
            <w:r>
              <w:rPr>
                <w:spacing w:val="-2"/>
                <w:sz w:val="24"/>
              </w:rPr>
              <w:t xml:space="preserve">більше </w:t>
            </w:r>
            <w:r>
              <w:rPr>
                <w:spacing w:val="-4"/>
                <w:sz w:val="24"/>
              </w:rPr>
              <w:t>7,30</w:t>
            </w:r>
          </w:p>
        </w:tc>
        <w:tc>
          <w:tcPr>
            <w:tcW w:w="1132" w:type="dxa"/>
          </w:tcPr>
          <w:p w:rsidR="0012517F" w:rsidRDefault="006F0A98">
            <w:pPr>
              <w:pStyle w:val="TableParagraph"/>
              <w:spacing w:line="268" w:lineRule="exact"/>
              <w:ind w:right="108"/>
              <w:jc w:val="right"/>
              <w:rPr>
                <w:sz w:val="24"/>
              </w:rPr>
            </w:pPr>
            <w:r>
              <w:rPr>
                <w:spacing w:val="-4"/>
                <w:sz w:val="24"/>
              </w:rPr>
              <w:t>7,30</w:t>
            </w:r>
          </w:p>
        </w:tc>
        <w:tc>
          <w:tcPr>
            <w:tcW w:w="1273" w:type="dxa"/>
          </w:tcPr>
          <w:p w:rsidR="0012517F" w:rsidRDefault="006F0A98">
            <w:pPr>
              <w:pStyle w:val="TableParagraph"/>
              <w:spacing w:line="268" w:lineRule="exact"/>
              <w:ind w:right="133"/>
              <w:jc w:val="right"/>
              <w:rPr>
                <w:sz w:val="24"/>
              </w:rPr>
            </w:pPr>
            <w:r>
              <w:rPr>
                <w:spacing w:val="-4"/>
                <w:sz w:val="24"/>
              </w:rPr>
              <w:t>7,00</w:t>
            </w:r>
          </w:p>
        </w:tc>
        <w:tc>
          <w:tcPr>
            <w:tcW w:w="1276" w:type="dxa"/>
          </w:tcPr>
          <w:p w:rsidR="0012517F" w:rsidRDefault="006F0A98">
            <w:pPr>
              <w:pStyle w:val="TableParagraph"/>
              <w:spacing w:line="268" w:lineRule="exact"/>
              <w:ind w:right="160"/>
              <w:jc w:val="right"/>
              <w:rPr>
                <w:sz w:val="24"/>
              </w:rPr>
            </w:pPr>
            <w:r>
              <w:rPr>
                <w:spacing w:val="-4"/>
                <w:sz w:val="24"/>
              </w:rPr>
              <w:t>6,20</w:t>
            </w:r>
          </w:p>
        </w:tc>
      </w:tr>
      <w:tr w:rsidR="0012517F">
        <w:trPr>
          <w:trHeight w:val="597"/>
        </w:trPr>
        <w:tc>
          <w:tcPr>
            <w:tcW w:w="1272" w:type="dxa"/>
            <w:vMerge/>
            <w:tcBorders>
              <w:top w:val="nil"/>
            </w:tcBorders>
          </w:tcPr>
          <w:p w:rsidR="0012517F" w:rsidRDefault="0012517F">
            <w:pPr>
              <w:rPr>
                <w:sz w:val="2"/>
                <w:szCs w:val="2"/>
              </w:rPr>
            </w:pPr>
          </w:p>
        </w:tc>
        <w:tc>
          <w:tcPr>
            <w:tcW w:w="1843" w:type="dxa"/>
            <w:vMerge/>
            <w:tcBorders>
              <w:top w:val="nil"/>
            </w:tcBorders>
          </w:tcPr>
          <w:p w:rsidR="0012517F" w:rsidRDefault="0012517F">
            <w:pPr>
              <w:rPr>
                <w:sz w:val="2"/>
                <w:szCs w:val="2"/>
              </w:rPr>
            </w:pPr>
          </w:p>
        </w:tc>
        <w:tc>
          <w:tcPr>
            <w:tcW w:w="707" w:type="dxa"/>
          </w:tcPr>
          <w:p w:rsidR="0012517F" w:rsidRDefault="006F0A98">
            <w:pPr>
              <w:pStyle w:val="TableParagraph"/>
              <w:spacing w:line="265" w:lineRule="exact"/>
              <w:ind w:left="29" w:right="11"/>
              <w:jc w:val="center"/>
              <w:rPr>
                <w:sz w:val="24"/>
              </w:rPr>
            </w:pPr>
            <w:proofErr w:type="spellStart"/>
            <w:r>
              <w:rPr>
                <w:spacing w:val="-2"/>
                <w:sz w:val="24"/>
              </w:rPr>
              <w:t>дівч</w:t>
            </w:r>
            <w:proofErr w:type="spellEnd"/>
            <w:r>
              <w:rPr>
                <w:spacing w:val="-2"/>
                <w:sz w:val="24"/>
              </w:rPr>
              <w:t>.</w:t>
            </w:r>
          </w:p>
        </w:tc>
        <w:tc>
          <w:tcPr>
            <w:tcW w:w="1134" w:type="dxa"/>
          </w:tcPr>
          <w:p w:rsidR="0012517F" w:rsidRDefault="006F0A98">
            <w:pPr>
              <w:pStyle w:val="TableParagraph"/>
              <w:spacing w:line="265" w:lineRule="exact"/>
              <w:ind w:left="39" w:right="95"/>
              <w:jc w:val="center"/>
              <w:rPr>
                <w:sz w:val="24"/>
              </w:rPr>
            </w:pPr>
            <w:r>
              <w:rPr>
                <w:spacing w:val="-2"/>
                <w:sz w:val="24"/>
              </w:rPr>
              <w:t>більше</w:t>
            </w:r>
          </w:p>
          <w:p w:rsidR="0012517F" w:rsidRDefault="006F0A98">
            <w:pPr>
              <w:pStyle w:val="TableParagraph"/>
              <w:spacing w:before="19"/>
              <w:ind w:left="39" w:right="93"/>
              <w:jc w:val="center"/>
              <w:rPr>
                <w:sz w:val="24"/>
              </w:rPr>
            </w:pPr>
            <w:r>
              <w:rPr>
                <w:spacing w:val="-4"/>
                <w:sz w:val="24"/>
              </w:rPr>
              <w:t>9,00</w:t>
            </w:r>
          </w:p>
        </w:tc>
        <w:tc>
          <w:tcPr>
            <w:tcW w:w="1132" w:type="dxa"/>
          </w:tcPr>
          <w:p w:rsidR="0012517F" w:rsidRDefault="006F0A98">
            <w:pPr>
              <w:pStyle w:val="TableParagraph"/>
              <w:spacing w:line="265" w:lineRule="exact"/>
              <w:ind w:right="108"/>
              <w:jc w:val="right"/>
              <w:rPr>
                <w:sz w:val="24"/>
              </w:rPr>
            </w:pPr>
            <w:r>
              <w:rPr>
                <w:spacing w:val="-4"/>
                <w:sz w:val="24"/>
              </w:rPr>
              <w:t>9,00</w:t>
            </w:r>
          </w:p>
        </w:tc>
        <w:tc>
          <w:tcPr>
            <w:tcW w:w="1273" w:type="dxa"/>
          </w:tcPr>
          <w:p w:rsidR="0012517F" w:rsidRDefault="006F0A98">
            <w:pPr>
              <w:pStyle w:val="TableParagraph"/>
              <w:spacing w:line="265" w:lineRule="exact"/>
              <w:ind w:right="133"/>
              <w:jc w:val="right"/>
              <w:rPr>
                <w:sz w:val="24"/>
              </w:rPr>
            </w:pPr>
            <w:r>
              <w:rPr>
                <w:spacing w:val="-4"/>
                <w:sz w:val="24"/>
              </w:rPr>
              <w:t>8,30</w:t>
            </w:r>
          </w:p>
        </w:tc>
        <w:tc>
          <w:tcPr>
            <w:tcW w:w="1276" w:type="dxa"/>
          </w:tcPr>
          <w:p w:rsidR="0012517F" w:rsidRDefault="006F0A98">
            <w:pPr>
              <w:pStyle w:val="TableParagraph"/>
              <w:spacing w:line="265" w:lineRule="exact"/>
              <w:ind w:right="160"/>
              <w:jc w:val="right"/>
              <w:rPr>
                <w:sz w:val="24"/>
              </w:rPr>
            </w:pPr>
            <w:r>
              <w:rPr>
                <w:spacing w:val="-4"/>
                <w:sz w:val="24"/>
              </w:rPr>
              <w:t>7,45</w:t>
            </w:r>
          </w:p>
        </w:tc>
      </w:tr>
      <w:tr w:rsidR="0012517F">
        <w:trPr>
          <w:trHeight w:val="299"/>
        </w:trPr>
        <w:tc>
          <w:tcPr>
            <w:tcW w:w="1272" w:type="dxa"/>
            <w:vMerge/>
            <w:tcBorders>
              <w:top w:val="nil"/>
            </w:tcBorders>
          </w:tcPr>
          <w:p w:rsidR="0012517F" w:rsidRDefault="0012517F">
            <w:pPr>
              <w:rPr>
                <w:sz w:val="2"/>
                <w:szCs w:val="2"/>
              </w:rPr>
            </w:pPr>
          </w:p>
        </w:tc>
        <w:tc>
          <w:tcPr>
            <w:tcW w:w="1843" w:type="dxa"/>
            <w:vMerge w:val="restart"/>
          </w:tcPr>
          <w:p w:rsidR="0012517F" w:rsidRDefault="006F0A98">
            <w:pPr>
              <w:pStyle w:val="TableParagraph"/>
              <w:spacing w:line="259" w:lineRule="auto"/>
              <w:ind w:left="4" w:right="337"/>
              <w:rPr>
                <w:sz w:val="24"/>
              </w:rPr>
            </w:pPr>
            <w:r>
              <w:rPr>
                <w:spacing w:val="-4"/>
                <w:sz w:val="24"/>
              </w:rPr>
              <w:t>Стрибок</w:t>
            </w:r>
            <w:r>
              <w:rPr>
                <w:spacing w:val="-11"/>
                <w:sz w:val="24"/>
              </w:rPr>
              <w:t xml:space="preserve"> </w:t>
            </w:r>
            <w:r>
              <w:rPr>
                <w:spacing w:val="-4"/>
                <w:sz w:val="24"/>
              </w:rPr>
              <w:t>у</w:t>
            </w:r>
            <w:r>
              <w:rPr>
                <w:spacing w:val="-17"/>
                <w:sz w:val="24"/>
              </w:rPr>
              <w:t xml:space="preserve"> </w:t>
            </w:r>
            <w:proofErr w:type="spellStart"/>
            <w:r>
              <w:rPr>
                <w:spacing w:val="-4"/>
                <w:sz w:val="24"/>
              </w:rPr>
              <w:t>дов-</w:t>
            </w:r>
            <w:proofErr w:type="spellEnd"/>
            <w:r>
              <w:rPr>
                <w:spacing w:val="-4"/>
                <w:sz w:val="24"/>
              </w:rPr>
              <w:t xml:space="preserve"> </w:t>
            </w:r>
            <w:proofErr w:type="spellStart"/>
            <w:r>
              <w:rPr>
                <w:sz w:val="24"/>
              </w:rPr>
              <w:t>жину</w:t>
            </w:r>
            <w:proofErr w:type="spellEnd"/>
            <w:r>
              <w:rPr>
                <w:sz w:val="24"/>
              </w:rPr>
              <w:t xml:space="preserve"> з місця</w:t>
            </w:r>
          </w:p>
          <w:p w:rsidR="0012517F" w:rsidRDefault="006F0A98">
            <w:pPr>
              <w:pStyle w:val="TableParagraph"/>
              <w:ind w:left="4"/>
              <w:rPr>
                <w:sz w:val="24"/>
              </w:rPr>
            </w:pPr>
            <w:r>
              <w:rPr>
                <w:spacing w:val="-4"/>
                <w:sz w:val="24"/>
              </w:rPr>
              <w:t>(см)</w:t>
            </w:r>
          </w:p>
        </w:tc>
        <w:tc>
          <w:tcPr>
            <w:tcW w:w="707" w:type="dxa"/>
          </w:tcPr>
          <w:p w:rsidR="0012517F" w:rsidRDefault="006F0A98">
            <w:pPr>
              <w:pStyle w:val="TableParagraph"/>
              <w:spacing w:line="265" w:lineRule="exact"/>
              <w:ind w:left="29"/>
              <w:jc w:val="center"/>
              <w:rPr>
                <w:sz w:val="24"/>
              </w:rPr>
            </w:pPr>
            <w:proofErr w:type="spellStart"/>
            <w:r>
              <w:rPr>
                <w:spacing w:val="-5"/>
                <w:sz w:val="24"/>
              </w:rPr>
              <w:t>юн</w:t>
            </w:r>
            <w:proofErr w:type="spellEnd"/>
            <w:r>
              <w:rPr>
                <w:spacing w:val="-5"/>
                <w:sz w:val="24"/>
              </w:rPr>
              <w:t>.</w:t>
            </w:r>
          </w:p>
        </w:tc>
        <w:tc>
          <w:tcPr>
            <w:tcW w:w="1134" w:type="dxa"/>
          </w:tcPr>
          <w:p w:rsidR="0012517F" w:rsidRDefault="006F0A98">
            <w:pPr>
              <w:pStyle w:val="TableParagraph"/>
              <w:spacing w:line="265" w:lineRule="exact"/>
              <w:ind w:left="39" w:right="96"/>
              <w:jc w:val="center"/>
              <w:rPr>
                <w:sz w:val="24"/>
              </w:rPr>
            </w:pPr>
            <w:r>
              <w:rPr>
                <w:sz w:val="24"/>
              </w:rPr>
              <w:t xml:space="preserve">до </w:t>
            </w:r>
            <w:r>
              <w:rPr>
                <w:spacing w:val="-5"/>
                <w:sz w:val="24"/>
              </w:rPr>
              <w:t>200</w:t>
            </w:r>
          </w:p>
        </w:tc>
        <w:tc>
          <w:tcPr>
            <w:tcW w:w="1132" w:type="dxa"/>
          </w:tcPr>
          <w:p w:rsidR="0012517F" w:rsidRDefault="006F0A98">
            <w:pPr>
              <w:pStyle w:val="TableParagraph"/>
              <w:spacing w:line="265" w:lineRule="exact"/>
              <w:ind w:right="139"/>
              <w:jc w:val="right"/>
              <w:rPr>
                <w:sz w:val="24"/>
              </w:rPr>
            </w:pPr>
            <w:r>
              <w:rPr>
                <w:spacing w:val="-5"/>
                <w:sz w:val="24"/>
              </w:rPr>
              <w:t>200</w:t>
            </w:r>
          </w:p>
        </w:tc>
        <w:tc>
          <w:tcPr>
            <w:tcW w:w="1273" w:type="dxa"/>
          </w:tcPr>
          <w:p w:rsidR="0012517F" w:rsidRDefault="006F0A98">
            <w:pPr>
              <w:pStyle w:val="TableParagraph"/>
              <w:spacing w:line="265" w:lineRule="exact"/>
              <w:ind w:right="162"/>
              <w:jc w:val="right"/>
              <w:rPr>
                <w:sz w:val="24"/>
              </w:rPr>
            </w:pPr>
            <w:r>
              <w:rPr>
                <w:spacing w:val="-5"/>
                <w:sz w:val="24"/>
              </w:rPr>
              <w:t>210</w:t>
            </w:r>
          </w:p>
        </w:tc>
        <w:tc>
          <w:tcPr>
            <w:tcW w:w="1276" w:type="dxa"/>
          </w:tcPr>
          <w:p w:rsidR="0012517F" w:rsidRDefault="006F0A98">
            <w:pPr>
              <w:pStyle w:val="TableParagraph"/>
              <w:spacing w:line="265" w:lineRule="exact"/>
              <w:ind w:right="187"/>
              <w:jc w:val="right"/>
              <w:rPr>
                <w:sz w:val="24"/>
              </w:rPr>
            </w:pPr>
            <w:r>
              <w:rPr>
                <w:spacing w:val="-5"/>
                <w:sz w:val="24"/>
              </w:rPr>
              <w:t>220</w:t>
            </w:r>
          </w:p>
        </w:tc>
      </w:tr>
      <w:tr w:rsidR="0012517F">
        <w:trPr>
          <w:trHeight w:val="597"/>
        </w:trPr>
        <w:tc>
          <w:tcPr>
            <w:tcW w:w="1272" w:type="dxa"/>
            <w:vMerge/>
            <w:tcBorders>
              <w:top w:val="nil"/>
            </w:tcBorders>
          </w:tcPr>
          <w:p w:rsidR="0012517F" w:rsidRDefault="0012517F">
            <w:pPr>
              <w:rPr>
                <w:sz w:val="2"/>
                <w:szCs w:val="2"/>
              </w:rPr>
            </w:pPr>
          </w:p>
        </w:tc>
        <w:tc>
          <w:tcPr>
            <w:tcW w:w="1843" w:type="dxa"/>
            <w:vMerge/>
            <w:tcBorders>
              <w:top w:val="nil"/>
            </w:tcBorders>
          </w:tcPr>
          <w:p w:rsidR="0012517F" w:rsidRDefault="0012517F">
            <w:pPr>
              <w:rPr>
                <w:sz w:val="2"/>
                <w:szCs w:val="2"/>
              </w:rPr>
            </w:pPr>
          </w:p>
        </w:tc>
        <w:tc>
          <w:tcPr>
            <w:tcW w:w="707" w:type="dxa"/>
          </w:tcPr>
          <w:p w:rsidR="0012517F" w:rsidRDefault="006F0A98">
            <w:pPr>
              <w:pStyle w:val="TableParagraph"/>
              <w:spacing w:line="265" w:lineRule="exact"/>
              <w:ind w:left="29" w:right="11"/>
              <w:jc w:val="center"/>
              <w:rPr>
                <w:sz w:val="24"/>
              </w:rPr>
            </w:pPr>
            <w:proofErr w:type="spellStart"/>
            <w:r>
              <w:rPr>
                <w:spacing w:val="-2"/>
                <w:sz w:val="24"/>
              </w:rPr>
              <w:t>дівч</w:t>
            </w:r>
            <w:proofErr w:type="spellEnd"/>
            <w:r>
              <w:rPr>
                <w:spacing w:val="-2"/>
                <w:sz w:val="24"/>
              </w:rPr>
              <w:t>.</w:t>
            </w:r>
          </w:p>
        </w:tc>
        <w:tc>
          <w:tcPr>
            <w:tcW w:w="1134" w:type="dxa"/>
          </w:tcPr>
          <w:p w:rsidR="0012517F" w:rsidRDefault="006F0A98">
            <w:pPr>
              <w:pStyle w:val="TableParagraph"/>
              <w:spacing w:line="265" w:lineRule="exact"/>
              <w:ind w:left="39" w:right="108"/>
              <w:jc w:val="center"/>
              <w:rPr>
                <w:sz w:val="24"/>
              </w:rPr>
            </w:pPr>
            <w:r>
              <w:rPr>
                <w:spacing w:val="-5"/>
                <w:sz w:val="24"/>
              </w:rPr>
              <w:t>до</w:t>
            </w:r>
          </w:p>
          <w:p w:rsidR="0012517F" w:rsidRDefault="006F0A98">
            <w:pPr>
              <w:pStyle w:val="TableParagraph"/>
              <w:spacing w:before="19"/>
              <w:ind w:left="39" w:right="96"/>
              <w:jc w:val="center"/>
              <w:rPr>
                <w:sz w:val="24"/>
              </w:rPr>
            </w:pPr>
            <w:r>
              <w:rPr>
                <w:spacing w:val="-5"/>
                <w:sz w:val="24"/>
              </w:rPr>
              <w:t>155</w:t>
            </w:r>
          </w:p>
        </w:tc>
        <w:tc>
          <w:tcPr>
            <w:tcW w:w="1132" w:type="dxa"/>
          </w:tcPr>
          <w:p w:rsidR="0012517F" w:rsidRDefault="006F0A98">
            <w:pPr>
              <w:pStyle w:val="TableParagraph"/>
              <w:spacing w:line="265" w:lineRule="exact"/>
              <w:ind w:right="139"/>
              <w:jc w:val="right"/>
              <w:rPr>
                <w:sz w:val="24"/>
              </w:rPr>
            </w:pPr>
            <w:r>
              <w:rPr>
                <w:spacing w:val="-5"/>
                <w:sz w:val="24"/>
              </w:rPr>
              <w:t>155</w:t>
            </w:r>
          </w:p>
        </w:tc>
        <w:tc>
          <w:tcPr>
            <w:tcW w:w="1273" w:type="dxa"/>
          </w:tcPr>
          <w:p w:rsidR="0012517F" w:rsidRDefault="006F0A98">
            <w:pPr>
              <w:pStyle w:val="TableParagraph"/>
              <w:spacing w:line="265" w:lineRule="exact"/>
              <w:ind w:right="162"/>
              <w:jc w:val="right"/>
              <w:rPr>
                <w:sz w:val="24"/>
              </w:rPr>
            </w:pPr>
            <w:r>
              <w:rPr>
                <w:spacing w:val="-5"/>
                <w:sz w:val="24"/>
              </w:rPr>
              <w:t>170</w:t>
            </w:r>
          </w:p>
        </w:tc>
        <w:tc>
          <w:tcPr>
            <w:tcW w:w="1276" w:type="dxa"/>
          </w:tcPr>
          <w:p w:rsidR="0012517F" w:rsidRDefault="006F0A98">
            <w:pPr>
              <w:pStyle w:val="TableParagraph"/>
              <w:spacing w:line="265" w:lineRule="exact"/>
              <w:ind w:right="187"/>
              <w:jc w:val="right"/>
              <w:rPr>
                <w:sz w:val="24"/>
              </w:rPr>
            </w:pPr>
            <w:r>
              <w:rPr>
                <w:spacing w:val="-5"/>
                <w:sz w:val="24"/>
              </w:rPr>
              <w:t>185</w:t>
            </w:r>
          </w:p>
        </w:tc>
      </w:tr>
      <w:tr w:rsidR="0012517F">
        <w:trPr>
          <w:trHeight w:val="299"/>
        </w:trPr>
        <w:tc>
          <w:tcPr>
            <w:tcW w:w="1272" w:type="dxa"/>
            <w:vMerge/>
            <w:tcBorders>
              <w:top w:val="nil"/>
            </w:tcBorders>
          </w:tcPr>
          <w:p w:rsidR="0012517F" w:rsidRDefault="0012517F">
            <w:pPr>
              <w:rPr>
                <w:sz w:val="2"/>
                <w:szCs w:val="2"/>
              </w:rPr>
            </w:pPr>
          </w:p>
        </w:tc>
        <w:tc>
          <w:tcPr>
            <w:tcW w:w="1843" w:type="dxa"/>
            <w:vMerge w:val="restart"/>
          </w:tcPr>
          <w:p w:rsidR="0012517F" w:rsidRDefault="006F0A98">
            <w:pPr>
              <w:pStyle w:val="TableParagraph"/>
              <w:spacing w:line="261" w:lineRule="auto"/>
              <w:ind w:left="4" w:right="744"/>
              <w:rPr>
                <w:sz w:val="24"/>
              </w:rPr>
            </w:pPr>
            <w:r>
              <w:rPr>
                <w:sz w:val="24"/>
              </w:rPr>
              <w:t>Стрибок</w:t>
            </w:r>
            <w:r>
              <w:rPr>
                <w:spacing w:val="-8"/>
                <w:sz w:val="24"/>
              </w:rPr>
              <w:t xml:space="preserve"> </w:t>
            </w:r>
            <w:r>
              <w:rPr>
                <w:sz w:val="24"/>
              </w:rPr>
              <w:t xml:space="preserve">у </w:t>
            </w:r>
            <w:proofErr w:type="spellStart"/>
            <w:r>
              <w:rPr>
                <w:spacing w:val="-6"/>
                <w:sz w:val="24"/>
              </w:rPr>
              <w:t>дов-жину</w:t>
            </w:r>
            <w:proofErr w:type="spellEnd"/>
            <w:r>
              <w:rPr>
                <w:spacing w:val="-10"/>
                <w:sz w:val="24"/>
              </w:rPr>
              <w:t xml:space="preserve"> з</w:t>
            </w:r>
          </w:p>
          <w:p w:rsidR="0012517F" w:rsidRDefault="006F0A98">
            <w:pPr>
              <w:pStyle w:val="TableParagraph"/>
              <w:ind w:left="4"/>
              <w:rPr>
                <w:sz w:val="24"/>
              </w:rPr>
            </w:pPr>
            <w:r>
              <w:rPr>
                <w:spacing w:val="-5"/>
                <w:sz w:val="24"/>
              </w:rPr>
              <w:t>розбігу</w:t>
            </w:r>
            <w:r>
              <w:rPr>
                <w:spacing w:val="-11"/>
                <w:sz w:val="24"/>
              </w:rPr>
              <w:t xml:space="preserve"> </w:t>
            </w:r>
            <w:r>
              <w:rPr>
                <w:spacing w:val="-4"/>
                <w:sz w:val="24"/>
              </w:rPr>
              <w:t>(см)</w:t>
            </w:r>
          </w:p>
        </w:tc>
        <w:tc>
          <w:tcPr>
            <w:tcW w:w="707" w:type="dxa"/>
          </w:tcPr>
          <w:p w:rsidR="0012517F" w:rsidRDefault="006F0A98">
            <w:pPr>
              <w:pStyle w:val="TableParagraph"/>
              <w:spacing w:line="265" w:lineRule="exact"/>
              <w:ind w:left="29"/>
              <w:jc w:val="center"/>
              <w:rPr>
                <w:sz w:val="24"/>
              </w:rPr>
            </w:pPr>
            <w:proofErr w:type="spellStart"/>
            <w:r>
              <w:rPr>
                <w:spacing w:val="-5"/>
                <w:sz w:val="24"/>
              </w:rPr>
              <w:t>юн</w:t>
            </w:r>
            <w:proofErr w:type="spellEnd"/>
            <w:r>
              <w:rPr>
                <w:spacing w:val="-5"/>
                <w:sz w:val="24"/>
              </w:rPr>
              <w:t>.</w:t>
            </w:r>
          </w:p>
        </w:tc>
        <w:tc>
          <w:tcPr>
            <w:tcW w:w="1134" w:type="dxa"/>
          </w:tcPr>
          <w:p w:rsidR="0012517F" w:rsidRDefault="006F0A98">
            <w:pPr>
              <w:pStyle w:val="TableParagraph"/>
              <w:spacing w:line="265" w:lineRule="exact"/>
              <w:ind w:left="39" w:right="96"/>
              <w:jc w:val="center"/>
              <w:rPr>
                <w:sz w:val="24"/>
              </w:rPr>
            </w:pPr>
            <w:r>
              <w:rPr>
                <w:sz w:val="24"/>
              </w:rPr>
              <w:t xml:space="preserve">до </w:t>
            </w:r>
            <w:r>
              <w:rPr>
                <w:spacing w:val="-5"/>
                <w:sz w:val="24"/>
              </w:rPr>
              <w:t>350</w:t>
            </w:r>
          </w:p>
        </w:tc>
        <w:tc>
          <w:tcPr>
            <w:tcW w:w="1132" w:type="dxa"/>
          </w:tcPr>
          <w:p w:rsidR="0012517F" w:rsidRDefault="006F0A98">
            <w:pPr>
              <w:pStyle w:val="TableParagraph"/>
              <w:spacing w:line="265" w:lineRule="exact"/>
              <w:ind w:right="139"/>
              <w:jc w:val="right"/>
              <w:rPr>
                <w:sz w:val="24"/>
              </w:rPr>
            </w:pPr>
            <w:r>
              <w:rPr>
                <w:spacing w:val="-5"/>
                <w:sz w:val="24"/>
              </w:rPr>
              <w:t>350</w:t>
            </w:r>
          </w:p>
        </w:tc>
        <w:tc>
          <w:tcPr>
            <w:tcW w:w="1273" w:type="dxa"/>
          </w:tcPr>
          <w:p w:rsidR="0012517F" w:rsidRDefault="006F0A98">
            <w:pPr>
              <w:pStyle w:val="TableParagraph"/>
              <w:spacing w:line="265" w:lineRule="exact"/>
              <w:ind w:right="162"/>
              <w:jc w:val="right"/>
              <w:rPr>
                <w:sz w:val="24"/>
              </w:rPr>
            </w:pPr>
            <w:r>
              <w:rPr>
                <w:spacing w:val="-5"/>
                <w:sz w:val="24"/>
              </w:rPr>
              <w:t>380</w:t>
            </w:r>
          </w:p>
        </w:tc>
        <w:tc>
          <w:tcPr>
            <w:tcW w:w="1276" w:type="dxa"/>
          </w:tcPr>
          <w:p w:rsidR="0012517F" w:rsidRDefault="006F0A98">
            <w:pPr>
              <w:pStyle w:val="TableParagraph"/>
              <w:spacing w:line="265" w:lineRule="exact"/>
              <w:ind w:right="187"/>
              <w:jc w:val="right"/>
              <w:rPr>
                <w:sz w:val="24"/>
              </w:rPr>
            </w:pPr>
            <w:r>
              <w:rPr>
                <w:spacing w:val="-5"/>
                <w:sz w:val="24"/>
              </w:rPr>
              <w:t>410</w:t>
            </w:r>
          </w:p>
        </w:tc>
      </w:tr>
      <w:tr w:rsidR="0012517F">
        <w:trPr>
          <w:trHeight w:val="585"/>
        </w:trPr>
        <w:tc>
          <w:tcPr>
            <w:tcW w:w="1272" w:type="dxa"/>
            <w:vMerge/>
            <w:tcBorders>
              <w:top w:val="nil"/>
            </w:tcBorders>
          </w:tcPr>
          <w:p w:rsidR="0012517F" w:rsidRDefault="0012517F">
            <w:pPr>
              <w:rPr>
                <w:sz w:val="2"/>
                <w:szCs w:val="2"/>
              </w:rPr>
            </w:pPr>
          </w:p>
        </w:tc>
        <w:tc>
          <w:tcPr>
            <w:tcW w:w="1843" w:type="dxa"/>
            <w:vMerge/>
            <w:tcBorders>
              <w:top w:val="nil"/>
            </w:tcBorders>
          </w:tcPr>
          <w:p w:rsidR="0012517F" w:rsidRDefault="0012517F">
            <w:pPr>
              <w:rPr>
                <w:sz w:val="2"/>
                <w:szCs w:val="2"/>
              </w:rPr>
            </w:pPr>
          </w:p>
        </w:tc>
        <w:tc>
          <w:tcPr>
            <w:tcW w:w="707" w:type="dxa"/>
          </w:tcPr>
          <w:p w:rsidR="0012517F" w:rsidRDefault="006F0A98">
            <w:pPr>
              <w:pStyle w:val="TableParagraph"/>
              <w:spacing w:line="265" w:lineRule="exact"/>
              <w:ind w:left="29" w:right="11"/>
              <w:jc w:val="center"/>
              <w:rPr>
                <w:sz w:val="24"/>
              </w:rPr>
            </w:pPr>
            <w:proofErr w:type="spellStart"/>
            <w:r>
              <w:rPr>
                <w:spacing w:val="-2"/>
                <w:sz w:val="24"/>
              </w:rPr>
              <w:t>дівч</w:t>
            </w:r>
            <w:proofErr w:type="spellEnd"/>
            <w:r>
              <w:rPr>
                <w:spacing w:val="-2"/>
                <w:sz w:val="24"/>
              </w:rPr>
              <w:t>.</w:t>
            </w:r>
          </w:p>
        </w:tc>
        <w:tc>
          <w:tcPr>
            <w:tcW w:w="1134" w:type="dxa"/>
          </w:tcPr>
          <w:p w:rsidR="0012517F" w:rsidRDefault="006F0A98">
            <w:pPr>
              <w:pStyle w:val="TableParagraph"/>
              <w:spacing w:line="265" w:lineRule="exact"/>
              <w:ind w:left="39" w:right="96"/>
              <w:jc w:val="center"/>
              <w:rPr>
                <w:sz w:val="24"/>
              </w:rPr>
            </w:pPr>
            <w:r>
              <w:rPr>
                <w:sz w:val="24"/>
              </w:rPr>
              <w:t xml:space="preserve">до </w:t>
            </w:r>
            <w:r>
              <w:rPr>
                <w:spacing w:val="-5"/>
                <w:sz w:val="24"/>
              </w:rPr>
              <w:t>250</w:t>
            </w:r>
          </w:p>
        </w:tc>
        <w:tc>
          <w:tcPr>
            <w:tcW w:w="1132" w:type="dxa"/>
          </w:tcPr>
          <w:p w:rsidR="0012517F" w:rsidRDefault="006F0A98">
            <w:pPr>
              <w:pStyle w:val="TableParagraph"/>
              <w:spacing w:line="265" w:lineRule="exact"/>
              <w:ind w:right="139"/>
              <w:jc w:val="right"/>
              <w:rPr>
                <w:sz w:val="24"/>
              </w:rPr>
            </w:pPr>
            <w:r>
              <w:rPr>
                <w:spacing w:val="-5"/>
                <w:sz w:val="24"/>
              </w:rPr>
              <w:t>250</w:t>
            </w:r>
          </w:p>
        </w:tc>
        <w:tc>
          <w:tcPr>
            <w:tcW w:w="1273" w:type="dxa"/>
          </w:tcPr>
          <w:p w:rsidR="0012517F" w:rsidRDefault="006F0A98">
            <w:pPr>
              <w:pStyle w:val="TableParagraph"/>
              <w:spacing w:line="265" w:lineRule="exact"/>
              <w:ind w:right="162"/>
              <w:jc w:val="right"/>
              <w:rPr>
                <w:sz w:val="24"/>
              </w:rPr>
            </w:pPr>
            <w:r>
              <w:rPr>
                <w:spacing w:val="-5"/>
                <w:sz w:val="24"/>
              </w:rPr>
              <w:t>280</w:t>
            </w:r>
          </w:p>
        </w:tc>
        <w:tc>
          <w:tcPr>
            <w:tcW w:w="1276" w:type="dxa"/>
          </w:tcPr>
          <w:p w:rsidR="0012517F" w:rsidRDefault="006F0A98">
            <w:pPr>
              <w:pStyle w:val="TableParagraph"/>
              <w:spacing w:line="265" w:lineRule="exact"/>
              <w:ind w:right="187"/>
              <w:jc w:val="right"/>
              <w:rPr>
                <w:sz w:val="24"/>
              </w:rPr>
            </w:pPr>
            <w:r>
              <w:rPr>
                <w:spacing w:val="-5"/>
                <w:sz w:val="24"/>
              </w:rPr>
              <w:t>310</w:t>
            </w:r>
          </w:p>
        </w:tc>
      </w:tr>
      <w:tr w:rsidR="0012517F">
        <w:trPr>
          <w:trHeight w:val="587"/>
        </w:trPr>
        <w:tc>
          <w:tcPr>
            <w:tcW w:w="1272" w:type="dxa"/>
            <w:vMerge/>
            <w:tcBorders>
              <w:top w:val="nil"/>
            </w:tcBorders>
          </w:tcPr>
          <w:p w:rsidR="0012517F" w:rsidRDefault="0012517F">
            <w:pPr>
              <w:rPr>
                <w:sz w:val="2"/>
                <w:szCs w:val="2"/>
              </w:rPr>
            </w:pPr>
          </w:p>
        </w:tc>
        <w:tc>
          <w:tcPr>
            <w:tcW w:w="1843" w:type="dxa"/>
            <w:vMerge w:val="restart"/>
          </w:tcPr>
          <w:p w:rsidR="0012517F" w:rsidRDefault="006F0A98">
            <w:pPr>
              <w:pStyle w:val="TableParagraph"/>
              <w:spacing w:line="259" w:lineRule="auto"/>
              <w:ind w:left="115" w:right="123" w:firstLine="45"/>
              <w:jc w:val="both"/>
              <w:rPr>
                <w:sz w:val="24"/>
              </w:rPr>
            </w:pPr>
            <w:r>
              <w:rPr>
                <w:sz w:val="24"/>
              </w:rPr>
              <w:t xml:space="preserve">Стрибок у </w:t>
            </w:r>
            <w:proofErr w:type="spellStart"/>
            <w:r>
              <w:rPr>
                <w:sz w:val="24"/>
              </w:rPr>
              <w:t>ви-</w:t>
            </w:r>
            <w:proofErr w:type="spellEnd"/>
            <w:r>
              <w:rPr>
                <w:sz w:val="24"/>
              </w:rPr>
              <w:t xml:space="preserve"> соту з розбігу способом «</w:t>
            </w:r>
            <w:proofErr w:type="spellStart"/>
            <w:r>
              <w:rPr>
                <w:sz w:val="24"/>
              </w:rPr>
              <w:t>пе-</w:t>
            </w:r>
            <w:proofErr w:type="spellEnd"/>
            <w:r>
              <w:rPr>
                <w:sz w:val="24"/>
              </w:rPr>
              <w:t xml:space="preserve"> </w:t>
            </w:r>
            <w:proofErr w:type="spellStart"/>
            <w:r>
              <w:rPr>
                <w:spacing w:val="-2"/>
                <w:sz w:val="24"/>
              </w:rPr>
              <w:t>реступання</w:t>
            </w:r>
            <w:proofErr w:type="spellEnd"/>
            <w:r>
              <w:rPr>
                <w:spacing w:val="-2"/>
                <w:sz w:val="24"/>
              </w:rPr>
              <w:t>»</w:t>
            </w:r>
          </w:p>
          <w:p w:rsidR="0012517F" w:rsidRDefault="006F0A98">
            <w:pPr>
              <w:pStyle w:val="TableParagraph"/>
              <w:spacing w:line="260" w:lineRule="exact"/>
              <w:ind w:left="115"/>
              <w:rPr>
                <w:sz w:val="24"/>
              </w:rPr>
            </w:pPr>
            <w:r>
              <w:rPr>
                <w:spacing w:val="-4"/>
                <w:sz w:val="24"/>
              </w:rPr>
              <w:t>(см)</w:t>
            </w:r>
          </w:p>
        </w:tc>
        <w:tc>
          <w:tcPr>
            <w:tcW w:w="707" w:type="dxa"/>
          </w:tcPr>
          <w:p w:rsidR="0012517F" w:rsidRDefault="006F0A98">
            <w:pPr>
              <w:pStyle w:val="TableParagraph"/>
              <w:spacing w:line="263" w:lineRule="exact"/>
              <w:ind w:left="29"/>
              <w:jc w:val="center"/>
              <w:rPr>
                <w:sz w:val="24"/>
              </w:rPr>
            </w:pPr>
            <w:proofErr w:type="spellStart"/>
            <w:r>
              <w:rPr>
                <w:spacing w:val="-5"/>
                <w:sz w:val="24"/>
              </w:rPr>
              <w:t>юн</w:t>
            </w:r>
            <w:proofErr w:type="spellEnd"/>
            <w:r>
              <w:rPr>
                <w:spacing w:val="-5"/>
                <w:sz w:val="24"/>
              </w:rPr>
              <w:t>.</w:t>
            </w:r>
          </w:p>
        </w:tc>
        <w:tc>
          <w:tcPr>
            <w:tcW w:w="1134" w:type="dxa"/>
          </w:tcPr>
          <w:p w:rsidR="0012517F" w:rsidRDefault="006F0A98">
            <w:pPr>
              <w:pStyle w:val="TableParagraph"/>
              <w:spacing w:line="263" w:lineRule="exact"/>
              <w:ind w:left="26"/>
              <w:jc w:val="center"/>
              <w:rPr>
                <w:sz w:val="24"/>
              </w:rPr>
            </w:pPr>
            <w:r>
              <w:rPr>
                <w:sz w:val="24"/>
              </w:rPr>
              <w:t xml:space="preserve">до </w:t>
            </w:r>
            <w:r>
              <w:rPr>
                <w:spacing w:val="-5"/>
                <w:sz w:val="24"/>
              </w:rPr>
              <w:t>90</w:t>
            </w:r>
          </w:p>
        </w:tc>
        <w:tc>
          <w:tcPr>
            <w:tcW w:w="1132" w:type="dxa"/>
          </w:tcPr>
          <w:p w:rsidR="0012517F" w:rsidRDefault="006F0A98">
            <w:pPr>
              <w:pStyle w:val="TableParagraph"/>
              <w:spacing w:line="263" w:lineRule="exact"/>
              <w:ind w:right="199"/>
              <w:jc w:val="right"/>
              <w:rPr>
                <w:sz w:val="24"/>
              </w:rPr>
            </w:pPr>
            <w:r>
              <w:rPr>
                <w:spacing w:val="-5"/>
                <w:sz w:val="24"/>
              </w:rPr>
              <w:t>90</w:t>
            </w:r>
          </w:p>
        </w:tc>
        <w:tc>
          <w:tcPr>
            <w:tcW w:w="1273" w:type="dxa"/>
          </w:tcPr>
          <w:p w:rsidR="0012517F" w:rsidRDefault="006F0A98">
            <w:pPr>
              <w:pStyle w:val="TableParagraph"/>
              <w:spacing w:line="263" w:lineRule="exact"/>
              <w:ind w:right="162"/>
              <w:jc w:val="right"/>
              <w:rPr>
                <w:sz w:val="24"/>
              </w:rPr>
            </w:pPr>
            <w:r>
              <w:rPr>
                <w:spacing w:val="-5"/>
                <w:sz w:val="24"/>
              </w:rPr>
              <w:t>105</w:t>
            </w:r>
          </w:p>
        </w:tc>
        <w:tc>
          <w:tcPr>
            <w:tcW w:w="1276" w:type="dxa"/>
          </w:tcPr>
          <w:p w:rsidR="0012517F" w:rsidRDefault="006F0A98">
            <w:pPr>
              <w:pStyle w:val="TableParagraph"/>
              <w:spacing w:line="263" w:lineRule="exact"/>
              <w:ind w:right="187"/>
              <w:jc w:val="right"/>
              <w:rPr>
                <w:sz w:val="24"/>
              </w:rPr>
            </w:pPr>
            <w:r>
              <w:rPr>
                <w:spacing w:val="-5"/>
                <w:sz w:val="24"/>
              </w:rPr>
              <w:t>120</w:t>
            </w:r>
          </w:p>
        </w:tc>
      </w:tr>
      <w:tr w:rsidR="0012517F">
        <w:trPr>
          <w:trHeight w:val="870"/>
        </w:trPr>
        <w:tc>
          <w:tcPr>
            <w:tcW w:w="1272" w:type="dxa"/>
            <w:vMerge/>
            <w:tcBorders>
              <w:top w:val="nil"/>
            </w:tcBorders>
          </w:tcPr>
          <w:p w:rsidR="0012517F" w:rsidRDefault="0012517F">
            <w:pPr>
              <w:rPr>
                <w:sz w:val="2"/>
                <w:szCs w:val="2"/>
              </w:rPr>
            </w:pPr>
          </w:p>
        </w:tc>
        <w:tc>
          <w:tcPr>
            <w:tcW w:w="1843" w:type="dxa"/>
            <w:vMerge/>
            <w:tcBorders>
              <w:top w:val="nil"/>
            </w:tcBorders>
          </w:tcPr>
          <w:p w:rsidR="0012517F" w:rsidRDefault="0012517F">
            <w:pPr>
              <w:rPr>
                <w:sz w:val="2"/>
                <w:szCs w:val="2"/>
              </w:rPr>
            </w:pPr>
          </w:p>
        </w:tc>
        <w:tc>
          <w:tcPr>
            <w:tcW w:w="707" w:type="dxa"/>
          </w:tcPr>
          <w:p w:rsidR="0012517F" w:rsidRDefault="006F0A98">
            <w:pPr>
              <w:pStyle w:val="TableParagraph"/>
              <w:spacing w:line="261" w:lineRule="exact"/>
              <w:ind w:left="29" w:right="6"/>
              <w:jc w:val="center"/>
              <w:rPr>
                <w:sz w:val="24"/>
              </w:rPr>
            </w:pPr>
            <w:proofErr w:type="spellStart"/>
            <w:r>
              <w:rPr>
                <w:spacing w:val="-2"/>
                <w:sz w:val="24"/>
              </w:rPr>
              <w:t>дівч</w:t>
            </w:r>
            <w:proofErr w:type="spellEnd"/>
            <w:r>
              <w:rPr>
                <w:spacing w:val="-2"/>
                <w:sz w:val="24"/>
              </w:rPr>
              <w:t>.</w:t>
            </w:r>
          </w:p>
        </w:tc>
        <w:tc>
          <w:tcPr>
            <w:tcW w:w="1134" w:type="dxa"/>
          </w:tcPr>
          <w:p w:rsidR="0012517F" w:rsidRDefault="006F0A98">
            <w:pPr>
              <w:pStyle w:val="TableParagraph"/>
              <w:spacing w:line="261" w:lineRule="exact"/>
              <w:ind w:left="26"/>
              <w:jc w:val="center"/>
              <w:rPr>
                <w:sz w:val="24"/>
              </w:rPr>
            </w:pPr>
            <w:r>
              <w:rPr>
                <w:sz w:val="24"/>
              </w:rPr>
              <w:t xml:space="preserve">до </w:t>
            </w:r>
            <w:r>
              <w:rPr>
                <w:spacing w:val="-5"/>
                <w:sz w:val="24"/>
              </w:rPr>
              <w:t>75</w:t>
            </w:r>
          </w:p>
        </w:tc>
        <w:tc>
          <w:tcPr>
            <w:tcW w:w="1132" w:type="dxa"/>
          </w:tcPr>
          <w:p w:rsidR="0012517F" w:rsidRDefault="006F0A98">
            <w:pPr>
              <w:pStyle w:val="TableParagraph"/>
              <w:spacing w:line="261" w:lineRule="exact"/>
              <w:ind w:right="199"/>
              <w:jc w:val="right"/>
              <w:rPr>
                <w:sz w:val="24"/>
              </w:rPr>
            </w:pPr>
            <w:r>
              <w:rPr>
                <w:spacing w:val="-5"/>
                <w:sz w:val="24"/>
              </w:rPr>
              <w:t>75</w:t>
            </w:r>
          </w:p>
        </w:tc>
        <w:tc>
          <w:tcPr>
            <w:tcW w:w="1273" w:type="dxa"/>
          </w:tcPr>
          <w:p w:rsidR="0012517F" w:rsidRDefault="006F0A98">
            <w:pPr>
              <w:pStyle w:val="TableParagraph"/>
              <w:spacing w:line="261" w:lineRule="exact"/>
              <w:ind w:right="222"/>
              <w:jc w:val="right"/>
              <w:rPr>
                <w:sz w:val="24"/>
              </w:rPr>
            </w:pPr>
            <w:r>
              <w:rPr>
                <w:spacing w:val="-5"/>
                <w:sz w:val="24"/>
              </w:rPr>
              <w:t>85</w:t>
            </w:r>
          </w:p>
        </w:tc>
        <w:tc>
          <w:tcPr>
            <w:tcW w:w="1276" w:type="dxa"/>
          </w:tcPr>
          <w:p w:rsidR="0012517F" w:rsidRDefault="006F0A98">
            <w:pPr>
              <w:pStyle w:val="TableParagraph"/>
              <w:spacing w:line="261" w:lineRule="exact"/>
              <w:ind w:right="187"/>
              <w:jc w:val="right"/>
              <w:rPr>
                <w:sz w:val="24"/>
              </w:rPr>
            </w:pPr>
            <w:r>
              <w:rPr>
                <w:spacing w:val="-5"/>
                <w:sz w:val="24"/>
              </w:rPr>
              <w:t>100</w:t>
            </w:r>
          </w:p>
        </w:tc>
      </w:tr>
      <w:tr w:rsidR="0012517F">
        <w:trPr>
          <w:trHeight w:val="582"/>
        </w:trPr>
        <w:tc>
          <w:tcPr>
            <w:tcW w:w="1272" w:type="dxa"/>
            <w:vMerge/>
            <w:tcBorders>
              <w:top w:val="nil"/>
            </w:tcBorders>
          </w:tcPr>
          <w:p w:rsidR="0012517F" w:rsidRDefault="0012517F">
            <w:pPr>
              <w:rPr>
                <w:sz w:val="2"/>
                <w:szCs w:val="2"/>
              </w:rPr>
            </w:pPr>
          </w:p>
        </w:tc>
        <w:tc>
          <w:tcPr>
            <w:tcW w:w="1843" w:type="dxa"/>
            <w:vMerge w:val="restart"/>
            <w:tcBorders>
              <w:bottom w:val="single" w:sz="8" w:space="0" w:color="000000"/>
            </w:tcBorders>
          </w:tcPr>
          <w:p w:rsidR="0012517F" w:rsidRDefault="006F0A98">
            <w:pPr>
              <w:pStyle w:val="TableParagraph"/>
              <w:spacing w:line="259" w:lineRule="auto"/>
              <w:ind w:left="115" w:right="310" w:firstLine="45"/>
              <w:rPr>
                <w:sz w:val="24"/>
              </w:rPr>
            </w:pPr>
            <w:r>
              <w:rPr>
                <w:spacing w:val="-2"/>
                <w:sz w:val="24"/>
              </w:rPr>
              <w:t xml:space="preserve">Метання </w:t>
            </w:r>
            <w:proofErr w:type="spellStart"/>
            <w:r>
              <w:rPr>
                <w:spacing w:val="-2"/>
                <w:sz w:val="24"/>
              </w:rPr>
              <w:t>мало-го</w:t>
            </w:r>
            <w:proofErr w:type="spellEnd"/>
            <w:r>
              <w:rPr>
                <w:spacing w:val="-13"/>
                <w:sz w:val="24"/>
              </w:rPr>
              <w:t xml:space="preserve"> </w:t>
            </w:r>
            <w:r>
              <w:rPr>
                <w:spacing w:val="-2"/>
                <w:sz w:val="24"/>
              </w:rPr>
              <w:t xml:space="preserve">м’яча </w:t>
            </w:r>
            <w:r>
              <w:rPr>
                <w:sz w:val="24"/>
              </w:rPr>
              <w:t>на дальність</w:t>
            </w:r>
          </w:p>
          <w:p w:rsidR="0012517F" w:rsidRDefault="006F0A98">
            <w:pPr>
              <w:pStyle w:val="TableParagraph"/>
              <w:spacing w:line="272" w:lineRule="exact"/>
              <w:ind w:left="115"/>
              <w:rPr>
                <w:sz w:val="24"/>
              </w:rPr>
            </w:pPr>
            <w:r>
              <w:rPr>
                <w:spacing w:val="-5"/>
                <w:sz w:val="24"/>
              </w:rPr>
              <w:t>(м)</w:t>
            </w:r>
          </w:p>
        </w:tc>
        <w:tc>
          <w:tcPr>
            <w:tcW w:w="707" w:type="dxa"/>
          </w:tcPr>
          <w:p w:rsidR="0012517F" w:rsidRDefault="006F0A98">
            <w:pPr>
              <w:pStyle w:val="TableParagraph"/>
              <w:spacing w:line="261" w:lineRule="exact"/>
              <w:ind w:left="29"/>
              <w:jc w:val="center"/>
              <w:rPr>
                <w:sz w:val="24"/>
              </w:rPr>
            </w:pPr>
            <w:proofErr w:type="spellStart"/>
            <w:r>
              <w:rPr>
                <w:spacing w:val="-5"/>
                <w:sz w:val="24"/>
              </w:rPr>
              <w:t>юн</w:t>
            </w:r>
            <w:proofErr w:type="spellEnd"/>
            <w:r>
              <w:rPr>
                <w:spacing w:val="-5"/>
                <w:sz w:val="24"/>
              </w:rPr>
              <w:t>.</w:t>
            </w:r>
          </w:p>
        </w:tc>
        <w:tc>
          <w:tcPr>
            <w:tcW w:w="1134" w:type="dxa"/>
          </w:tcPr>
          <w:p w:rsidR="0012517F" w:rsidRDefault="006F0A98">
            <w:pPr>
              <w:pStyle w:val="TableParagraph"/>
              <w:spacing w:line="261" w:lineRule="exact"/>
              <w:ind w:left="26"/>
              <w:jc w:val="center"/>
              <w:rPr>
                <w:sz w:val="24"/>
              </w:rPr>
            </w:pPr>
            <w:r>
              <w:rPr>
                <w:sz w:val="24"/>
              </w:rPr>
              <w:t xml:space="preserve">до </w:t>
            </w:r>
            <w:r>
              <w:rPr>
                <w:spacing w:val="-5"/>
                <w:sz w:val="24"/>
              </w:rPr>
              <w:t>35</w:t>
            </w:r>
          </w:p>
        </w:tc>
        <w:tc>
          <w:tcPr>
            <w:tcW w:w="1132" w:type="dxa"/>
          </w:tcPr>
          <w:p w:rsidR="0012517F" w:rsidRDefault="006F0A98">
            <w:pPr>
              <w:pStyle w:val="TableParagraph"/>
              <w:spacing w:line="261" w:lineRule="exact"/>
              <w:ind w:right="199"/>
              <w:jc w:val="right"/>
              <w:rPr>
                <w:sz w:val="24"/>
              </w:rPr>
            </w:pPr>
            <w:r>
              <w:rPr>
                <w:spacing w:val="-5"/>
                <w:sz w:val="24"/>
              </w:rPr>
              <w:t>35</w:t>
            </w:r>
          </w:p>
        </w:tc>
        <w:tc>
          <w:tcPr>
            <w:tcW w:w="1273" w:type="dxa"/>
          </w:tcPr>
          <w:p w:rsidR="0012517F" w:rsidRDefault="006F0A98">
            <w:pPr>
              <w:pStyle w:val="TableParagraph"/>
              <w:spacing w:line="261" w:lineRule="exact"/>
              <w:ind w:right="222"/>
              <w:jc w:val="right"/>
              <w:rPr>
                <w:sz w:val="24"/>
              </w:rPr>
            </w:pPr>
            <w:r>
              <w:rPr>
                <w:spacing w:val="-5"/>
                <w:sz w:val="24"/>
              </w:rPr>
              <w:t>45</w:t>
            </w:r>
          </w:p>
        </w:tc>
        <w:tc>
          <w:tcPr>
            <w:tcW w:w="1276" w:type="dxa"/>
          </w:tcPr>
          <w:p w:rsidR="0012517F" w:rsidRDefault="006F0A98">
            <w:pPr>
              <w:pStyle w:val="TableParagraph"/>
              <w:spacing w:line="261" w:lineRule="exact"/>
              <w:ind w:right="247"/>
              <w:jc w:val="right"/>
              <w:rPr>
                <w:sz w:val="24"/>
              </w:rPr>
            </w:pPr>
            <w:r>
              <w:rPr>
                <w:spacing w:val="-5"/>
                <w:sz w:val="24"/>
              </w:rPr>
              <w:t>50</w:t>
            </w:r>
          </w:p>
        </w:tc>
      </w:tr>
      <w:tr w:rsidR="0012517F">
        <w:trPr>
          <w:trHeight w:val="582"/>
        </w:trPr>
        <w:tc>
          <w:tcPr>
            <w:tcW w:w="1272" w:type="dxa"/>
            <w:vMerge/>
            <w:tcBorders>
              <w:top w:val="nil"/>
            </w:tcBorders>
          </w:tcPr>
          <w:p w:rsidR="0012517F" w:rsidRDefault="0012517F">
            <w:pPr>
              <w:rPr>
                <w:sz w:val="2"/>
                <w:szCs w:val="2"/>
              </w:rPr>
            </w:pPr>
          </w:p>
        </w:tc>
        <w:tc>
          <w:tcPr>
            <w:tcW w:w="1843" w:type="dxa"/>
            <w:vMerge/>
            <w:tcBorders>
              <w:top w:val="nil"/>
              <w:bottom w:val="single" w:sz="8" w:space="0" w:color="000000"/>
            </w:tcBorders>
          </w:tcPr>
          <w:p w:rsidR="0012517F" w:rsidRDefault="0012517F">
            <w:pPr>
              <w:rPr>
                <w:sz w:val="2"/>
                <w:szCs w:val="2"/>
              </w:rPr>
            </w:pPr>
          </w:p>
        </w:tc>
        <w:tc>
          <w:tcPr>
            <w:tcW w:w="707" w:type="dxa"/>
            <w:tcBorders>
              <w:bottom w:val="single" w:sz="8" w:space="0" w:color="000000"/>
            </w:tcBorders>
          </w:tcPr>
          <w:p w:rsidR="0012517F" w:rsidRDefault="006F0A98">
            <w:pPr>
              <w:pStyle w:val="TableParagraph"/>
              <w:spacing w:line="256" w:lineRule="exact"/>
              <w:ind w:left="29" w:right="11"/>
              <w:jc w:val="center"/>
              <w:rPr>
                <w:sz w:val="24"/>
              </w:rPr>
            </w:pPr>
            <w:proofErr w:type="spellStart"/>
            <w:r>
              <w:rPr>
                <w:spacing w:val="-2"/>
                <w:sz w:val="24"/>
              </w:rPr>
              <w:t>дівч</w:t>
            </w:r>
            <w:proofErr w:type="spellEnd"/>
            <w:r>
              <w:rPr>
                <w:spacing w:val="-2"/>
                <w:sz w:val="24"/>
              </w:rPr>
              <w:t>.</w:t>
            </w:r>
          </w:p>
        </w:tc>
        <w:tc>
          <w:tcPr>
            <w:tcW w:w="1134" w:type="dxa"/>
            <w:tcBorders>
              <w:bottom w:val="single" w:sz="8" w:space="0" w:color="000000"/>
            </w:tcBorders>
          </w:tcPr>
          <w:p w:rsidR="0012517F" w:rsidRDefault="006F0A98">
            <w:pPr>
              <w:pStyle w:val="TableParagraph"/>
              <w:spacing w:line="256" w:lineRule="exact"/>
              <w:ind w:left="26"/>
              <w:jc w:val="center"/>
              <w:rPr>
                <w:sz w:val="24"/>
              </w:rPr>
            </w:pPr>
            <w:r>
              <w:rPr>
                <w:sz w:val="24"/>
              </w:rPr>
              <w:t xml:space="preserve">до </w:t>
            </w:r>
            <w:r>
              <w:rPr>
                <w:spacing w:val="-5"/>
                <w:sz w:val="24"/>
              </w:rPr>
              <w:t>16</w:t>
            </w:r>
          </w:p>
        </w:tc>
        <w:tc>
          <w:tcPr>
            <w:tcW w:w="1132" w:type="dxa"/>
            <w:tcBorders>
              <w:bottom w:val="single" w:sz="8" w:space="0" w:color="000000"/>
            </w:tcBorders>
          </w:tcPr>
          <w:p w:rsidR="0012517F" w:rsidRDefault="006F0A98">
            <w:pPr>
              <w:pStyle w:val="TableParagraph"/>
              <w:spacing w:line="256" w:lineRule="exact"/>
              <w:ind w:right="199"/>
              <w:jc w:val="right"/>
              <w:rPr>
                <w:sz w:val="24"/>
              </w:rPr>
            </w:pPr>
            <w:r>
              <w:rPr>
                <w:spacing w:val="-5"/>
                <w:sz w:val="24"/>
              </w:rPr>
              <w:t>16</w:t>
            </w:r>
          </w:p>
        </w:tc>
        <w:tc>
          <w:tcPr>
            <w:tcW w:w="1273" w:type="dxa"/>
            <w:tcBorders>
              <w:bottom w:val="single" w:sz="8" w:space="0" w:color="000000"/>
            </w:tcBorders>
          </w:tcPr>
          <w:p w:rsidR="0012517F" w:rsidRDefault="006F0A98">
            <w:pPr>
              <w:pStyle w:val="TableParagraph"/>
              <w:spacing w:line="256" w:lineRule="exact"/>
              <w:ind w:right="222"/>
              <w:jc w:val="right"/>
              <w:rPr>
                <w:sz w:val="24"/>
              </w:rPr>
            </w:pPr>
            <w:r>
              <w:rPr>
                <w:spacing w:val="-5"/>
                <w:sz w:val="24"/>
              </w:rPr>
              <w:t>20</w:t>
            </w:r>
          </w:p>
        </w:tc>
        <w:tc>
          <w:tcPr>
            <w:tcW w:w="1276" w:type="dxa"/>
            <w:tcBorders>
              <w:bottom w:val="single" w:sz="8" w:space="0" w:color="000000"/>
            </w:tcBorders>
          </w:tcPr>
          <w:p w:rsidR="0012517F" w:rsidRDefault="006F0A98">
            <w:pPr>
              <w:pStyle w:val="TableParagraph"/>
              <w:spacing w:line="256" w:lineRule="exact"/>
              <w:ind w:right="247"/>
              <w:jc w:val="right"/>
              <w:rPr>
                <w:sz w:val="24"/>
              </w:rPr>
            </w:pPr>
            <w:r>
              <w:rPr>
                <w:spacing w:val="-5"/>
                <w:sz w:val="24"/>
              </w:rPr>
              <w:t>25</w:t>
            </w:r>
          </w:p>
        </w:tc>
      </w:tr>
      <w:tr w:rsidR="0012517F">
        <w:trPr>
          <w:trHeight w:val="596"/>
        </w:trPr>
        <w:tc>
          <w:tcPr>
            <w:tcW w:w="1272" w:type="dxa"/>
            <w:vMerge w:val="restart"/>
          </w:tcPr>
          <w:p w:rsidR="0012517F" w:rsidRDefault="006F0A98">
            <w:pPr>
              <w:pStyle w:val="TableParagraph"/>
              <w:spacing w:before="265" w:line="259" w:lineRule="auto"/>
              <w:ind w:left="110" w:right="324"/>
              <w:jc w:val="both"/>
              <w:rPr>
                <w:sz w:val="24"/>
              </w:rPr>
            </w:pPr>
            <w:r>
              <w:rPr>
                <w:sz w:val="24"/>
              </w:rPr>
              <w:t xml:space="preserve">2(7) рік </w:t>
            </w:r>
            <w:proofErr w:type="spellStart"/>
            <w:r>
              <w:rPr>
                <w:spacing w:val="-4"/>
                <w:sz w:val="24"/>
              </w:rPr>
              <w:t>вивченн</w:t>
            </w:r>
            <w:proofErr w:type="spellEnd"/>
            <w:r>
              <w:rPr>
                <w:spacing w:val="-4"/>
                <w:sz w:val="24"/>
              </w:rPr>
              <w:t xml:space="preserve"> </w:t>
            </w:r>
            <w:r>
              <w:rPr>
                <w:spacing w:val="-10"/>
                <w:sz w:val="24"/>
              </w:rPr>
              <w:t>я</w:t>
            </w:r>
          </w:p>
        </w:tc>
        <w:tc>
          <w:tcPr>
            <w:tcW w:w="1843" w:type="dxa"/>
            <w:vMerge w:val="restart"/>
            <w:tcBorders>
              <w:top w:val="single" w:sz="8" w:space="0" w:color="000000"/>
            </w:tcBorders>
          </w:tcPr>
          <w:p w:rsidR="0012517F" w:rsidRDefault="006F0A98">
            <w:pPr>
              <w:pStyle w:val="TableParagraph"/>
              <w:spacing w:line="263" w:lineRule="exact"/>
              <w:ind w:left="160"/>
              <w:rPr>
                <w:sz w:val="24"/>
              </w:rPr>
            </w:pPr>
            <w:r>
              <w:rPr>
                <w:sz w:val="24"/>
              </w:rPr>
              <w:t>Біг</w:t>
            </w:r>
            <w:r>
              <w:rPr>
                <w:spacing w:val="-3"/>
                <w:sz w:val="24"/>
              </w:rPr>
              <w:t xml:space="preserve"> </w:t>
            </w:r>
            <w:r>
              <w:rPr>
                <w:sz w:val="24"/>
              </w:rPr>
              <w:t>30</w:t>
            </w:r>
            <w:r>
              <w:rPr>
                <w:spacing w:val="-2"/>
                <w:sz w:val="24"/>
              </w:rPr>
              <w:t xml:space="preserve"> </w:t>
            </w:r>
            <w:r>
              <w:rPr>
                <w:sz w:val="24"/>
              </w:rPr>
              <w:t>м</w:t>
            </w:r>
            <w:r>
              <w:rPr>
                <w:spacing w:val="-4"/>
                <w:sz w:val="24"/>
              </w:rPr>
              <w:t xml:space="preserve"> </w:t>
            </w:r>
            <w:r>
              <w:rPr>
                <w:spacing w:val="-5"/>
                <w:sz w:val="24"/>
              </w:rPr>
              <w:t>(с)</w:t>
            </w:r>
          </w:p>
        </w:tc>
        <w:tc>
          <w:tcPr>
            <w:tcW w:w="707" w:type="dxa"/>
            <w:tcBorders>
              <w:top w:val="single" w:sz="8" w:space="0" w:color="000000"/>
            </w:tcBorders>
          </w:tcPr>
          <w:p w:rsidR="0012517F" w:rsidRDefault="006F0A98">
            <w:pPr>
              <w:pStyle w:val="TableParagraph"/>
              <w:spacing w:line="263" w:lineRule="exact"/>
              <w:ind w:left="29"/>
              <w:jc w:val="center"/>
              <w:rPr>
                <w:sz w:val="24"/>
              </w:rPr>
            </w:pPr>
            <w:proofErr w:type="spellStart"/>
            <w:r>
              <w:rPr>
                <w:spacing w:val="-5"/>
                <w:sz w:val="24"/>
              </w:rPr>
              <w:t>юн</w:t>
            </w:r>
            <w:proofErr w:type="spellEnd"/>
            <w:r>
              <w:rPr>
                <w:spacing w:val="-5"/>
                <w:sz w:val="24"/>
              </w:rPr>
              <w:t>.</w:t>
            </w:r>
          </w:p>
        </w:tc>
        <w:tc>
          <w:tcPr>
            <w:tcW w:w="1134" w:type="dxa"/>
            <w:tcBorders>
              <w:top w:val="single" w:sz="8" w:space="0" w:color="000000"/>
            </w:tcBorders>
          </w:tcPr>
          <w:p w:rsidR="0012517F" w:rsidRDefault="006F0A98">
            <w:pPr>
              <w:pStyle w:val="TableParagraph"/>
              <w:spacing w:line="252" w:lineRule="auto"/>
              <w:ind w:left="426" w:right="184" w:hanging="204"/>
              <w:rPr>
                <w:sz w:val="24"/>
              </w:rPr>
            </w:pPr>
            <w:r>
              <w:rPr>
                <w:spacing w:val="-2"/>
                <w:sz w:val="24"/>
              </w:rPr>
              <w:t xml:space="preserve">більше </w:t>
            </w:r>
            <w:r>
              <w:rPr>
                <w:spacing w:val="-4"/>
                <w:sz w:val="24"/>
              </w:rPr>
              <w:t>5,5</w:t>
            </w:r>
          </w:p>
        </w:tc>
        <w:tc>
          <w:tcPr>
            <w:tcW w:w="1132" w:type="dxa"/>
            <w:tcBorders>
              <w:top w:val="single" w:sz="8" w:space="0" w:color="000000"/>
            </w:tcBorders>
          </w:tcPr>
          <w:p w:rsidR="0012517F" w:rsidRDefault="006F0A98">
            <w:pPr>
              <w:pStyle w:val="TableParagraph"/>
              <w:spacing w:line="263" w:lineRule="exact"/>
              <w:ind w:right="170"/>
              <w:jc w:val="right"/>
              <w:rPr>
                <w:sz w:val="24"/>
              </w:rPr>
            </w:pPr>
            <w:r>
              <w:rPr>
                <w:spacing w:val="-5"/>
                <w:sz w:val="24"/>
              </w:rPr>
              <w:t>5,5</w:t>
            </w:r>
          </w:p>
        </w:tc>
        <w:tc>
          <w:tcPr>
            <w:tcW w:w="1273" w:type="dxa"/>
            <w:tcBorders>
              <w:top w:val="single" w:sz="8" w:space="0" w:color="000000"/>
            </w:tcBorders>
          </w:tcPr>
          <w:p w:rsidR="0012517F" w:rsidRDefault="006F0A98">
            <w:pPr>
              <w:pStyle w:val="TableParagraph"/>
              <w:spacing w:line="263" w:lineRule="exact"/>
              <w:ind w:right="193"/>
              <w:jc w:val="right"/>
              <w:rPr>
                <w:sz w:val="24"/>
              </w:rPr>
            </w:pPr>
            <w:r>
              <w:rPr>
                <w:spacing w:val="-5"/>
                <w:sz w:val="24"/>
              </w:rPr>
              <w:t>5,1</w:t>
            </w:r>
          </w:p>
        </w:tc>
        <w:tc>
          <w:tcPr>
            <w:tcW w:w="1276" w:type="dxa"/>
            <w:tcBorders>
              <w:top w:val="single" w:sz="8" w:space="0" w:color="000000"/>
            </w:tcBorders>
          </w:tcPr>
          <w:p w:rsidR="0012517F" w:rsidRDefault="006F0A98">
            <w:pPr>
              <w:pStyle w:val="TableParagraph"/>
              <w:spacing w:line="263" w:lineRule="exact"/>
              <w:ind w:right="220"/>
              <w:jc w:val="right"/>
              <w:rPr>
                <w:sz w:val="24"/>
              </w:rPr>
            </w:pPr>
            <w:r>
              <w:rPr>
                <w:spacing w:val="-5"/>
                <w:sz w:val="24"/>
              </w:rPr>
              <w:t>4,5</w:t>
            </w:r>
          </w:p>
        </w:tc>
      </w:tr>
      <w:tr w:rsidR="0012517F">
        <w:trPr>
          <w:trHeight w:val="597"/>
        </w:trPr>
        <w:tc>
          <w:tcPr>
            <w:tcW w:w="1272" w:type="dxa"/>
            <w:vMerge/>
            <w:tcBorders>
              <w:top w:val="nil"/>
            </w:tcBorders>
          </w:tcPr>
          <w:p w:rsidR="0012517F" w:rsidRDefault="0012517F">
            <w:pPr>
              <w:rPr>
                <w:sz w:val="2"/>
                <w:szCs w:val="2"/>
              </w:rPr>
            </w:pPr>
          </w:p>
        </w:tc>
        <w:tc>
          <w:tcPr>
            <w:tcW w:w="1843" w:type="dxa"/>
            <w:vMerge/>
            <w:tcBorders>
              <w:top w:val="nil"/>
            </w:tcBorders>
          </w:tcPr>
          <w:p w:rsidR="0012517F" w:rsidRDefault="0012517F">
            <w:pPr>
              <w:rPr>
                <w:sz w:val="2"/>
                <w:szCs w:val="2"/>
              </w:rPr>
            </w:pPr>
          </w:p>
        </w:tc>
        <w:tc>
          <w:tcPr>
            <w:tcW w:w="707" w:type="dxa"/>
          </w:tcPr>
          <w:p w:rsidR="0012517F" w:rsidRDefault="006F0A98">
            <w:pPr>
              <w:pStyle w:val="TableParagraph"/>
              <w:spacing w:line="261" w:lineRule="exact"/>
              <w:ind w:left="29" w:right="11"/>
              <w:jc w:val="center"/>
              <w:rPr>
                <w:sz w:val="24"/>
              </w:rPr>
            </w:pPr>
            <w:proofErr w:type="spellStart"/>
            <w:r>
              <w:rPr>
                <w:spacing w:val="-2"/>
                <w:sz w:val="24"/>
              </w:rPr>
              <w:t>дівч</w:t>
            </w:r>
            <w:proofErr w:type="spellEnd"/>
            <w:r>
              <w:rPr>
                <w:spacing w:val="-2"/>
                <w:sz w:val="24"/>
              </w:rPr>
              <w:t>.</w:t>
            </w:r>
          </w:p>
        </w:tc>
        <w:tc>
          <w:tcPr>
            <w:tcW w:w="1134" w:type="dxa"/>
          </w:tcPr>
          <w:p w:rsidR="0012517F" w:rsidRDefault="006F0A98">
            <w:pPr>
              <w:pStyle w:val="TableParagraph"/>
              <w:spacing w:line="261" w:lineRule="exact"/>
              <w:ind w:left="32"/>
              <w:jc w:val="center"/>
              <w:rPr>
                <w:sz w:val="24"/>
              </w:rPr>
            </w:pPr>
            <w:r>
              <w:rPr>
                <w:spacing w:val="-2"/>
                <w:sz w:val="24"/>
              </w:rPr>
              <w:t>більше</w:t>
            </w:r>
          </w:p>
          <w:p w:rsidR="0012517F" w:rsidRDefault="006F0A98">
            <w:pPr>
              <w:pStyle w:val="TableParagraph"/>
              <w:spacing w:before="17"/>
              <w:ind w:left="29"/>
              <w:jc w:val="center"/>
              <w:rPr>
                <w:sz w:val="24"/>
              </w:rPr>
            </w:pPr>
            <w:r>
              <w:rPr>
                <w:spacing w:val="-5"/>
                <w:sz w:val="24"/>
              </w:rPr>
              <w:t>6,7</w:t>
            </w:r>
          </w:p>
        </w:tc>
        <w:tc>
          <w:tcPr>
            <w:tcW w:w="1132" w:type="dxa"/>
          </w:tcPr>
          <w:p w:rsidR="0012517F" w:rsidRDefault="006F0A98">
            <w:pPr>
              <w:pStyle w:val="TableParagraph"/>
              <w:spacing w:line="261" w:lineRule="exact"/>
              <w:ind w:right="170"/>
              <w:jc w:val="right"/>
              <w:rPr>
                <w:sz w:val="24"/>
              </w:rPr>
            </w:pPr>
            <w:r>
              <w:rPr>
                <w:spacing w:val="-5"/>
                <w:sz w:val="24"/>
              </w:rPr>
              <w:t>6,7</w:t>
            </w:r>
          </w:p>
        </w:tc>
        <w:tc>
          <w:tcPr>
            <w:tcW w:w="1273" w:type="dxa"/>
          </w:tcPr>
          <w:p w:rsidR="0012517F" w:rsidRDefault="006F0A98">
            <w:pPr>
              <w:pStyle w:val="TableParagraph"/>
              <w:spacing w:line="261" w:lineRule="exact"/>
              <w:ind w:right="193"/>
              <w:jc w:val="right"/>
              <w:rPr>
                <w:sz w:val="24"/>
              </w:rPr>
            </w:pPr>
            <w:r>
              <w:rPr>
                <w:spacing w:val="-5"/>
                <w:sz w:val="24"/>
              </w:rPr>
              <w:t>5,8</w:t>
            </w:r>
          </w:p>
        </w:tc>
        <w:tc>
          <w:tcPr>
            <w:tcW w:w="1276" w:type="dxa"/>
          </w:tcPr>
          <w:p w:rsidR="0012517F" w:rsidRDefault="006F0A98">
            <w:pPr>
              <w:pStyle w:val="TableParagraph"/>
              <w:spacing w:line="261" w:lineRule="exact"/>
              <w:ind w:right="220"/>
              <w:jc w:val="right"/>
              <w:rPr>
                <w:sz w:val="24"/>
              </w:rPr>
            </w:pPr>
            <w:r>
              <w:rPr>
                <w:spacing w:val="-5"/>
                <w:sz w:val="24"/>
              </w:rPr>
              <w:t>5,5</w:t>
            </w:r>
          </w:p>
        </w:tc>
      </w:tr>
      <w:tr w:rsidR="0012517F">
        <w:trPr>
          <w:trHeight w:val="597"/>
        </w:trPr>
        <w:tc>
          <w:tcPr>
            <w:tcW w:w="1272" w:type="dxa"/>
            <w:vMerge/>
            <w:tcBorders>
              <w:top w:val="nil"/>
            </w:tcBorders>
          </w:tcPr>
          <w:p w:rsidR="0012517F" w:rsidRDefault="0012517F">
            <w:pPr>
              <w:rPr>
                <w:sz w:val="2"/>
                <w:szCs w:val="2"/>
              </w:rPr>
            </w:pPr>
          </w:p>
        </w:tc>
        <w:tc>
          <w:tcPr>
            <w:tcW w:w="1843" w:type="dxa"/>
            <w:vMerge w:val="restart"/>
          </w:tcPr>
          <w:p w:rsidR="0012517F" w:rsidRDefault="006F0A98">
            <w:pPr>
              <w:pStyle w:val="TableParagraph"/>
              <w:spacing w:line="261" w:lineRule="exact"/>
              <w:ind w:left="160"/>
              <w:rPr>
                <w:sz w:val="24"/>
              </w:rPr>
            </w:pPr>
            <w:r>
              <w:rPr>
                <w:sz w:val="24"/>
              </w:rPr>
              <w:t>Біг</w:t>
            </w:r>
            <w:r>
              <w:rPr>
                <w:spacing w:val="-3"/>
                <w:sz w:val="24"/>
              </w:rPr>
              <w:t xml:space="preserve"> </w:t>
            </w:r>
            <w:r>
              <w:rPr>
                <w:sz w:val="24"/>
              </w:rPr>
              <w:t>100</w:t>
            </w:r>
            <w:r>
              <w:rPr>
                <w:spacing w:val="-2"/>
                <w:sz w:val="24"/>
              </w:rPr>
              <w:t xml:space="preserve"> </w:t>
            </w:r>
            <w:r>
              <w:rPr>
                <w:sz w:val="24"/>
              </w:rPr>
              <w:t>м</w:t>
            </w:r>
            <w:r>
              <w:rPr>
                <w:spacing w:val="-4"/>
                <w:sz w:val="24"/>
              </w:rPr>
              <w:t xml:space="preserve"> </w:t>
            </w:r>
            <w:r>
              <w:rPr>
                <w:spacing w:val="-5"/>
                <w:sz w:val="24"/>
              </w:rPr>
              <w:t>(с)</w:t>
            </w:r>
          </w:p>
        </w:tc>
        <w:tc>
          <w:tcPr>
            <w:tcW w:w="707" w:type="dxa"/>
          </w:tcPr>
          <w:p w:rsidR="0012517F" w:rsidRDefault="006F0A98">
            <w:pPr>
              <w:pStyle w:val="TableParagraph"/>
              <w:spacing w:line="261" w:lineRule="exact"/>
              <w:ind w:left="29"/>
              <w:jc w:val="center"/>
              <w:rPr>
                <w:sz w:val="24"/>
              </w:rPr>
            </w:pPr>
            <w:proofErr w:type="spellStart"/>
            <w:r>
              <w:rPr>
                <w:spacing w:val="-5"/>
                <w:sz w:val="24"/>
              </w:rPr>
              <w:t>юн</w:t>
            </w:r>
            <w:proofErr w:type="spellEnd"/>
            <w:r>
              <w:rPr>
                <w:spacing w:val="-5"/>
                <w:sz w:val="24"/>
              </w:rPr>
              <w:t>.</w:t>
            </w:r>
          </w:p>
        </w:tc>
        <w:tc>
          <w:tcPr>
            <w:tcW w:w="1134" w:type="dxa"/>
          </w:tcPr>
          <w:p w:rsidR="0012517F" w:rsidRDefault="006F0A98">
            <w:pPr>
              <w:pStyle w:val="TableParagraph"/>
              <w:spacing w:line="261" w:lineRule="exact"/>
              <w:ind w:left="37"/>
              <w:jc w:val="center"/>
              <w:rPr>
                <w:sz w:val="24"/>
              </w:rPr>
            </w:pPr>
            <w:r>
              <w:rPr>
                <w:spacing w:val="-2"/>
                <w:sz w:val="24"/>
              </w:rPr>
              <w:t>більше</w:t>
            </w:r>
          </w:p>
          <w:p w:rsidR="0012517F" w:rsidRDefault="006F0A98">
            <w:pPr>
              <w:pStyle w:val="TableParagraph"/>
              <w:spacing w:before="19"/>
              <w:ind w:left="39"/>
              <w:jc w:val="center"/>
              <w:rPr>
                <w:sz w:val="24"/>
              </w:rPr>
            </w:pPr>
            <w:r>
              <w:rPr>
                <w:spacing w:val="-4"/>
                <w:sz w:val="24"/>
              </w:rPr>
              <w:t>15,8</w:t>
            </w:r>
          </w:p>
        </w:tc>
        <w:tc>
          <w:tcPr>
            <w:tcW w:w="1132" w:type="dxa"/>
          </w:tcPr>
          <w:p w:rsidR="0012517F" w:rsidRDefault="006F0A98">
            <w:pPr>
              <w:pStyle w:val="TableParagraph"/>
              <w:spacing w:line="261" w:lineRule="exact"/>
              <w:ind w:right="110"/>
              <w:jc w:val="right"/>
              <w:rPr>
                <w:sz w:val="24"/>
              </w:rPr>
            </w:pPr>
            <w:r>
              <w:rPr>
                <w:spacing w:val="-4"/>
                <w:sz w:val="24"/>
              </w:rPr>
              <w:t>15,8</w:t>
            </w:r>
          </w:p>
        </w:tc>
        <w:tc>
          <w:tcPr>
            <w:tcW w:w="1273" w:type="dxa"/>
          </w:tcPr>
          <w:p w:rsidR="0012517F" w:rsidRDefault="006F0A98">
            <w:pPr>
              <w:pStyle w:val="TableParagraph"/>
              <w:spacing w:line="261" w:lineRule="exact"/>
              <w:ind w:right="133"/>
              <w:jc w:val="right"/>
              <w:rPr>
                <w:sz w:val="24"/>
              </w:rPr>
            </w:pPr>
            <w:r>
              <w:rPr>
                <w:spacing w:val="-4"/>
                <w:sz w:val="24"/>
              </w:rPr>
              <w:t>15,0</w:t>
            </w:r>
          </w:p>
        </w:tc>
        <w:tc>
          <w:tcPr>
            <w:tcW w:w="1276" w:type="dxa"/>
          </w:tcPr>
          <w:p w:rsidR="0012517F" w:rsidRDefault="006F0A98">
            <w:pPr>
              <w:pStyle w:val="TableParagraph"/>
              <w:spacing w:line="261" w:lineRule="exact"/>
              <w:ind w:right="160"/>
              <w:jc w:val="right"/>
              <w:rPr>
                <w:sz w:val="24"/>
              </w:rPr>
            </w:pPr>
            <w:r>
              <w:rPr>
                <w:spacing w:val="-4"/>
                <w:sz w:val="24"/>
              </w:rPr>
              <w:t>14,3</w:t>
            </w:r>
          </w:p>
        </w:tc>
      </w:tr>
      <w:tr w:rsidR="0012517F">
        <w:trPr>
          <w:trHeight w:val="599"/>
        </w:trPr>
        <w:tc>
          <w:tcPr>
            <w:tcW w:w="1272" w:type="dxa"/>
            <w:vMerge/>
            <w:tcBorders>
              <w:top w:val="nil"/>
            </w:tcBorders>
          </w:tcPr>
          <w:p w:rsidR="0012517F" w:rsidRDefault="0012517F">
            <w:pPr>
              <w:rPr>
                <w:sz w:val="2"/>
                <w:szCs w:val="2"/>
              </w:rPr>
            </w:pPr>
          </w:p>
        </w:tc>
        <w:tc>
          <w:tcPr>
            <w:tcW w:w="1843" w:type="dxa"/>
            <w:vMerge/>
            <w:tcBorders>
              <w:top w:val="nil"/>
            </w:tcBorders>
          </w:tcPr>
          <w:p w:rsidR="0012517F" w:rsidRDefault="0012517F">
            <w:pPr>
              <w:rPr>
                <w:sz w:val="2"/>
                <w:szCs w:val="2"/>
              </w:rPr>
            </w:pPr>
          </w:p>
        </w:tc>
        <w:tc>
          <w:tcPr>
            <w:tcW w:w="707" w:type="dxa"/>
          </w:tcPr>
          <w:p w:rsidR="0012517F" w:rsidRDefault="006F0A98">
            <w:pPr>
              <w:pStyle w:val="TableParagraph"/>
              <w:spacing w:line="263" w:lineRule="exact"/>
              <w:ind w:left="29" w:right="6"/>
              <w:jc w:val="center"/>
              <w:rPr>
                <w:sz w:val="24"/>
              </w:rPr>
            </w:pPr>
            <w:proofErr w:type="spellStart"/>
            <w:r>
              <w:rPr>
                <w:spacing w:val="-2"/>
                <w:sz w:val="24"/>
              </w:rPr>
              <w:t>дівч</w:t>
            </w:r>
            <w:proofErr w:type="spellEnd"/>
            <w:r>
              <w:rPr>
                <w:spacing w:val="-2"/>
                <w:sz w:val="24"/>
              </w:rPr>
              <w:t>.</w:t>
            </w:r>
          </w:p>
        </w:tc>
        <w:tc>
          <w:tcPr>
            <w:tcW w:w="1134" w:type="dxa"/>
          </w:tcPr>
          <w:p w:rsidR="0012517F" w:rsidRDefault="006F0A98">
            <w:pPr>
              <w:pStyle w:val="TableParagraph"/>
              <w:spacing w:line="254" w:lineRule="auto"/>
              <w:ind w:left="371" w:right="185" w:hanging="147"/>
              <w:rPr>
                <w:sz w:val="24"/>
              </w:rPr>
            </w:pPr>
            <w:r>
              <w:rPr>
                <w:spacing w:val="-2"/>
                <w:sz w:val="24"/>
              </w:rPr>
              <w:t xml:space="preserve">більше </w:t>
            </w:r>
            <w:r>
              <w:rPr>
                <w:spacing w:val="-4"/>
                <w:sz w:val="24"/>
              </w:rPr>
              <w:t>18,3</w:t>
            </w:r>
          </w:p>
        </w:tc>
        <w:tc>
          <w:tcPr>
            <w:tcW w:w="1132" w:type="dxa"/>
          </w:tcPr>
          <w:p w:rsidR="0012517F" w:rsidRDefault="006F0A98">
            <w:pPr>
              <w:pStyle w:val="TableParagraph"/>
              <w:spacing w:line="263" w:lineRule="exact"/>
              <w:ind w:right="110"/>
              <w:jc w:val="right"/>
              <w:rPr>
                <w:sz w:val="24"/>
              </w:rPr>
            </w:pPr>
            <w:r>
              <w:rPr>
                <w:spacing w:val="-4"/>
                <w:sz w:val="24"/>
              </w:rPr>
              <w:t>18,3</w:t>
            </w:r>
          </w:p>
        </w:tc>
        <w:tc>
          <w:tcPr>
            <w:tcW w:w="1273" w:type="dxa"/>
          </w:tcPr>
          <w:p w:rsidR="0012517F" w:rsidRDefault="006F0A98">
            <w:pPr>
              <w:pStyle w:val="TableParagraph"/>
              <w:spacing w:line="263" w:lineRule="exact"/>
              <w:ind w:right="133"/>
              <w:jc w:val="right"/>
              <w:rPr>
                <w:sz w:val="24"/>
              </w:rPr>
            </w:pPr>
            <w:r>
              <w:rPr>
                <w:spacing w:val="-4"/>
                <w:sz w:val="24"/>
              </w:rPr>
              <w:t>17,8</w:t>
            </w:r>
          </w:p>
        </w:tc>
        <w:tc>
          <w:tcPr>
            <w:tcW w:w="1276" w:type="dxa"/>
          </w:tcPr>
          <w:p w:rsidR="0012517F" w:rsidRDefault="006F0A98">
            <w:pPr>
              <w:pStyle w:val="TableParagraph"/>
              <w:spacing w:line="263" w:lineRule="exact"/>
              <w:ind w:right="160"/>
              <w:jc w:val="right"/>
              <w:rPr>
                <w:sz w:val="24"/>
              </w:rPr>
            </w:pPr>
            <w:r>
              <w:rPr>
                <w:spacing w:val="-4"/>
                <w:sz w:val="24"/>
              </w:rPr>
              <w:t>16,8</w:t>
            </w:r>
          </w:p>
        </w:tc>
      </w:tr>
      <w:tr w:rsidR="0012517F">
        <w:trPr>
          <w:trHeight w:val="597"/>
        </w:trPr>
        <w:tc>
          <w:tcPr>
            <w:tcW w:w="1272" w:type="dxa"/>
            <w:vMerge/>
            <w:tcBorders>
              <w:top w:val="nil"/>
            </w:tcBorders>
          </w:tcPr>
          <w:p w:rsidR="0012517F" w:rsidRDefault="0012517F">
            <w:pPr>
              <w:rPr>
                <w:sz w:val="2"/>
                <w:szCs w:val="2"/>
              </w:rPr>
            </w:pPr>
          </w:p>
        </w:tc>
        <w:tc>
          <w:tcPr>
            <w:tcW w:w="1843" w:type="dxa"/>
            <w:vMerge w:val="restart"/>
          </w:tcPr>
          <w:p w:rsidR="0012517F" w:rsidRDefault="006F0A98">
            <w:pPr>
              <w:pStyle w:val="TableParagraph"/>
              <w:spacing w:line="259" w:lineRule="auto"/>
              <w:ind w:left="115" w:right="276" w:firstLine="45"/>
              <w:rPr>
                <w:sz w:val="24"/>
              </w:rPr>
            </w:pPr>
            <w:r>
              <w:rPr>
                <w:spacing w:val="-2"/>
                <w:sz w:val="24"/>
              </w:rPr>
              <w:t xml:space="preserve">Рівномірний </w:t>
            </w:r>
            <w:r>
              <w:rPr>
                <w:sz w:val="24"/>
              </w:rPr>
              <w:t>біг</w:t>
            </w:r>
            <w:r>
              <w:rPr>
                <w:spacing w:val="-8"/>
                <w:sz w:val="24"/>
              </w:rPr>
              <w:t xml:space="preserve"> </w:t>
            </w:r>
            <w:r>
              <w:rPr>
                <w:sz w:val="24"/>
              </w:rPr>
              <w:t>1500(</w:t>
            </w:r>
            <w:proofErr w:type="spellStart"/>
            <w:r>
              <w:rPr>
                <w:sz w:val="24"/>
              </w:rPr>
              <w:t>хв</w:t>
            </w:r>
            <w:proofErr w:type="spellEnd"/>
            <w:r>
              <w:rPr>
                <w:sz w:val="24"/>
              </w:rPr>
              <w:t>,</w:t>
            </w:r>
            <w:r>
              <w:rPr>
                <w:spacing w:val="-7"/>
                <w:sz w:val="24"/>
              </w:rPr>
              <w:t xml:space="preserve"> </w:t>
            </w:r>
            <w:r>
              <w:rPr>
                <w:spacing w:val="-5"/>
                <w:sz w:val="24"/>
              </w:rPr>
              <w:t>с)</w:t>
            </w:r>
          </w:p>
        </w:tc>
        <w:tc>
          <w:tcPr>
            <w:tcW w:w="707" w:type="dxa"/>
          </w:tcPr>
          <w:p w:rsidR="0012517F" w:rsidRDefault="006F0A98">
            <w:pPr>
              <w:pStyle w:val="TableParagraph"/>
              <w:spacing w:line="261" w:lineRule="exact"/>
              <w:ind w:left="29"/>
              <w:jc w:val="center"/>
              <w:rPr>
                <w:sz w:val="24"/>
              </w:rPr>
            </w:pPr>
            <w:proofErr w:type="spellStart"/>
            <w:r>
              <w:rPr>
                <w:spacing w:val="-5"/>
                <w:sz w:val="24"/>
              </w:rPr>
              <w:t>юн</w:t>
            </w:r>
            <w:proofErr w:type="spellEnd"/>
            <w:r>
              <w:rPr>
                <w:spacing w:val="-5"/>
                <w:sz w:val="24"/>
              </w:rPr>
              <w:t>.</w:t>
            </w:r>
          </w:p>
        </w:tc>
        <w:tc>
          <w:tcPr>
            <w:tcW w:w="1134" w:type="dxa"/>
          </w:tcPr>
          <w:p w:rsidR="0012517F" w:rsidRDefault="006F0A98">
            <w:pPr>
              <w:pStyle w:val="TableParagraph"/>
              <w:spacing w:line="261" w:lineRule="exact"/>
              <w:ind w:left="32"/>
              <w:jc w:val="center"/>
              <w:rPr>
                <w:sz w:val="24"/>
              </w:rPr>
            </w:pPr>
            <w:r>
              <w:rPr>
                <w:spacing w:val="-2"/>
                <w:sz w:val="24"/>
              </w:rPr>
              <w:t>більше</w:t>
            </w:r>
          </w:p>
          <w:p w:rsidR="0012517F" w:rsidRDefault="006F0A98">
            <w:pPr>
              <w:pStyle w:val="TableParagraph"/>
              <w:spacing w:before="17"/>
              <w:ind w:left="29"/>
              <w:jc w:val="center"/>
              <w:rPr>
                <w:sz w:val="24"/>
              </w:rPr>
            </w:pPr>
            <w:r>
              <w:rPr>
                <w:spacing w:val="-4"/>
                <w:sz w:val="24"/>
              </w:rPr>
              <w:t>7,20</w:t>
            </w:r>
          </w:p>
        </w:tc>
        <w:tc>
          <w:tcPr>
            <w:tcW w:w="1132" w:type="dxa"/>
          </w:tcPr>
          <w:p w:rsidR="0012517F" w:rsidRDefault="006F0A98">
            <w:pPr>
              <w:pStyle w:val="TableParagraph"/>
              <w:spacing w:line="261" w:lineRule="exact"/>
              <w:ind w:right="110"/>
              <w:jc w:val="right"/>
              <w:rPr>
                <w:sz w:val="24"/>
              </w:rPr>
            </w:pPr>
            <w:r>
              <w:rPr>
                <w:spacing w:val="-4"/>
                <w:sz w:val="24"/>
              </w:rPr>
              <w:t>7,20</w:t>
            </w:r>
          </w:p>
        </w:tc>
        <w:tc>
          <w:tcPr>
            <w:tcW w:w="1273" w:type="dxa"/>
          </w:tcPr>
          <w:p w:rsidR="0012517F" w:rsidRDefault="006F0A98">
            <w:pPr>
              <w:pStyle w:val="TableParagraph"/>
              <w:spacing w:line="261" w:lineRule="exact"/>
              <w:ind w:right="133"/>
              <w:jc w:val="right"/>
              <w:rPr>
                <w:sz w:val="24"/>
              </w:rPr>
            </w:pPr>
            <w:r>
              <w:rPr>
                <w:spacing w:val="-4"/>
                <w:sz w:val="24"/>
              </w:rPr>
              <w:t>6,50</w:t>
            </w:r>
          </w:p>
        </w:tc>
        <w:tc>
          <w:tcPr>
            <w:tcW w:w="1276" w:type="dxa"/>
          </w:tcPr>
          <w:p w:rsidR="0012517F" w:rsidRDefault="006F0A98">
            <w:pPr>
              <w:pStyle w:val="TableParagraph"/>
              <w:spacing w:line="261" w:lineRule="exact"/>
              <w:ind w:right="160"/>
              <w:jc w:val="right"/>
              <w:rPr>
                <w:sz w:val="24"/>
              </w:rPr>
            </w:pPr>
            <w:r>
              <w:rPr>
                <w:spacing w:val="-4"/>
                <w:sz w:val="24"/>
              </w:rPr>
              <w:t>6,10</w:t>
            </w:r>
          </w:p>
        </w:tc>
      </w:tr>
      <w:tr w:rsidR="0012517F">
        <w:trPr>
          <w:trHeight w:val="597"/>
        </w:trPr>
        <w:tc>
          <w:tcPr>
            <w:tcW w:w="1272" w:type="dxa"/>
            <w:vMerge/>
            <w:tcBorders>
              <w:top w:val="nil"/>
            </w:tcBorders>
          </w:tcPr>
          <w:p w:rsidR="0012517F" w:rsidRDefault="0012517F">
            <w:pPr>
              <w:rPr>
                <w:sz w:val="2"/>
                <w:szCs w:val="2"/>
              </w:rPr>
            </w:pPr>
          </w:p>
        </w:tc>
        <w:tc>
          <w:tcPr>
            <w:tcW w:w="1843" w:type="dxa"/>
            <w:vMerge/>
            <w:tcBorders>
              <w:top w:val="nil"/>
            </w:tcBorders>
          </w:tcPr>
          <w:p w:rsidR="0012517F" w:rsidRDefault="0012517F">
            <w:pPr>
              <w:rPr>
                <w:sz w:val="2"/>
                <w:szCs w:val="2"/>
              </w:rPr>
            </w:pPr>
          </w:p>
        </w:tc>
        <w:tc>
          <w:tcPr>
            <w:tcW w:w="707" w:type="dxa"/>
          </w:tcPr>
          <w:p w:rsidR="0012517F" w:rsidRDefault="006F0A98">
            <w:pPr>
              <w:pStyle w:val="TableParagraph"/>
              <w:spacing w:line="261" w:lineRule="exact"/>
              <w:ind w:left="29" w:right="6"/>
              <w:jc w:val="center"/>
              <w:rPr>
                <w:sz w:val="24"/>
              </w:rPr>
            </w:pPr>
            <w:proofErr w:type="spellStart"/>
            <w:r>
              <w:rPr>
                <w:spacing w:val="-2"/>
                <w:sz w:val="24"/>
              </w:rPr>
              <w:t>дівч</w:t>
            </w:r>
            <w:proofErr w:type="spellEnd"/>
            <w:r>
              <w:rPr>
                <w:spacing w:val="-2"/>
                <w:sz w:val="24"/>
              </w:rPr>
              <w:t>.</w:t>
            </w:r>
          </w:p>
        </w:tc>
        <w:tc>
          <w:tcPr>
            <w:tcW w:w="1134" w:type="dxa"/>
          </w:tcPr>
          <w:p w:rsidR="0012517F" w:rsidRDefault="006F0A98">
            <w:pPr>
              <w:pStyle w:val="TableParagraph"/>
              <w:spacing w:line="261" w:lineRule="exact"/>
              <w:ind w:left="32"/>
              <w:jc w:val="center"/>
              <w:rPr>
                <w:sz w:val="24"/>
              </w:rPr>
            </w:pPr>
            <w:r>
              <w:rPr>
                <w:spacing w:val="-2"/>
                <w:sz w:val="24"/>
              </w:rPr>
              <w:t>більше</w:t>
            </w:r>
          </w:p>
          <w:p w:rsidR="0012517F" w:rsidRDefault="006F0A98">
            <w:pPr>
              <w:pStyle w:val="TableParagraph"/>
              <w:spacing w:before="19"/>
              <w:ind w:left="29"/>
              <w:jc w:val="center"/>
              <w:rPr>
                <w:sz w:val="24"/>
              </w:rPr>
            </w:pPr>
            <w:r>
              <w:rPr>
                <w:spacing w:val="-4"/>
                <w:sz w:val="24"/>
              </w:rPr>
              <w:t>8,50</w:t>
            </w:r>
          </w:p>
        </w:tc>
        <w:tc>
          <w:tcPr>
            <w:tcW w:w="1132" w:type="dxa"/>
          </w:tcPr>
          <w:p w:rsidR="0012517F" w:rsidRDefault="006F0A98">
            <w:pPr>
              <w:pStyle w:val="TableParagraph"/>
              <w:spacing w:line="261" w:lineRule="exact"/>
              <w:ind w:right="110"/>
              <w:jc w:val="right"/>
              <w:rPr>
                <w:sz w:val="24"/>
              </w:rPr>
            </w:pPr>
            <w:r>
              <w:rPr>
                <w:spacing w:val="-4"/>
                <w:sz w:val="24"/>
              </w:rPr>
              <w:t>8,50</w:t>
            </w:r>
          </w:p>
        </w:tc>
        <w:tc>
          <w:tcPr>
            <w:tcW w:w="1273" w:type="dxa"/>
          </w:tcPr>
          <w:p w:rsidR="0012517F" w:rsidRDefault="006F0A98">
            <w:pPr>
              <w:pStyle w:val="TableParagraph"/>
              <w:spacing w:line="261" w:lineRule="exact"/>
              <w:ind w:right="133"/>
              <w:jc w:val="right"/>
              <w:rPr>
                <w:sz w:val="24"/>
              </w:rPr>
            </w:pPr>
            <w:r>
              <w:rPr>
                <w:spacing w:val="-4"/>
                <w:sz w:val="24"/>
              </w:rPr>
              <w:t>8,20</w:t>
            </w:r>
          </w:p>
        </w:tc>
        <w:tc>
          <w:tcPr>
            <w:tcW w:w="1276" w:type="dxa"/>
          </w:tcPr>
          <w:p w:rsidR="0012517F" w:rsidRDefault="006F0A98">
            <w:pPr>
              <w:pStyle w:val="TableParagraph"/>
              <w:spacing w:line="261" w:lineRule="exact"/>
              <w:ind w:right="160"/>
              <w:jc w:val="right"/>
              <w:rPr>
                <w:sz w:val="24"/>
              </w:rPr>
            </w:pPr>
            <w:r>
              <w:rPr>
                <w:spacing w:val="-4"/>
                <w:sz w:val="24"/>
              </w:rPr>
              <w:t>7,40</w:t>
            </w:r>
          </w:p>
        </w:tc>
      </w:tr>
      <w:tr w:rsidR="0012517F">
        <w:trPr>
          <w:trHeight w:val="299"/>
        </w:trPr>
        <w:tc>
          <w:tcPr>
            <w:tcW w:w="1272" w:type="dxa"/>
            <w:vMerge/>
            <w:tcBorders>
              <w:top w:val="nil"/>
            </w:tcBorders>
          </w:tcPr>
          <w:p w:rsidR="0012517F" w:rsidRDefault="0012517F">
            <w:pPr>
              <w:rPr>
                <w:sz w:val="2"/>
                <w:szCs w:val="2"/>
              </w:rPr>
            </w:pPr>
          </w:p>
        </w:tc>
        <w:tc>
          <w:tcPr>
            <w:tcW w:w="1843" w:type="dxa"/>
          </w:tcPr>
          <w:p w:rsidR="0012517F" w:rsidRDefault="0012517F">
            <w:pPr>
              <w:pStyle w:val="TableParagraph"/>
            </w:pPr>
          </w:p>
        </w:tc>
        <w:tc>
          <w:tcPr>
            <w:tcW w:w="707" w:type="dxa"/>
          </w:tcPr>
          <w:p w:rsidR="0012517F" w:rsidRDefault="006F0A98">
            <w:pPr>
              <w:pStyle w:val="TableParagraph"/>
              <w:spacing w:line="261" w:lineRule="exact"/>
              <w:ind w:left="29"/>
              <w:jc w:val="center"/>
              <w:rPr>
                <w:sz w:val="24"/>
              </w:rPr>
            </w:pPr>
            <w:proofErr w:type="spellStart"/>
            <w:r>
              <w:rPr>
                <w:spacing w:val="-5"/>
                <w:sz w:val="24"/>
              </w:rPr>
              <w:t>юн</w:t>
            </w:r>
            <w:proofErr w:type="spellEnd"/>
            <w:r>
              <w:rPr>
                <w:spacing w:val="-5"/>
                <w:sz w:val="24"/>
              </w:rPr>
              <w:t>.</w:t>
            </w:r>
          </w:p>
        </w:tc>
        <w:tc>
          <w:tcPr>
            <w:tcW w:w="1134" w:type="dxa"/>
          </w:tcPr>
          <w:p w:rsidR="0012517F" w:rsidRDefault="006F0A98">
            <w:pPr>
              <w:pStyle w:val="TableParagraph"/>
              <w:spacing w:line="261" w:lineRule="exact"/>
              <w:ind w:left="26"/>
              <w:jc w:val="center"/>
              <w:rPr>
                <w:sz w:val="24"/>
              </w:rPr>
            </w:pPr>
            <w:r>
              <w:rPr>
                <w:sz w:val="24"/>
              </w:rPr>
              <w:t xml:space="preserve">до </w:t>
            </w:r>
            <w:r>
              <w:rPr>
                <w:spacing w:val="-5"/>
                <w:sz w:val="24"/>
              </w:rPr>
              <w:t>205</w:t>
            </w:r>
          </w:p>
        </w:tc>
        <w:tc>
          <w:tcPr>
            <w:tcW w:w="1132" w:type="dxa"/>
          </w:tcPr>
          <w:p w:rsidR="0012517F" w:rsidRDefault="006F0A98">
            <w:pPr>
              <w:pStyle w:val="TableParagraph"/>
              <w:spacing w:line="261" w:lineRule="exact"/>
              <w:ind w:right="139"/>
              <w:jc w:val="right"/>
              <w:rPr>
                <w:sz w:val="24"/>
              </w:rPr>
            </w:pPr>
            <w:r>
              <w:rPr>
                <w:spacing w:val="-5"/>
                <w:sz w:val="24"/>
              </w:rPr>
              <w:t>205</w:t>
            </w:r>
          </w:p>
        </w:tc>
        <w:tc>
          <w:tcPr>
            <w:tcW w:w="1273" w:type="dxa"/>
          </w:tcPr>
          <w:p w:rsidR="0012517F" w:rsidRDefault="006F0A98">
            <w:pPr>
              <w:pStyle w:val="TableParagraph"/>
              <w:spacing w:line="261" w:lineRule="exact"/>
              <w:ind w:right="162"/>
              <w:jc w:val="right"/>
              <w:rPr>
                <w:sz w:val="24"/>
              </w:rPr>
            </w:pPr>
            <w:r>
              <w:rPr>
                <w:spacing w:val="-5"/>
                <w:sz w:val="24"/>
              </w:rPr>
              <w:t>215</w:t>
            </w:r>
          </w:p>
        </w:tc>
        <w:tc>
          <w:tcPr>
            <w:tcW w:w="1276" w:type="dxa"/>
          </w:tcPr>
          <w:p w:rsidR="0012517F" w:rsidRDefault="006F0A98">
            <w:pPr>
              <w:pStyle w:val="TableParagraph"/>
              <w:spacing w:line="261" w:lineRule="exact"/>
              <w:ind w:right="187"/>
              <w:jc w:val="right"/>
              <w:rPr>
                <w:sz w:val="24"/>
              </w:rPr>
            </w:pPr>
            <w:r>
              <w:rPr>
                <w:spacing w:val="-5"/>
                <w:sz w:val="24"/>
              </w:rPr>
              <w:t>225</w:t>
            </w:r>
          </w:p>
        </w:tc>
      </w:tr>
    </w:tbl>
    <w:p w:rsidR="0012517F" w:rsidRDefault="0012517F">
      <w:pPr>
        <w:pStyle w:val="TableParagraph"/>
        <w:spacing w:line="261" w:lineRule="exact"/>
        <w:jc w:val="right"/>
        <w:rPr>
          <w:sz w:val="24"/>
        </w:rPr>
        <w:sectPr w:rsidR="0012517F">
          <w:pgSz w:w="11910" w:h="16840"/>
          <w:pgMar w:top="1040" w:right="708" w:bottom="280" w:left="283" w:header="710" w:footer="0" w:gutter="0"/>
          <w:cols w:space="720"/>
        </w:sectPr>
      </w:pPr>
    </w:p>
    <w:p w:rsidR="0012517F" w:rsidRDefault="0012517F">
      <w:pPr>
        <w:pStyle w:val="a3"/>
        <w:spacing w:before="9"/>
        <w:ind w:left="0" w:firstLine="0"/>
        <w:jc w:val="left"/>
        <w:rPr>
          <w:b/>
          <w:sz w:val="14"/>
        </w:rPr>
      </w:pPr>
    </w:p>
    <w:tbl>
      <w:tblPr>
        <w:tblW w:w="0" w:type="auto"/>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1277"/>
        <w:gridCol w:w="1844"/>
        <w:gridCol w:w="708"/>
        <w:gridCol w:w="1135"/>
        <w:gridCol w:w="1133"/>
        <w:gridCol w:w="1274"/>
        <w:gridCol w:w="1277"/>
      </w:tblGrid>
      <w:tr w:rsidR="0012517F">
        <w:trPr>
          <w:trHeight w:val="875"/>
        </w:trPr>
        <w:tc>
          <w:tcPr>
            <w:tcW w:w="1277" w:type="dxa"/>
            <w:vMerge w:val="restart"/>
            <w:tcBorders>
              <w:top w:val="nil"/>
            </w:tcBorders>
          </w:tcPr>
          <w:p w:rsidR="0012517F" w:rsidRDefault="0012517F">
            <w:pPr>
              <w:pStyle w:val="TableParagraph"/>
              <w:rPr>
                <w:sz w:val="26"/>
              </w:rPr>
            </w:pPr>
          </w:p>
        </w:tc>
        <w:tc>
          <w:tcPr>
            <w:tcW w:w="1844" w:type="dxa"/>
            <w:tcBorders>
              <w:top w:val="nil"/>
            </w:tcBorders>
          </w:tcPr>
          <w:p w:rsidR="0012517F" w:rsidRDefault="006F0A98">
            <w:pPr>
              <w:pStyle w:val="TableParagraph"/>
              <w:spacing w:line="261" w:lineRule="auto"/>
              <w:ind w:left="115" w:right="616" w:firstLine="45"/>
              <w:rPr>
                <w:sz w:val="24"/>
              </w:rPr>
            </w:pPr>
            <w:r>
              <w:rPr>
                <w:sz w:val="24"/>
              </w:rPr>
              <w:t>Стрибок</w:t>
            </w:r>
            <w:r>
              <w:rPr>
                <w:spacing w:val="-15"/>
                <w:sz w:val="24"/>
              </w:rPr>
              <w:t xml:space="preserve"> </w:t>
            </w:r>
            <w:r>
              <w:rPr>
                <w:sz w:val="24"/>
              </w:rPr>
              <w:t xml:space="preserve">у </w:t>
            </w:r>
            <w:proofErr w:type="spellStart"/>
            <w:r>
              <w:rPr>
                <w:spacing w:val="-2"/>
                <w:sz w:val="24"/>
              </w:rPr>
              <w:t>дов-жину</w:t>
            </w:r>
            <w:proofErr w:type="spellEnd"/>
            <w:r>
              <w:rPr>
                <w:spacing w:val="-23"/>
                <w:sz w:val="24"/>
              </w:rPr>
              <w:t xml:space="preserve"> </w:t>
            </w:r>
            <w:r>
              <w:rPr>
                <w:spacing w:val="-10"/>
                <w:sz w:val="24"/>
              </w:rPr>
              <w:t>з</w:t>
            </w:r>
          </w:p>
          <w:p w:rsidR="0012517F" w:rsidRDefault="006F0A98">
            <w:pPr>
              <w:pStyle w:val="TableParagraph"/>
              <w:spacing w:line="259" w:lineRule="exact"/>
              <w:ind w:left="115"/>
              <w:rPr>
                <w:sz w:val="24"/>
              </w:rPr>
            </w:pPr>
            <w:r>
              <w:rPr>
                <w:sz w:val="24"/>
              </w:rPr>
              <w:t>місця</w:t>
            </w:r>
            <w:r>
              <w:rPr>
                <w:spacing w:val="-7"/>
                <w:sz w:val="24"/>
              </w:rPr>
              <w:t xml:space="preserve"> </w:t>
            </w:r>
            <w:r>
              <w:rPr>
                <w:spacing w:val="-4"/>
                <w:sz w:val="24"/>
              </w:rPr>
              <w:t>(см)</w:t>
            </w:r>
          </w:p>
        </w:tc>
        <w:tc>
          <w:tcPr>
            <w:tcW w:w="708" w:type="dxa"/>
          </w:tcPr>
          <w:p w:rsidR="0012517F" w:rsidRDefault="006F0A98">
            <w:pPr>
              <w:pStyle w:val="TableParagraph"/>
              <w:spacing w:line="261" w:lineRule="exact"/>
              <w:ind w:left="25" w:right="11"/>
              <w:jc w:val="center"/>
              <w:rPr>
                <w:sz w:val="24"/>
              </w:rPr>
            </w:pPr>
            <w:proofErr w:type="spellStart"/>
            <w:r>
              <w:rPr>
                <w:spacing w:val="-2"/>
                <w:sz w:val="24"/>
              </w:rPr>
              <w:t>дівч</w:t>
            </w:r>
            <w:proofErr w:type="spellEnd"/>
            <w:r>
              <w:rPr>
                <w:spacing w:val="-2"/>
                <w:sz w:val="24"/>
              </w:rPr>
              <w:t>.</w:t>
            </w:r>
          </w:p>
        </w:tc>
        <w:tc>
          <w:tcPr>
            <w:tcW w:w="1135" w:type="dxa"/>
          </w:tcPr>
          <w:p w:rsidR="0012517F" w:rsidRDefault="006F0A98">
            <w:pPr>
              <w:pStyle w:val="TableParagraph"/>
              <w:spacing w:line="261" w:lineRule="exact"/>
              <w:ind w:left="21"/>
              <w:jc w:val="center"/>
              <w:rPr>
                <w:sz w:val="24"/>
              </w:rPr>
            </w:pPr>
            <w:r>
              <w:rPr>
                <w:sz w:val="24"/>
              </w:rPr>
              <w:t xml:space="preserve">до </w:t>
            </w:r>
            <w:r>
              <w:rPr>
                <w:spacing w:val="-5"/>
                <w:sz w:val="24"/>
              </w:rPr>
              <w:t>150</w:t>
            </w:r>
          </w:p>
        </w:tc>
        <w:tc>
          <w:tcPr>
            <w:tcW w:w="1133" w:type="dxa"/>
          </w:tcPr>
          <w:p w:rsidR="0012517F" w:rsidRDefault="006F0A98">
            <w:pPr>
              <w:pStyle w:val="TableParagraph"/>
              <w:spacing w:line="261" w:lineRule="exact"/>
              <w:ind w:right="143"/>
              <w:jc w:val="right"/>
              <w:rPr>
                <w:sz w:val="24"/>
              </w:rPr>
            </w:pPr>
            <w:r>
              <w:rPr>
                <w:spacing w:val="-5"/>
                <w:sz w:val="24"/>
              </w:rPr>
              <w:t>150</w:t>
            </w:r>
          </w:p>
        </w:tc>
        <w:tc>
          <w:tcPr>
            <w:tcW w:w="1274" w:type="dxa"/>
          </w:tcPr>
          <w:p w:rsidR="0012517F" w:rsidRDefault="006F0A98">
            <w:pPr>
              <w:pStyle w:val="TableParagraph"/>
              <w:spacing w:line="261" w:lineRule="exact"/>
              <w:ind w:right="167"/>
              <w:jc w:val="right"/>
              <w:rPr>
                <w:sz w:val="24"/>
              </w:rPr>
            </w:pPr>
            <w:r>
              <w:rPr>
                <w:spacing w:val="-5"/>
                <w:sz w:val="24"/>
              </w:rPr>
              <w:t>170</w:t>
            </w:r>
          </w:p>
        </w:tc>
        <w:tc>
          <w:tcPr>
            <w:tcW w:w="1277" w:type="dxa"/>
          </w:tcPr>
          <w:p w:rsidR="0012517F" w:rsidRDefault="006F0A98">
            <w:pPr>
              <w:pStyle w:val="TableParagraph"/>
              <w:spacing w:line="261" w:lineRule="exact"/>
              <w:ind w:right="193"/>
              <w:jc w:val="right"/>
              <w:rPr>
                <w:sz w:val="24"/>
              </w:rPr>
            </w:pPr>
            <w:r>
              <w:rPr>
                <w:spacing w:val="-5"/>
                <w:sz w:val="24"/>
              </w:rPr>
              <w:t>180</w:t>
            </w:r>
          </w:p>
        </w:tc>
      </w:tr>
      <w:tr w:rsidR="0012517F">
        <w:trPr>
          <w:trHeight w:val="297"/>
        </w:trPr>
        <w:tc>
          <w:tcPr>
            <w:tcW w:w="1277" w:type="dxa"/>
            <w:vMerge/>
            <w:tcBorders>
              <w:top w:val="nil"/>
            </w:tcBorders>
          </w:tcPr>
          <w:p w:rsidR="0012517F" w:rsidRDefault="0012517F">
            <w:pPr>
              <w:rPr>
                <w:sz w:val="2"/>
                <w:szCs w:val="2"/>
              </w:rPr>
            </w:pPr>
          </w:p>
        </w:tc>
        <w:tc>
          <w:tcPr>
            <w:tcW w:w="1844" w:type="dxa"/>
            <w:vMerge w:val="restart"/>
          </w:tcPr>
          <w:p w:rsidR="0012517F" w:rsidRDefault="006F0A98">
            <w:pPr>
              <w:pStyle w:val="TableParagraph"/>
              <w:spacing w:line="261" w:lineRule="auto"/>
              <w:ind w:left="115" w:right="633" w:firstLine="45"/>
              <w:rPr>
                <w:sz w:val="24"/>
              </w:rPr>
            </w:pPr>
            <w:r>
              <w:rPr>
                <w:spacing w:val="-2"/>
                <w:sz w:val="24"/>
              </w:rPr>
              <w:t>Стрибок</w:t>
            </w:r>
            <w:r>
              <w:rPr>
                <w:spacing w:val="-13"/>
                <w:sz w:val="24"/>
              </w:rPr>
              <w:t xml:space="preserve"> </w:t>
            </w:r>
            <w:r>
              <w:rPr>
                <w:spacing w:val="-2"/>
                <w:sz w:val="24"/>
              </w:rPr>
              <w:t xml:space="preserve">у </w:t>
            </w:r>
            <w:proofErr w:type="spellStart"/>
            <w:r>
              <w:rPr>
                <w:spacing w:val="-6"/>
                <w:sz w:val="24"/>
              </w:rPr>
              <w:t>дов-жину</w:t>
            </w:r>
            <w:proofErr w:type="spellEnd"/>
            <w:r>
              <w:rPr>
                <w:spacing w:val="-10"/>
                <w:sz w:val="24"/>
              </w:rPr>
              <w:t xml:space="preserve"> з</w:t>
            </w:r>
          </w:p>
          <w:p w:rsidR="0012517F" w:rsidRDefault="006F0A98">
            <w:pPr>
              <w:pStyle w:val="TableParagraph"/>
              <w:ind w:left="115"/>
              <w:rPr>
                <w:sz w:val="24"/>
              </w:rPr>
            </w:pPr>
            <w:r>
              <w:rPr>
                <w:spacing w:val="-2"/>
                <w:sz w:val="24"/>
              </w:rPr>
              <w:t>розбігу</w:t>
            </w:r>
            <w:r>
              <w:rPr>
                <w:spacing w:val="-16"/>
                <w:sz w:val="24"/>
              </w:rPr>
              <w:t xml:space="preserve"> </w:t>
            </w:r>
            <w:r>
              <w:rPr>
                <w:spacing w:val="-5"/>
                <w:sz w:val="24"/>
              </w:rPr>
              <w:t>см)</w:t>
            </w:r>
          </w:p>
        </w:tc>
        <w:tc>
          <w:tcPr>
            <w:tcW w:w="708" w:type="dxa"/>
          </w:tcPr>
          <w:p w:rsidR="0012517F" w:rsidRDefault="006F0A98">
            <w:pPr>
              <w:pStyle w:val="TableParagraph"/>
              <w:spacing w:line="261" w:lineRule="exact"/>
              <w:ind w:left="25"/>
              <w:jc w:val="center"/>
              <w:rPr>
                <w:sz w:val="24"/>
              </w:rPr>
            </w:pPr>
            <w:proofErr w:type="spellStart"/>
            <w:r>
              <w:rPr>
                <w:spacing w:val="-5"/>
                <w:sz w:val="24"/>
              </w:rPr>
              <w:t>юн</w:t>
            </w:r>
            <w:proofErr w:type="spellEnd"/>
            <w:r>
              <w:rPr>
                <w:spacing w:val="-5"/>
                <w:sz w:val="24"/>
              </w:rPr>
              <w:t>.</w:t>
            </w:r>
          </w:p>
        </w:tc>
        <w:tc>
          <w:tcPr>
            <w:tcW w:w="1135" w:type="dxa"/>
          </w:tcPr>
          <w:p w:rsidR="0012517F" w:rsidRDefault="006F0A98">
            <w:pPr>
              <w:pStyle w:val="TableParagraph"/>
              <w:spacing w:line="261" w:lineRule="exact"/>
              <w:ind w:left="21"/>
              <w:jc w:val="center"/>
              <w:rPr>
                <w:sz w:val="24"/>
              </w:rPr>
            </w:pPr>
            <w:r>
              <w:rPr>
                <w:sz w:val="24"/>
              </w:rPr>
              <w:t xml:space="preserve">до </w:t>
            </w:r>
            <w:r>
              <w:rPr>
                <w:spacing w:val="-5"/>
                <w:sz w:val="24"/>
              </w:rPr>
              <w:t>360</w:t>
            </w:r>
          </w:p>
        </w:tc>
        <w:tc>
          <w:tcPr>
            <w:tcW w:w="1133" w:type="dxa"/>
          </w:tcPr>
          <w:p w:rsidR="0012517F" w:rsidRDefault="006F0A98">
            <w:pPr>
              <w:pStyle w:val="TableParagraph"/>
              <w:spacing w:line="261" w:lineRule="exact"/>
              <w:ind w:right="143"/>
              <w:jc w:val="right"/>
              <w:rPr>
                <w:sz w:val="24"/>
              </w:rPr>
            </w:pPr>
            <w:r>
              <w:rPr>
                <w:spacing w:val="-5"/>
                <w:sz w:val="24"/>
              </w:rPr>
              <w:t>360</w:t>
            </w:r>
          </w:p>
        </w:tc>
        <w:tc>
          <w:tcPr>
            <w:tcW w:w="1274" w:type="dxa"/>
          </w:tcPr>
          <w:p w:rsidR="0012517F" w:rsidRDefault="006F0A98">
            <w:pPr>
              <w:pStyle w:val="TableParagraph"/>
              <w:spacing w:line="261" w:lineRule="exact"/>
              <w:ind w:right="167"/>
              <w:jc w:val="right"/>
              <w:rPr>
                <w:sz w:val="24"/>
              </w:rPr>
            </w:pPr>
            <w:r>
              <w:rPr>
                <w:spacing w:val="-5"/>
                <w:sz w:val="24"/>
              </w:rPr>
              <w:t>400</w:t>
            </w:r>
          </w:p>
        </w:tc>
        <w:tc>
          <w:tcPr>
            <w:tcW w:w="1277" w:type="dxa"/>
          </w:tcPr>
          <w:p w:rsidR="0012517F" w:rsidRDefault="006F0A98">
            <w:pPr>
              <w:pStyle w:val="TableParagraph"/>
              <w:spacing w:line="261" w:lineRule="exact"/>
              <w:ind w:right="193"/>
              <w:jc w:val="right"/>
              <w:rPr>
                <w:sz w:val="24"/>
              </w:rPr>
            </w:pPr>
            <w:r>
              <w:rPr>
                <w:spacing w:val="-5"/>
                <w:sz w:val="24"/>
              </w:rPr>
              <w:t>430</w:t>
            </w:r>
          </w:p>
        </w:tc>
      </w:tr>
      <w:tr w:rsidR="0012517F">
        <w:trPr>
          <w:trHeight w:val="597"/>
        </w:trPr>
        <w:tc>
          <w:tcPr>
            <w:tcW w:w="1277" w:type="dxa"/>
            <w:vMerge/>
            <w:tcBorders>
              <w:top w:val="nil"/>
            </w:tcBorders>
          </w:tcPr>
          <w:p w:rsidR="0012517F" w:rsidRDefault="0012517F">
            <w:pPr>
              <w:rPr>
                <w:sz w:val="2"/>
                <w:szCs w:val="2"/>
              </w:rPr>
            </w:pPr>
          </w:p>
        </w:tc>
        <w:tc>
          <w:tcPr>
            <w:tcW w:w="1844" w:type="dxa"/>
            <w:vMerge/>
            <w:tcBorders>
              <w:top w:val="nil"/>
            </w:tcBorders>
          </w:tcPr>
          <w:p w:rsidR="0012517F" w:rsidRDefault="0012517F">
            <w:pPr>
              <w:rPr>
                <w:sz w:val="2"/>
                <w:szCs w:val="2"/>
              </w:rPr>
            </w:pPr>
          </w:p>
        </w:tc>
        <w:tc>
          <w:tcPr>
            <w:tcW w:w="708" w:type="dxa"/>
          </w:tcPr>
          <w:p w:rsidR="0012517F" w:rsidRDefault="0012517F">
            <w:pPr>
              <w:pStyle w:val="TableParagraph"/>
              <w:spacing w:before="6"/>
              <w:rPr>
                <w:b/>
                <w:sz w:val="24"/>
              </w:rPr>
            </w:pPr>
          </w:p>
          <w:p w:rsidR="0012517F" w:rsidRDefault="006F0A98">
            <w:pPr>
              <w:pStyle w:val="TableParagraph"/>
              <w:ind w:left="25" w:right="11"/>
              <w:jc w:val="center"/>
              <w:rPr>
                <w:sz w:val="24"/>
              </w:rPr>
            </w:pPr>
            <w:proofErr w:type="spellStart"/>
            <w:r>
              <w:rPr>
                <w:spacing w:val="-2"/>
                <w:sz w:val="24"/>
              </w:rPr>
              <w:t>дівч</w:t>
            </w:r>
            <w:proofErr w:type="spellEnd"/>
            <w:r>
              <w:rPr>
                <w:spacing w:val="-2"/>
                <w:sz w:val="24"/>
              </w:rPr>
              <w:t>.</w:t>
            </w:r>
          </w:p>
        </w:tc>
        <w:tc>
          <w:tcPr>
            <w:tcW w:w="1135" w:type="dxa"/>
          </w:tcPr>
          <w:p w:rsidR="0012517F" w:rsidRDefault="006F0A98">
            <w:pPr>
              <w:pStyle w:val="TableParagraph"/>
              <w:spacing w:line="261" w:lineRule="exact"/>
              <w:ind w:left="21"/>
              <w:jc w:val="center"/>
              <w:rPr>
                <w:sz w:val="24"/>
              </w:rPr>
            </w:pPr>
            <w:r>
              <w:rPr>
                <w:sz w:val="24"/>
              </w:rPr>
              <w:t xml:space="preserve">до </w:t>
            </w:r>
            <w:r>
              <w:rPr>
                <w:spacing w:val="-5"/>
                <w:sz w:val="24"/>
              </w:rPr>
              <w:t>250</w:t>
            </w:r>
          </w:p>
        </w:tc>
        <w:tc>
          <w:tcPr>
            <w:tcW w:w="1133" w:type="dxa"/>
          </w:tcPr>
          <w:p w:rsidR="0012517F" w:rsidRDefault="006F0A98">
            <w:pPr>
              <w:pStyle w:val="TableParagraph"/>
              <w:spacing w:line="261" w:lineRule="exact"/>
              <w:ind w:right="143"/>
              <w:jc w:val="right"/>
              <w:rPr>
                <w:sz w:val="24"/>
              </w:rPr>
            </w:pPr>
            <w:r>
              <w:rPr>
                <w:spacing w:val="-5"/>
                <w:sz w:val="24"/>
              </w:rPr>
              <w:t>250</w:t>
            </w:r>
          </w:p>
        </w:tc>
        <w:tc>
          <w:tcPr>
            <w:tcW w:w="1274" w:type="dxa"/>
          </w:tcPr>
          <w:p w:rsidR="0012517F" w:rsidRDefault="006F0A98">
            <w:pPr>
              <w:pStyle w:val="TableParagraph"/>
              <w:spacing w:line="261" w:lineRule="exact"/>
              <w:ind w:right="167"/>
              <w:jc w:val="right"/>
              <w:rPr>
                <w:sz w:val="24"/>
              </w:rPr>
            </w:pPr>
            <w:r>
              <w:rPr>
                <w:spacing w:val="-5"/>
                <w:sz w:val="24"/>
              </w:rPr>
              <w:t>270</w:t>
            </w:r>
          </w:p>
        </w:tc>
        <w:tc>
          <w:tcPr>
            <w:tcW w:w="1277" w:type="dxa"/>
          </w:tcPr>
          <w:p w:rsidR="0012517F" w:rsidRDefault="006F0A98">
            <w:pPr>
              <w:pStyle w:val="TableParagraph"/>
              <w:spacing w:line="261" w:lineRule="exact"/>
              <w:ind w:right="193"/>
              <w:jc w:val="right"/>
              <w:rPr>
                <w:sz w:val="24"/>
              </w:rPr>
            </w:pPr>
            <w:r>
              <w:rPr>
                <w:spacing w:val="-5"/>
                <w:sz w:val="24"/>
              </w:rPr>
              <w:t>310</w:t>
            </w:r>
          </w:p>
        </w:tc>
      </w:tr>
      <w:tr w:rsidR="0012517F">
        <w:trPr>
          <w:trHeight w:val="299"/>
        </w:trPr>
        <w:tc>
          <w:tcPr>
            <w:tcW w:w="1277" w:type="dxa"/>
            <w:vMerge/>
            <w:tcBorders>
              <w:top w:val="nil"/>
            </w:tcBorders>
          </w:tcPr>
          <w:p w:rsidR="0012517F" w:rsidRDefault="0012517F">
            <w:pPr>
              <w:rPr>
                <w:sz w:val="2"/>
                <w:szCs w:val="2"/>
              </w:rPr>
            </w:pPr>
          </w:p>
        </w:tc>
        <w:tc>
          <w:tcPr>
            <w:tcW w:w="1844" w:type="dxa"/>
            <w:vMerge w:val="restart"/>
          </w:tcPr>
          <w:p w:rsidR="0012517F" w:rsidRDefault="006F0A98">
            <w:pPr>
              <w:pStyle w:val="TableParagraph"/>
              <w:spacing w:line="259" w:lineRule="auto"/>
              <w:ind w:left="115" w:right="124" w:firstLine="45"/>
              <w:jc w:val="both"/>
              <w:rPr>
                <w:sz w:val="24"/>
              </w:rPr>
            </w:pPr>
            <w:r>
              <w:rPr>
                <w:sz w:val="24"/>
              </w:rPr>
              <w:t xml:space="preserve">Стрибок у </w:t>
            </w:r>
            <w:proofErr w:type="spellStart"/>
            <w:r>
              <w:rPr>
                <w:sz w:val="24"/>
              </w:rPr>
              <w:t>ви-</w:t>
            </w:r>
            <w:proofErr w:type="spellEnd"/>
            <w:r>
              <w:rPr>
                <w:sz w:val="24"/>
              </w:rPr>
              <w:t xml:space="preserve"> соту з розбігу способом «</w:t>
            </w:r>
            <w:proofErr w:type="spellStart"/>
            <w:r>
              <w:rPr>
                <w:sz w:val="24"/>
              </w:rPr>
              <w:t>пе-</w:t>
            </w:r>
            <w:proofErr w:type="spellEnd"/>
            <w:r>
              <w:rPr>
                <w:sz w:val="24"/>
              </w:rPr>
              <w:t xml:space="preserve"> </w:t>
            </w:r>
            <w:proofErr w:type="spellStart"/>
            <w:r>
              <w:rPr>
                <w:spacing w:val="-2"/>
                <w:sz w:val="24"/>
              </w:rPr>
              <w:t>реступання</w:t>
            </w:r>
            <w:proofErr w:type="spellEnd"/>
            <w:r>
              <w:rPr>
                <w:spacing w:val="-2"/>
                <w:sz w:val="24"/>
              </w:rPr>
              <w:t>»</w:t>
            </w:r>
          </w:p>
          <w:p w:rsidR="0012517F" w:rsidRDefault="006F0A98">
            <w:pPr>
              <w:pStyle w:val="TableParagraph"/>
              <w:spacing w:line="274" w:lineRule="exact"/>
              <w:ind w:left="115"/>
              <w:rPr>
                <w:sz w:val="24"/>
              </w:rPr>
            </w:pPr>
            <w:r>
              <w:rPr>
                <w:spacing w:val="-4"/>
                <w:sz w:val="24"/>
              </w:rPr>
              <w:t>(см)</w:t>
            </w:r>
          </w:p>
        </w:tc>
        <w:tc>
          <w:tcPr>
            <w:tcW w:w="708" w:type="dxa"/>
          </w:tcPr>
          <w:p w:rsidR="0012517F" w:rsidRDefault="006F0A98">
            <w:pPr>
              <w:pStyle w:val="TableParagraph"/>
              <w:spacing w:line="261" w:lineRule="exact"/>
              <w:ind w:left="25"/>
              <w:jc w:val="center"/>
              <w:rPr>
                <w:sz w:val="24"/>
              </w:rPr>
            </w:pPr>
            <w:proofErr w:type="spellStart"/>
            <w:r>
              <w:rPr>
                <w:spacing w:val="-5"/>
                <w:sz w:val="24"/>
              </w:rPr>
              <w:t>юн</w:t>
            </w:r>
            <w:proofErr w:type="spellEnd"/>
            <w:r>
              <w:rPr>
                <w:spacing w:val="-5"/>
                <w:sz w:val="24"/>
              </w:rPr>
              <w:t>.</w:t>
            </w:r>
          </w:p>
        </w:tc>
        <w:tc>
          <w:tcPr>
            <w:tcW w:w="1135" w:type="dxa"/>
          </w:tcPr>
          <w:p w:rsidR="0012517F" w:rsidRDefault="006F0A98">
            <w:pPr>
              <w:pStyle w:val="TableParagraph"/>
              <w:spacing w:line="261" w:lineRule="exact"/>
              <w:ind w:left="21"/>
              <w:jc w:val="center"/>
              <w:rPr>
                <w:sz w:val="24"/>
              </w:rPr>
            </w:pPr>
            <w:r>
              <w:rPr>
                <w:sz w:val="24"/>
              </w:rPr>
              <w:t xml:space="preserve">до </w:t>
            </w:r>
            <w:r>
              <w:rPr>
                <w:spacing w:val="-5"/>
                <w:sz w:val="24"/>
              </w:rPr>
              <w:t>95</w:t>
            </w:r>
          </w:p>
        </w:tc>
        <w:tc>
          <w:tcPr>
            <w:tcW w:w="1133" w:type="dxa"/>
          </w:tcPr>
          <w:p w:rsidR="0012517F" w:rsidRDefault="006F0A98">
            <w:pPr>
              <w:pStyle w:val="TableParagraph"/>
              <w:spacing w:line="261" w:lineRule="exact"/>
              <w:ind w:right="203"/>
              <w:jc w:val="right"/>
              <w:rPr>
                <w:sz w:val="24"/>
              </w:rPr>
            </w:pPr>
            <w:r>
              <w:rPr>
                <w:spacing w:val="-5"/>
                <w:sz w:val="24"/>
              </w:rPr>
              <w:t>95</w:t>
            </w:r>
          </w:p>
        </w:tc>
        <w:tc>
          <w:tcPr>
            <w:tcW w:w="1274" w:type="dxa"/>
          </w:tcPr>
          <w:p w:rsidR="0012517F" w:rsidRDefault="006F0A98">
            <w:pPr>
              <w:pStyle w:val="TableParagraph"/>
              <w:spacing w:line="261" w:lineRule="exact"/>
              <w:ind w:right="167"/>
              <w:jc w:val="right"/>
              <w:rPr>
                <w:sz w:val="24"/>
              </w:rPr>
            </w:pPr>
            <w:r>
              <w:rPr>
                <w:spacing w:val="-5"/>
                <w:sz w:val="24"/>
              </w:rPr>
              <w:t>110</w:t>
            </w:r>
          </w:p>
        </w:tc>
        <w:tc>
          <w:tcPr>
            <w:tcW w:w="1277" w:type="dxa"/>
          </w:tcPr>
          <w:p w:rsidR="0012517F" w:rsidRDefault="006F0A98">
            <w:pPr>
              <w:pStyle w:val="TableParagraph"/>
              <w:spacing w:line="261" w:lineRule="exact"/>
              <w:ind w:right="193"/>
              <w:jc w:val="right"/>
              <w:rPr>
                <w:sz w:val="24"/>
              </w:rPr>
            </w:pPr>
            <w:r>
              <w:rPr>
                <w:spacing w:val="-5"/>
                <w:sz w:val="24"/>
              </w:rPr>
              <w:t>125</w:t>
            </w:r>
          </w:p>
        </w:tc>
      </w:tr>
      <w:tr w:rsidR="0012517F">
        <w:trPr>
          <w:trHeight w:val="1185"/>
        </w:trPr>
        <w:tc>
          <w:tcPr>
            <w:tcW w:w="1277" w:type="dxa"/>
            <w:vMerge/>
            <w:tcBorders>
              <w:top w:val="nil"/>
            </w:tcBorders>
          </w:tcPr>
          <w:p w:rsidR="0012517F" w:rsidRDefault="0012517F">
            <w:pPr>
              <w:rPr>
                <w:sz w:val="2"/>
                <w:szCs w:val="2"/>
              </w:rPr>
            </w:pPr>
          </w:p>
        </w:tc>
        <w:tc>
          <w:tcPr>
            <w:tcW w:w="1844" w:type="dxa"/>
            <w:vMerge/>
            <w:tcBorders>
              <w:top w:val="nil"/>
            </w:tcBorders>
          </w:tcPr>
          <w:p w:rsidR="0012517F" w:rsidRDefault="0012517F">
            <w:pPr>
              <w:rPr>
                <w:sz w:val="2"/>
                <w:szCs w:val="2"/>
              </w:rPr>
            </w:pPr>
          </w:p>
        </w:tc>
        <w:tc>
          <w:tcPr>
            <w:tcW w:w="708" w:type="dxa"/>
          </w:tcPr>
          <w:p w:rsidR="0012517F" w:rsidRDefault="0012517F">
            <w:pPr>
              <w:pStyle w:val="TableParagraph"/>
              <w:spacing w:before="3"/>
              <w:rPr>
                <w:b/>
                <w:sz w:val="24"/>
              </w:rPr>
            </w:pPr>
          </w:p>
          <w:p w:rsidR="0012517F" w:rsidRDefault="006F0A98">
            <w:pPr>
              <w:pStyle w:val="TableParagraph"/>
              <w:ind w:left="25" w:right="11"/>
              <w:jc w:val="center"/>
              <w:rPr>
                <w:sz w:val="24"/>
              </w:rPr>
            </w:pPr>
            <w:proofErr w:type="spellStart"/>
            <w:r>
              <w:rPr>
                <w:spacing w:val="-2"/>
                <w:sz w:val="24"/>
              </w:rPr>
              <w:t>дівч</w:t>
            </w:r>
            <w:proofErr w:type="spellEnd"/>
            <w:r>
              <w:rPr>
                <w:spacing w:val="-2"/>
                <w:sz w:val="24"/>
              </w:rPr>
              <w:t>.</w:t>
            </w:r>
          </w:p>
        </w:tc>
        <w:tc>
          <w:tcPr>
            <w:tcW w:w="1135" w:type="dxa"/>
          </w:tcPr>
          <w:p w:rsidR="0012517F" w:rsidRDefault="006F0A98">
            <w:pPr>
              <w:pStyle w:val="TableParagraph"/>
              <w:spacing w:line="261" w:lineRule="exact"/>
              <w:ind w:left="21"/>
              <w:jc w:val="center"/>
              <w:rPr>
                <w:sz w:val="24"/>
              </w:rPr>
            </w:pPr>
            <w:r>
              <w:rPr>
                <w:sz w:val="24"/>
              </w:rPr>
              <w:t xml:space="preserve">до </w:t>
            </w:r>
            <w:r>
              <w:rPr>
                <w:spacing w:val="-5"/>
                <w:sz w:val="24"/>
              </w:rPr>
              <w:t>75</w:t>
            </w:r>
          </w:p>
        </w:tc>
        <w:tc>
          <w:tcPr>
            <w:tcW w:w="1133" w:type="dxa"/>
          </w:tcPr>
          <w:p w:rsidR="0012517F" w:rsidRDefault="006F0A98">
            <w:pPr>
              <w:pStyle w:val="TableParagraph"/>
              <w:spacing w:line="261" w:lineRule="exact"/>
              <w:ind w:right="203"/>
              <w:jc w:val="right"/>
              <w:rPr>
                <w:sz w:val="24"/>
              </w:rPr>
            </w:pPr>
            <w:r>
              <w:rPr>
                <w:spacing w:val="-5"/>
                <w:sz w:val="24"/>
              </w:rPr>
              <w:t>75</w:t>
            </w:r>
          </w:p>
        </w:tc>
        <w:tc>
          <w:tcPr>
            <w:tcW w:w="1274" w:type="dxa"/>
          </w:tcPr>
          <w:p w:rsidR="0012517F" w:rsidRDefault="006F0A98">
            <w:pPr>
              <w:pStyle w:val="TableParagraph"/>
              <w:spacing w:line="261" w:lineRule="exact"/>
              <w:ind w:right="227"/>
              <w:jc w:val="right"/>
              <w:rPr>
                <w:sz w:val="24"/>
              </w:rPr>
            </w:pPr>
            <w:r>
              <w:rPr>
                <w:spacing w:val="-5"/>
                <w:sz w:val="24"/>
              </w:rPr>
              <w:t>85</w:t>
            </w:r>
          </w:p>
        </w:tc>
        <w:tc>
          <w:tcPr>
            <w:tcW w:w="1277" w:type="dxa"/>
          </w:tcPr>
          <w:p w:rsidR="0012517F" w:rsidRDefault="006F0A98">
            <w:pPr>
              <w:pStyle w:val="TableParagraph"/>
              <w:spacing w:line="261" w:lineRule="exact"/>
              <w:ind w:right="253"/>
              <w:jc w:val="right"/>
              <w:rPr>
                <w:sz w:val="24"/>
              </w:rPr>
            </w:pPr>
            <w:r>
              <w:rPr>
                <w:spacing w:val="-5"/>
                <w:sz w:val="24"/>
              </w:rPr>
              <w:t>95</w:t>
            </w:r>
          </w:p>
        </w:tc>
      </w:tr>
      <w:tr w:rsidR="0012517F">
        <w:trPr>
          <w:trHeight w:val="299"/>
        </w:trPr>
        <w:tc>
          <w:tcPr>
            <w:tcW w:w="1277" w:type="dxa"/>
            <w:vMerge/>
            <w:tcBorders>
              <w:top w:val="nil"/>
            </w:tcBorders>
          </w:tcPr>
          <w:p w:rsidR="0012517F" w:rsidRDefault="0012517F">
            <w:pPr>
              <w:rPr>
                <w:sz w:val="2"/>
                <w:szCs w:val="2"/>
              </w:rPr>
            </w:pPr>
          </w:p>
        </w:tc>
        <w:tc>
          <w:tcPr>
            <w:tcW w:w="1844" w:type="dxa"/>
            <w:vMerge w:val="restart"/>
          </w:tcPr>
          <w:p w:rsidR="0012517F" w:rsidRDefault="006F0A98">
            <w:pPr>
              <w:pStyle w:val="TableParagraph"/>
              <w:spacing w:line="261" w:lineRule="auto"/>
              <w:ind w:left="115" w:right="321" w:firstLine="45"/>
              <w:rPr>
                <w:sz w:val="24"/>
              </w:rPr>
            </w:pPr>
            <w:r>
              <w:rPr>
                <w:spacing w:val="-2"/>
                <w:sz w:val="24"/>
              </w:rPr>
              <w:t xml:space="preserve">Метання </w:t>
            </w:r>
            <w:proofErr w:type="spellStart"/>
            <w:r>
              <w:rPr>
                <w:spacing w:val="-2"/>
                <w:sz w:val="24"/>
              </w:rPr>
              <w:t>мало-го</w:t>
            </w:r>
            <w:proofErr w:type="spellEnd"/>
            <w:r>
              <w:rPr>
                <w:spacing w:val="-15"/>
                <w:sz w:val="24"/>
              </w:rPr>
              <w:t xml:space="preserve"> </w:t>
            </w:r>
            <w:r>
              <w:rPr>
                <w:spacing w:val="-2"/>
                <w:sz w:val="24"/>
              </w:rPr>
              <w:t>м’яча</w:t>
            </w:r>
          </w:p>
          <w:p w:rsidR="0012517F" w:rsidRDefault="006F0A98">
            <w:pPr>
              <w:pStyle w:val="TableParagraph"/>
              <w:ind w:left="115"/>
              <w:rPr>
                <w:sz w:val="24"/>
              </w:rPr>
            </w:pPr>
            <w:r>
              <w:rPr>
                <w:sz w:val="24"/>
              </w:rPr>
              <w:t>на</w:t>
            </w:r>
            <w:r>
              <w:rPr>
                <w:spacing w:val="-2"/>
                <w:sz w:val="24"/>
              </w:rPr>
              <w:t xml:space="preserve"> дальність</w:t>
            </w:r>
          </w:p>
        </w:tc>
        <w:tc>
          <w:tcPr>
            <w:tcW w:w="708" w:type="dxa"/>
          </w:tcPr>
          <w:p w:rsidR="0012517F" w:rsidRDefault="006F0A98">
            <w:pPr>
              <w:pStyle w:val="TableParagraph"/>
              <w:spacing w:line="261" w:lineRule="exact"/>
              <w:ind w:left="25"/>
              <w:jc w:val="center"/>
              <w:rPr>
                <w:sz w:val="24"/>
              </w:rPr>
            </w:pPr>
            <w:proofErr w:type="spellStart"/>
            <w:r>
              <w:rPr>
                <w:spacing w:val="-5"/>
                <w:sz w:val="24"/>
              </w:rPr>
              <w:t>юн</w:t>
            </w:r>
            <w:proofErr w:type="spellEnd"/>
            <w:r>
              <w:rPr>
                <w:spacing w:val="-5"/>
                <w:sz w:val="24"/>
              </w:rPr>
              <w:t>.</w:t>
            </w:r>
          </w:p>
        </w:tc>
        <w:tc>
          <w:tcPr>
            <w:tcW w:w="1135" w:type="dxa"/>
          </w:tcPr>
          <w:p w:rsidR="0012517F" w:rsidRDefault="006F0A98">
            <w:pPr>
              <w:pStyle w:val="TableParagraph"/>
              <w:spacing w:line="261" w:lineRule="exact"/>
              <w:ind w:left="21"/>
              <w:jc w:val="center"/>
              <w:rPr>
                <w:sz w:val="24"/>
              </w:rPr>
            </w:pPr>
            <w:r>
              <w:rPr>
                <w:sz w:val="24"/>
              </w:rPr>
              <w:t xml:space="preserve">до </w:t>
            </w:r>
            <w:r>
              <w:rPr>
                <w:spacing w:val="-5"/>
                <w:sz w:val="24"/>
              </w:rPr>
              <w:t>40</w:t>
            </w:r>
          </w:p>
        </w:tc>
        <w:tc>
          <w:tcPr>
            <w:tcW w:w="1133" w:type="dxa"/>
          </w:tcPr>
          <w:p w:rsidR="0012517F" w:rsidRDefault="006F0A98">
            <w:pPr>
              <w:pStyle w:val="TableParagraph"/>
              <w:spacing w:line="261" w:lineRule="exact"/>
              <w:ind w:right="203"/>
              <w:jc w:val="right"/>
              <w:rPr>
                <w:sz w:val="24"/>
              </w:rPr>
            </w:pPr>
            <w:r>
              <w:rPr>
                <w:spacing w:val="-5"/>
                <w:sz w:val="24"/>
              </w:rPr>
              <w:t>40</w:t>
            </w:r>
          </w:p>
        </w:tc>
        <w:tc>
          <w:tcPr>
            <w:tcW w:w="1274" w:type="dxa"/>
          </w:tcPr>
          <w:p w:rsidR="0012517F" w:rsidRDefault="006F0A98">
            <w:pPr>
              <w:pStyle w:val="TableParagraph"/>
              <w:spacing w:line="261" w:lineRule="exact"/>
              <w:ind w:right="227"/>
              <w:jc w:val="right"/>
              <w:rPr>
                <w:sz w:val="24"/>
              </w:rPr>
            </w:pPr>
            <w:r>
              <w:rPr>
                <w:spacing w:val="-5"/>
                <w:sz w:val="24"/>
              </w:rPr>
              <w:t>50</w:t>
            </w:r>
          </w:p>
        </w:tc>
        <w:tc>
          <w:tcPr>
            <w:tcW w:w="1277" w:type="dxa"/>
          </w:tcPr>
          <w:p w:rsidR="0012517F" w:rsidRDefault="006F0A98">
            <w:pPr>
              <w:pStyle w:val="TableParagraph"/>
              <w:spacing w:line="261" w:lineRule="exact"/>
              <w:ind w:right="253"/>
              <w:jc w:val="right"/>
              <w:rPr>
                <w:sz w:val="24"/>
              </w:rPr>
            </w:pPr>
            <w:r>
              <w:rPr>
                <w:spacing w:val="-5"/>
                <w:sz w:val="24"/>
              </w:rPr>
              <w:t>55</w:t>
            </w:r>
          </w:p>
        </w:tc>
      </w:tr>
      <w:tr w:rsidR="0012517F">
        <w:trPr>
          <w:trHeight w:val="588"/>
        </w:trPr>
        <w:tc>
          <w:tcPr>
            <w:tcW w:w="1277" w:type="dxa"/>
            <w:vMerge/>
            <w:tcBorders>
              <w:top w:val="nil"/>
            </w:tcBorders>
          </w:tcPr>
          <w:p w:rsidR="0012517F" w:rsidRDefault="0012517F">
            <w:pPr>
              <w:rPr>
                <w:sz w:val="2"/>
                <w:szCs w:val="2"/>
              </w:rPr>
            </w:pPr>
          </w:p>
        </w:tc>
        <w:tc>
          <w:tcPr>
            <w:tcW w:w="1844" w:type="dxa"/>
            <w:vMerge/>
            <w:tcBorders>
              <w:top w:val="nil"/>
            </w:tcBorders>
          </w:tcPr>
          <w:p w:rsidR="0012517F" w:rsidRDefault="0012517F">
            <w:pPr>
              <w:rPr>
                <w:sz w:val="2"/>
                <w:szCs w:val="2"/>
              </w:rPr>
            </w:pPr>
          </w:p>
        </w:tc>
        <w:tc>
          <w:tcPr>
            <w:tcW w:w="708" w:type="dxa"/>
          </w:tcPr>
          <w:p w:rsidR="0012517F" w:rsidRDefault="006F0A98">
            <w:pPr>
              <w:pStyle w:val="TableParagraph"/>
              <w:spacing w:line="261" w:lineRule="exact"/>
              <w:ind w:left="25" w:right="11"/>
              <w:jc w:val="center"/>
              <w:rPr>
                <w:sz w:val="24"/>
              </w:rPr>
            </w:pPr>
            <w:proofErr w:type="spellStart"/>
            <w:r>
              <w:rPr>
                <w:spacing w:val="-2"/>
                <w:sz w:val="24"/>
              </w:rPr>
              <w:t>дівч</w:t>
            </w:r>
            <w:proofErr w:type="spellEnd"/>
            <w:r>
              <w:rPr>
                <w:spacing w:val="-2"/>
                <w:sz w:val="24"/>
              </w:rPr>
              <w:t>.</w:t>
            </w:r>
          </w:p>
        </w:tc>
        <w:tc>
          <w:tcPr>
            <w:tcW w:w="1135" w:type="dxa"/>
          </w:tcPr>
          <w:p w:rsidR="0012517F" w:rsidRDefault="006F0A98">
            <w:pPr>
              <w:pStyle w:val="TableParagraph"/>
              <w:spacing w:line="261" w:lineRule="exact"/>
              <w:ind w:left="21"/>
              <w:jc w:val="center"/>
              <w:rPr>
                <w:sz w:val="24"/>
              </w:rPr>
            </w:pPr>
            <w:r>
              <w:rPr>
                <w:sz w:val="24"/>
              </w:rPr>
              <w:t xml:space="preserve">до </w:t>
            </w:r>
            <w:r>
              <w:rPr>
                <w:spacing w:val="-5"/>
                <w:sz w:val="24"/>
              </w:rPr>
              <w:t>17</w:t>
            </w:r>
          </w:p>
        </w:tc>
        <w:tc>
          <w:tcPr>
            <w:tcW w:w="1133" w:type="dxa"/>
          </w:tcPr>
          <w:p w:rsidR="0012517F" w:rsidRDefault="006F0A98">
            <w:pPr>
              <w:pStyle w:val="TableParagraph"/>
              <w:spacing w:line="261" w:lineRule="exact"/>
              <w:ind w:right="203"/>
              <w:jc w:val="right"/>
              <w:rPr>
                <w:sz w:val="24"/>
              </w:rPr>
            </w:pPr>
            <w:r>
              <w:rPr>
                <w:spacing w:val="-5"/>
                <w:sz w:val="24"/>
              </w:rPr>
              <w:t>17</w:t>
            </w:r>
          </w:p>
        </w:tc>
        <w:tc>
          <w:tcPr>
            <w:tcW w:w="1274" w:type="dxa"/>
          </w:tcPr>
          <w:p w:rsidR="0012517F" w:rsidRDefault="006F0A98">
            <w:pPr>
              <w:pStyle w:val="TableParagraph"/>
              <w:spacing w:line="261" w:lineRule="exact"/>
              <w:ind w:right="227"/>
              <w:jc w:val="right"/>
              <w:rPr>
                <w:sz w:val="24"/>
              </w:rPr>
            </w:pPr>
            <w:r>
              <w:rPr>
                <w:spacing w:val="-5"/>
                <w:sz w:val="24"/>
              </w:rPr>
              <w:t>21</w:t>
            </w:r>
          </w:p>
        </w:tc>
        <w:tc>
          <w:tcPr>
            <w:tcW w:w="1277" w:type="dxa"/>
          </w:tcPr>
          <w:p w:rsidR="0012517F" w:rsidRDefault="006F0A98">
            <w:pPr>
              <w:pStyle w:val="TableParagraph"/>
              <w:spacing w:line="261" w:lineRule="exact"/>
              <w:ind w:right="253"/>
              <w:jc w:val="right"/>
              <w:rPr>
                <w:sz w:val="24"/>
              </w:rPr>
            </w:pPr>
            <w:r>
              <w:rPr>
                <w:spacing w:val="-5"/>
                <w:sz w:val="24"/>
              </w:rPr>
              <w:t>25</w:t>
            </w:r>
          </w:p>
        </w:tc>
      </w:tr>
    </w:tbl>
    <w:p w:rsidR="0012517F" w:rsidRDefault="0012517F">
      <w:pPr>
        <w:pStyle w:val="a3"/>
        <w:ind w:left="0" w:firstLine="0"/>
        <w:jc w:val="left"/>
        <w:rPr>
          <w:b/>
        </w:rPr>
      </w:pPr>
    </w:p>
    <w:p w:rsidR="0012517F" w:rsidRDefault="0012517F">
      <w:pPr>
        <w:pStyle w:val="a3"/>
        <w:ind w:left="0" w:firstLine="0"/>
        <w:jc w:val="left"/>
        <w:rPr>
          <w:b/>
        </w:rPr>
      </w:pPr>
    </w:p>
    <w:p w:rsidR="0012517F" w:rsidRDefault="0012517F">
      <w:pPr>
        <w:pStyle w:val="a3"/>
        <w:ind w:left="0" w:firstLine="0"/>
        <w:jc w:val="left"/>
        <w:rPr>
          <w:b/>
        </w:rPr>
      </w:pPr>
    </w:p>
    <w:p w:rsidR="0012517F" w:rsidRDefault="0012517F">
      <w:pPr>
        <w:pStyle w:val="a3"/>
        <w:spacing w:before="61"/>
        <w:ind w:left="0" w:firstLine="0"/>
        <w:jc w:val="left"/>
        <w:rPr>
          <w:b/>
        </w:rPr>
      </w:pPr>
    </w:p>
    <w:p w:rsidR="0012517F" w:rsidRDefault="006F0A98">
      <w:pPr>
        <w:pStyle w:val="1"/>
        <w:numPr>
          <w:ilvl w:val="0"/>
          <w:numId w:val="3"/>
        </w:numPr>
        <w:tabs>
          <w:tab w:val="left" w:pos="2205"/>
          <w:tab w:val="left" w:pos="3927"/>
        </w:tabs>
        <w:ind w:left="3927" w:right="1223" w:hanging="2142"/>
        <w:jc w:val="left"/>
      </w:pPr>
      <w:r>
        <w:t>ВИЗНАННЯ</w:t>
      </w:r>
      <w:r>
        <w:rPr>
          <w:spacing w:val="-10"/>
        </w:rPr>
        <w:t xml:space="preserve"> </w:t>
      </w:r>
      <w:r>
        <w:t>РЕЗУЛЬТАТІВ</w:t>
      </w:r>
      <w:r>
        <w:rPr>
          <w:spacing w:val="-9"/>
        </w:rPr>
        <w:t xml:space="preserve"> </w:t>
      </w:r>
      <w:r>
        <w:t>НЕФОРМАЛЬНОЇ</w:t>
      </w:r>
      <w:r>
        <w:rPr>
          <w:spacing w:val="-8"/>
        </w:rPr>
        <w:t xml:space="preserve"> </w:t>
      </w:r>
      <w:r>
        <w:t>ТА</w:t>
      </w:r>
      <w:r>
        <w:rPr>
          <w:spacing w:val="-10"/>
        </w:rPr>
        <w:t xml:space="preserve"> </w:t>
      </w:r>
      <w:r>
        <w:t>(АБО) ІНФОРМАЛЬНОЇ ОСВІТИ.</w:t>
      </w:r>
    </w:p>
    <w:p w:rsidR="0012517F" w:rsidRDefault="006F0A98">
      <w:pPr>
        <w:pStyle w:val="a3"/>
        <w:ind w:right="287"/>
      </w:pPr>
      <w:r>
        <w:t xml:space="preserve">У випадку, якщо здобувач освіти отримав знання у неформальній та </w:t>
      </w:r>
      <w:proofErr w:type="spellStart"/>
      <w:r>
        <w:t>інформальній</w:t>
      </w:r>
      <w:proofErr w:type="spellEnd"/>
      <w:r>
        <w:t xml:space="preserve"> освіті, зарахування результатів навчання здійснюється згідно Положенню, зокрема, якщо їх тематика відповідає змісту навчальної дисципліни (окремій темі або змістовому модулю).</w:t>
      </w:r>
    </w:p>
    <w:p w:rsidR="0012517F" w:rsidRDefault="006F0A98">
      <w:pPr>
        <w:pStyle w:val="a3"/>
        <w:spacing w:line="322" w:lineRule="exact"/>
        <w:ind w:left="1558" w:firstLine="0"/>
      </w:pPr>
      <w:r>
        <w:t>В</w:t>
      </w:r>
      <w:r>
        <w:rPr>
          <w:spacing w:val="-5"/>
        </w:rPr>
        <w:t xml:space="preserve"> </w:t>
      </w:r>
      <w:r>
        <w:t>неформальній</w:t>
      </w:r>
      <w:r>
        <w:rPr>
          <w:spacing w:val="-6"/>
        </w:rPr>
        <w:t xml:space="preserve"> </w:t>
      </w:r>
      <w:r>
        <w:rPr>
          <w:spacing w:val="-2"/>
        </w:rPr>
        <w:t>освіті:</w:t>
      </w:r>
    </w:p>
    <w:p w:rsidR="0012517F" w:rsidRDefault="006F0A98">
      <w:pPr>
        <w:pStyle w:val="a4"/>
        <w:numPr>
          <w:ilvl w:val="0"/>
          <w:numId w:val="9"/>
        </w:numPr>
        <w:tabs>
          <w:tab w:val="left" w:pos="1774"/>
        </w:tabs>
        <w:ind w:right="293" w:firstLine="708"/>
        <w:rPr>
          <w:sz w:val="28"/>
        </w:rPr>
      </w:pPr>
      <w:r>
        <w:rPr>
          <w:sz w:val="28"/>
        </w:rPr>
        <w:t>закінчення професійних курсів, семінарів або тренінгів, тематика яких відповідає змісту освітнього компоненту (окремій темі або змістовому модулю);</w:t>
      </w:r>
    </w:p>
    <w:p w:rsidR="0012517F" w:rsidRDefault="006F0A98">
      <w:pPr>
        <w:pStyle w:val="a4"/>
        <w:numPr>
          <w:ilvl w:val="0"/>
          <w:numId w:val="9"/>
        </w:numPr>
        <w:tabs>
          <w:tab w:val="left" w:pos="1789"/>
        </w:tabs>
        <w:spacing w:line="321" w:lineRule="exact"/>
        <w:ind w:left="1789" w:hanging="162"/>
        <w:rPr>
          <w:sz w:val="28"/>
        </w:rPr>
      </w:pPr>
      <w:r>
        <w:rPr>
          <w:sz w:val="28"/>
        </w:rPr>
        <w:t>підготовка</w:t>
      </w:r>
      <w:r>
        <w:rPr>
          <w:spacing w:val="-8"/>
          <w:sz w:val="28"/>
        </w:rPr>
        <w:t xml:space="preserve"> </w:t>
      </w:r>
      <w:r>
        <w:rPr>
          <w:sz w:val="28"/>
        </w:rPr>
        <w:t>конкурсної</w:t>
      </w:r>
      <w:r>
        <w:rPr>
          <w:spacing w:val="-7"/>
          <w:sz w:val="28"/>
        </w:rPr>
        <w:t xml:space="preserve"> </w:t>
      </w:r>
      <w:r>
        <w:rPr>
          <w:sz w:val="28"/>
        </w:rPr>
        <w:t>наукової</w:t>
      </w:r>
      <w:r>
        <w:rPr>
          <w:spacing w:val="-9"/>
          <w:sz w:val="28"/>
        </w:rPr>
        <w:t xml:space="preserve"> </w:t>
      </w:r>
      <w:r>
        <w:rPr>
          <w:spacing w:val="-2"/>
          <w:sz w:val="28"/>
        </w:rPr>
        <w:t>роботи;</w:t>
      </w:r>
    </w:p>
    <w:p w:rsidR="0012517F" w:rsidRDefault="006F0A98">
      <w:pPr>
        <w:pStyle w:val="a4"/>
        <w:numPr>
          <w:ilvl w:val="0"/>
          <w:numId w:val="9"/>
        </w:numPr>
        <w:tabs>
          <w:tab w:val="left" w:pos="1720"/>
        </w:tabs>
        <w:ind w:left="1720" w:hanging="162"/>
        <w:rPr>
          <w:sz w:val="28"/>
        </w:rPr>
      </w:pPr>
      <w:r>
        <w:rPr>
          <w:sz w:val="28"/>
        </w:rPr>
        <w:t>призове</w:t>
      </w:r>
      <w:r>
        <w:rPr>
          <w:spacing w:val="-9"/>
          <w:sz w:val="28"/>
        </w:rPr>
        <w:t xml:space="preserve"> </w:t>
      </w:r>
      <w:r>
        <w:rPr>
          <w:sz w:val="28"/>
        </w:rPr>
        <w:t>місце</w:t>
      </w:r>
      <w:r>
        <w:rPr>
          <w:spacing w:val="-7"/>
          <w:sz w:val="28"/>
        </w:rPr>
        <w:t xml:space="preserve"> </w:t>
      </w:r>
      <w:r>
        <w:rPr>
          <w:sz w:val="28"/>
        </w:rPr>
        <w:t>на</w:t>
      </w:r>
      <w:r>
        <w:rPr>
          <w:spacing w:val="-6"/>
          <w:sz w:val="28"/>
        </w:rPr>
        <w:t xml:space="preserve"> </w:t>
      </w:r>
      <w:r>
        <w:rPr>
          <w:sz w:val="28"/>
        </w:rPr>
        <w:t>Всеукраїнському</w:t>
      </w:r>
      <w:r>
        <w:rPr>
          <w:spacing w:val="-11"/>
          <w:sz w:val="28"/>
        </w:rPr>
        <w:t xml:space="preserve"> </w:t>
      </w:r>
      <w:r>
        <w:rPr>
          <w:sz w:val="28"/>
        </w:rPr>
        <w:t>конкурсі</w:t>
      </w:r>
      <w:r>
        <w:rPr>
          <w:spacing w:val="-5"/>
          <w:sz w:val="28"/>
        </w:rPr>
        <w:t xml:space="preserve"> </w:t>
      </w:r>
      <w:r>
        <w:rPr>
          <w:sz w:val="28"/>
        </w:rPr>
        <w:t>студентських</w:t>
      </w:r>
      <w:r>
        <w:rPr>
          <w:spacing w:val="-10"/>
          <w:sz w:val="28"/>
        </w:rPr>
        <w:t xml:space="preserve"> </w:t>
      </w:r>
      <w:r>
        <w:rPr>
          <w:sz w:val="28"/>
        </w:rPr>
        <w:t>наукових</w:t>
      </w:r>
      <w:r>
        <w:rPr>
          <w:spacing w:val="-5"/>
          <w:sz w:val="28"/>
        </w:rPr>
        <w:t xml:space="preserve"> </w:t>
      </w:r>
      <w:r>
        <w:rPr>
          <w:spacing w:val="-2"/>
          <w:sz w:val="28"/>
        </w:rPr>
        <w:t>робіт;</w:t>
      </w:r>
    </w:p>
    <w:p w:rsidR="0012517F" w:rsidRDefault="006F0A98">
      <w:pPr>
        <w:pStyle w:val="a4"/>
        <w:numPr>
          <w:ilvl w:val="0"/>
          <w:numId w:val="9"/>
        </w:numPr>
        <w:tabs>
          <w:tab w:val="left" w:pos="1720"/>
        </w:tabs>
        <w:spacing w:line="322" w:lineRule="exact"/>
        <w:ind w:left="1720" w:hanging="162"/>
        <w:rPr>
          <w:sz w:val="28"/>
        </w:rPr>
      </w:pPr>
      <w:r>
        <w:rPr>
          <w:sz w:val="28"/>
        </w:rPr>
        <w:t>призове</w:t>
      </w:r>
      <w:r>
        <w:rPr>
          <w:spacing w:val="-9"/>
          <w:sz w:val="28"/>
        </w:rPr>
        <w:t xml:space="preserve"> </w:t>
      </w:r>
      <w:r>
        <w:rPr>
          <w:sz w:val="28"/>
        </w:rPr>
        <w:t>місце</w:t>
      </w:r>
      <w:r>
        <w:rPr>
          <w:spacing w:val="-6"/>
          <w:sz w:val="28"/>
        </w:rPr>
        <w:t xml:space="preserve"> </w:t>
      </w:r>
      <w:r>
        <w:rPr>
          <w:sz w:val="28"/>
        </w:rPr>
        <w:t>на</w:t>
      </w:r>
      <w:r>
        <w:rPr>
          <w:spacing w:val="-7"/>
          <w:sz w:val="28"/>
        </w:rPr>
        <w:t xml:space="preserve"> </w:t>
      </w:r>
      <w:r>
        <w:rPr>
          <w:sz w:val="28"/>
        </w:rPr>
        <w:t>Всеукраїнській</w:t>
      </w:r>
      <w:r>
        <w:rPr>
          <w:spacing w:val="-6"/>
          <w:sz w:val="28"/>
        </w:rPr>
        <w:t xml:space="preserve"> </w:t>
      </w:r>
      <w:r>
        <w:rPr>
          <w:sz w:val="28"/>
        </w:rPr>
        <w:t>студентській</w:t>
      </w:r>
      <w:r>
        <w:rPr>
          <w:spacing w:val="-9"/>
          <w:sz w:val="28"/>
        </w:rPr>
        <w:t xml:space="preserve"> </w:t>
      </w:r>
      <w:r>
        <w:rPr>
          <w:spacing w:val="-2"/>
          <w:sz w:val="28"/>
        </w:rPr>
        <w:t>олімпіаді</w:t>
      </w:r>
    </w:p>
    <w:p w:rsidR="0012517F" w:rsidRDefault="006F0A98">
      <w:pPr>
        <w:pStyle w:val="a4"/>
        <w:numPr>
          <w:ilvl w:val="0"/>
          <w:numId w:val="9"/>
        </w:numPr>
        <w:tabs>
          <w:tab w:val="left" w:pos="1743"/>
        </w:tabs>
        <w:ind w:right="288" w:firstLine="708"/>
        <w:rPr>
          <w:sz w:val="28"/>
        </w:rPr>
      </w:pPr>
      <w:r>
        <w:rPr>
          <w:sz w:val="28"/>
        </w:rPr>
        <w:t>отримання сертифікату судді 1-ї, 2-ї або національної категорії у своєму виді спорту або суміжних видах.</w:t>
      </w:r>
    </w:p>
    <w:p w:rsidR="0012517F" w:rsidRDefault="006F0A98">
      <w:pPr>
        <w:pStyle w:val="a3"/>
        <w:spacing w:line="321" w:lineRule="exact"/>
        <w:ind w:left="1627" w:firstLine="0"/>
      </w:pPr>
      <w:r>
        <w:t>В</w:t>
      </w:r>
      <w:r>
        <w:rPr>
          <w:spacing w:val="-5"/>
        </w:rPr>
        <w:t xml:space="preserve"> </w:t>
      </w:r>
      <w:proofErr w:type="spellStart"/>
      <w:r>
        <w:t>інформальній</w:t>
      </w:r>
      <w:proofErr w:type="spellEnd"/>
      <w:r>
        <w:rPr>
          <w:spacing w:val="-6"/>
        </w:rPr>
        <w:t xml:space="preserve"> </w:t>
      </w:r>
      <w:r>
        <w:rPr>
          <w:spacing w:val="-2"/>
        </w:rPr>
        <w:t>освіті:</w:t>
      </w:r>
    </w:p>
    <w:p w:rsidR="0012517F" w:rsidRDefault="006F0A98">
      <w:pPr>
        <w:pStyle w:val="a4"/>
        <w:numPr>
          <w:ilvl w:val="0"/>
          <w:numId w:val="9"/>
        </w:numPr>
        <w:tabs>
          <w:tab w:val="left" w:pos="1720"/>
        </w:tabs>
        <w:spacing w:line="322" w:lineRule="exact"/>
        <w:ind w:left="1720" w:hanging="162"/>
        <w:rPr>
          <w:sz w:val="28"/>
        </w:rPr>
      </w:pPr>
      <w:r>
        <w:rPr>
          <w:sz w:val="28"/>
        </w:rPr>
        <w:t>наявність</w:t>
      </w:r>
      <w:r>
        <w:rPr>
          <w:spacing w:val="-11"/>
          <w:sz w:val="28"/>
        </w:rPr>
        <w:t xml:space="preserve"> </w:t>
      </w:r>
      <w:r>
        <w:rPr>
          <w:sz w:val="28"/>
        </w:rPr>
        <w:t>наукової</w:t>
      </w:r>
      <w:r>
        <w:rPr>
          <w:spacing w:val="-7"/>
          <w:sz w:val="28"/>
        </w:rPr>
        <w:t xml:space="preserve"> </w:t>
      </w:r>
      <w:r>
        <w:rPr>
          <w:spacing w:val="-2"/>
          <w:sz w:val="28"/>
        </w:rPr>
        <w:t>публікації;</w:t>
      </w:r>
    </w:p>
    <w:p w:rsidR="0012517F" w:rsidRDefault="006F0A98">
      <w:pPr>
        <w:pStyle w:val="a4"/>
        <w:numPr>
          <w:ilvl w:val="0"/>
          <w:numId w:val="9"/>
        </w:numPr>
        <w:tabs>
          <w:tab w:val="left" w:pos="1720"/>
        </w:tabs>
        <w:ind w:left="1720" w:hanging="162"/>
        <w:rPr>
          <w:sz w:val="28"/>
        </w:rPr>
      </w:pPr>
      <w:r>
        <w:rPr>
          <w:sz w:val="28"/>
        </w:rPr>
        <w:t>волонтерська</w:t>
      </w:r>
      <w:r>
        <w:rPr>
          <w:spacing w:val="-5"/>
          <w:sz w:val="28"/>
        </w:rPr>
        <w:t xml:space="preserve"> </w:t>
      </w:r>
      <w:r>
        <w:rPr>
          <w:spacing w:val="-2"/>
          <w:sz w:val="28"/>
        </w:rPr>
        <w:t>діяльність;</w:t>
      </w:r>
    </w:p>
    <w:p w:rsidR="0012517F" w:rsidRDefault="006F0A98">
      <w:pPr>
        <w:pStyle w:val="a4"/>
        <w:numPr>
          <w:ilvl w:val="0"/>
          <w:numId w:val="9"/>
        </w:numPr>
        <w:tabs>
          <w:tab w:val="left" w:pos="1791"/>
        </w:tabs>
        <w:spacing w:line="242" w:lineRule="auto"/>
        <w:ind w:right="291" w:firstLine="708"/>
        <w:rPr>
          <w:sz w:val="28"/>
        </w:rPr>
      </w:pPr>
      <w:r>
        <w:rPr>
          <w:sz w:val="28"/>
        </w:rPr>
        <w:t>підготовка школярів-призерів інтелектуальних та творчих конкурсів з фізичної культури та спорту, дитячих змагань різного рівня;</w:t>
      </w:r>
    </w:p>
    <w:p w:rsidR="0012517F" w:rsidRDefault="006F0A98">
      <w:pPr>
        <w:pStyle w:val="a4"/>
        <w:numPr>
          <w:ilvl w:val="0"/>
          <w:numId w:val="9"/>
        </w:numPr>
        <w:tabs>
          <w:tab w:val="left" w:pos="1916"/>
        </w:tabs>
        <w:ind w:right="293" w:firstLine="708"/>
        <w:rPr>
          <w:sz w:val="28"/>
        </w:rPr>
      </w:pPr>
      <w:r>
        <w:rPr>
          <w:sz w:val="28"/>
        </w:rPr>
        <w:t>наявність особистих спортивних досягнень (переможці, призери Чемпіонатів Світу, Європи, України, діючий МСМК, МС, КМС, І розряд.</w:t>
      </w:r>
    </w:p>
    <w:p w:rsidR="0012517F" w:rsidRDefault="0012517F">
      <w:pPr>
        <w:pStyle w:val="a4"/>
        <w:rPr>
          <w:sz w:val="28"/>
        </w:rPr>
        <w:sectPr w:rsidR="0012517F">
          <w:pgSz w:w="11910" w:h="16840"/>
          <w:pgMar w:top="1040" w:right="708" w:bottom="280" w:left="283" w:header="710" w:footer="0" w:gutter="0"/>
          <w:cols w:space="720"/>
        </w:sectPr>
      </w:pPr>
    </w:p>
    <w:p w:rsidR="0012517F" w:rsidRDefault="006F0A98">
      <w:pPr>
        <w:pStyle w:val="1"/>
        <w:numPr>
          <w:ilvl w:val="0"/>
          <w:numId w:val="3"/>
        </w:numPr>
        <w:tabs>
          <w:tab w:val="left" w:pos="4027"/>
        </w:tabs>
        <w:spacing w:before="168"/>
        <w:ind w:left="4027" w:hanging="422"/>
        <w:jc w:val="left"/>
      </w:pPr>
      <w:r>
        <w:lastRenderedPageBreak/>
        <w:t>РЕКОМЕНДОВАНА</w:t>
      </w:r>
      <w:r>
        <w:rPr>
          <w:spacing w:val="-17"/>
        </w:rPr>
        <w:t xml:space="preserve"> </w:t>
      </w:r>
      <w:r>
        <w:rPr>
          <w:spacing w:val="-2"/>
        </w:rPr>
        <w:t>ЛІТЕРАТУРА</w:t>
      </w:r>
    </w:p>
    <w:p w:rsidR="0012517F" w:rsidRDefault="006F0A98">
      <w:pPr>
        <w:pStyle w:val="2"/>
        <w:spacing w:line="240" w:lineRule="auto"/>
        <w:ind w:left="1416"/>
      </w:pPr>
      <w:r>
        <w:t>Базова</w:t>
      </w:r>
      <w:r>
        <w:rPr>
          <w:spacing w:val="-1"/>
        </w:rPr>
        <w:t xml:space="preserve"> </w:t>
      </w:r>
      <w:r>
        <w:rPr>
          <w:spacing w:val="-2"/>
        </w:rPr>
        <w:t>література:</w:t>
      </w:r>
    </w:p>
    <w:p w:rsidR="0012517F" w:rsidRDefault="006F0A98">
      <w:pPr>
        <w:pStyle w:val="a4"/>
        <w:numPr>
          <w:ilvl w:val="0"/>
          <w:numId w:val="10"/>
        </w:numPr>
        <w:tabs>
          <w:tab w:val="left" w:pos="1808"/>
        </w:tabs>
        <w:spacing w:before="38" w:line="271" w:lineRule="auto"/>
        <w:ind w:right="285" w:firstLine="708"/>
        <w:jc w:val="both"/>
        <w:rPr>
          <w:sz w:val="28"/>
        </w:rPr>
      </w:pPr>
      <w:r>
        <w:rPr>
          <w:sz w:val="28"/>
        </w:rPr>
        <w:t xml:space="preserve">Грищенко Л.К., </w:t>
      </w:r>
      <w:proofErr w:type="spellStart"/>
      <w:r>
        <w:rPr>
          <w:sz w:val="28"/>
        </w:rPr>
        <w:t>Пятницька</w:t>
      </w:r>
      <w:proofErr w:type="spellEnd"/>
      <w:r>
        <w:rPr>
          <w:sz w:val="28"/>
        </w:rPr>
        <w:t xml:space="preserve"> Д.В., Школа О.М. Основи навчання гри у волейбол: </w:t>
      </w:r>
      <w:proofErr w:type="spellStart"/>
      <w:r>
        <w:rPr>
          <w:sz w:val="28"/>
        </w:rPr>
        <w:t>навч.-метод</w:t>
      </w:r>
      <w:proofErr w:type="spellEnd"/>
      <w:r>
        <w:rPr>
          <w:sz w:val="28"/>
        </w:rPr>
        <w:t xml:space="preserve">. </w:t>
      </w:r>
      <w:proofErr w:type="spellStart"/>
      <w:r>
        <w:rPr>
          <w:sz w:val="28"/>
        </w:rPr>
        <w:t>посіб</w:t>
      </w:r>
      <w:proofErr w:type="spellEnd"/>
      <w:r>
        <w:rPr>
          <w:sz w:val="28"/>
        </w:rPr>
        <w:t>.</w:t>
      </w:r>
      <w:r>
        <w:rPr>
          <w:spacing w:val="40"/>
          <w:sz w:val="28"/>
        </w:rPr>
        <w:t xml:space="preserve"> </w:t>
      </w:r>
      <w:r>
        <w:rPr>
          <w:sz w:val="28"/>
        </w:rPr>
        <w:t xml:space="preserve">Харків : СПДФО </w:t>
      </w:r>
      <w:proofErr w:type="spellStart"/>
      <w:r>
        <w:rPr>
          <w:sz w:val="28"/>
        </w:rPr>
        <w:t>Бровін</w:t>
      </w:r>
      <w:proofErr w:type="spellEnd"/>
      <w:r>
        <w:rPr>
          <w:sz w:val="28"/>
        </w:rPr>
        <w:t xml:space="preserve"> О. В., 2016.</w:t>
      </w:r>
      <w:r>
        <w:rPr>
          <w:spacing w:val="40"/>
          <w:sz w:val="28"/>
        </w:rPr>
        <w:t xml:space="preserve"> </w:t>
      </w:r>
      <w:r>
        <w:rPr>
          <w:sz w:val="28"/>
        </w:rPr>
        <w:t>140 с.</w:t>
      </w:r>
    </w:p>
    <w:p w:rsidR="0012517F" w:rsidRDefault="006F0A98">
      <w:pPr>
        <w:pStyle w:val="a4"/>
        <w:numPr>
          <w:ilvl w:val="0"/>
          <w:numId w:val="10"/>
        </w:numPr>
        <w:tabs>
          <w:tab w:val="left" w:pos="1808"/>
        </w:tabs>
        <w:spacing w:line="271" w:lineRule="auto"/>
        <w:ind w:right="285" w:firstLine="708"/>
        <w:jc w:val="both"/>
        <w:rPr>
          <w:sz w:val="28"/>
        </w:rPr>
      </w:pPr>
      <w:r>
        <w:rPr>
          <w:sz w:val="28"/>
        </w:rPr>
        <w:t>Навчальна</w:t>
      </w:r>
      <w:r>
        <w:rPr>
          <w:spacing w:val="-14"/>
          <w:sz w:val="28"/>
        </w:rPr>
        <w:t xml:space="preserve"> </w:t>
      </w:r>
      <w:r>
        <w:rPr>
          <w:sz w:val="28"/>
        </w:rPr>
        <w:t>програма</w:t>
      </w:r>
      <w:r>
        <w:rPr>
          <w:spacing w:val="-17"/>
          <w:sz w:val="28"/>
        </w:rPr>
        <w:t xml:space="preserve"> </w:t>
      </w:r>
      <w:r>
        <w:rPr>
          <w:sz w:val="28"/>
        </w:rPr>
        <w:t>з</w:t>
      </w:r>
      <w:r>
        <w:rPr>
          <w:spacing w:val="-15"/>
          <w:sz w:val="28"/>
        </w:rPr>
        <w:t xml:space="preserve"> </w:t>
      </w:r>
      <w:r>
        <w:rPr>
          <w:sz w:val="28"/>
        </w:rPr>
        <w:t>фізичної</w:t>
      </w:r>
      <w:r>
        <w:rPr>
          <w:spacing w:val="-16"/>
          <w:sz w:val="28"/>
        </w:rPr>
        <w:t xml:space="preserve"> </w:t>
      </w:r>
      <w:r>
        <w:rPr>
          <w:sz w:val="28"/>
        </w:rPr>
        <w:t>культури</w:t>
      </w:r>
      <w:r>
        <w:rPr>
          <w:spacing w:val="-14"/>
          <w:sz w:val="28"/>
        </w:rPr>
        <w:t xml:space="preserve"> </w:t>
      </w:r>
      <w:r>
        <w:rPr>
          <w:sz w:val="28"/>
        </w:rPr>
        <w:t>для</w:t>
      </w:r>
      <w:r>
        <w:rPr>
          <w:spacing w:val="-14"/>
          <w:sz w:val="28"/>
        </w:rPr>
        <w:t xml:space="preserve"> </w:t>
      </w:r>
      <w:r>
        <w:rPr>
          <w:sz w:val="28"/>
        </w:rPr>
        <w:t>загальноосвітніх</w:t>
      </w:r>
      <w:r>
        <w:rPr>
          <w:spacing w:val="-14"/>
          <w:sz w:val="28"/>
        </w:rPr>
        <w:t xml:space="preserve"> </w:t>
      </w:r>
      <w:r>
        <w:rPr>
          <w:sz w:val="28"/>
        </w:rPr>
        <w:t>навчальних закладів</w:t>
      </w:r>
      <w:r>
        <w:rPr>
          <w:spacing w:val="-13"/>
          <w:sz w:val="28"/>
        </w:rPr>
        <w:t xml:space="preserve"> </w:t>
      </w:r>
      <w:r>
        <w:rPr>
          <w:sz w:val="28"/>
        </w:rPr>
        <w:t>10</w:t>
      </w:r>
      <w:r>
        <w:rPr>
          <w:spacing w:val="-13"/>
          <w:sz w:val="28"/>
        </w:rPr>
        <w:t xml:space="preserve"> </w:t>
      </w:r>
      <w:r>
        <w:rPr>
          <w:sz w:val="28"/>
        </w:rPr>
        <w:t>–</w:t>
      </w:r>
      <w:r>
        <w:rPr>
          <w:spacing w:val="-11"/>
          <w:sz w:val="28"/>
        </w:rPr>
        <w:t xml:space="preserve"> </w:t>
      </w:r>
      <w:r>
        <w:rPr>
          <w:sz w:val="28"/>
        </w:rPr>
        <w:t>11</w:t>
      </w:r>
      <w:r>
        <w:rPr>
          <w:spacing w:val="-12"/>
          <w:sz w:val="28"/>
        </w:rPr>
        <w:t xml:space="preserve"> </w:t>
      </w:r>
      <w:r>
        <w:rPr>
          <w:sz w:val="28"/>
        </w:rPr>
        <w:t>класи.</w:t>
      </w:r>
      <w:r>
        <w:rPr>
          <w:spacing w:val="-13"/>
          <w:sz w:val="28"/>
        </w:rPr>
        <w:t xml:space="preserve"> </w:t>
      </w:r>
      <w:r>
        <w:rPr>
          <w:sz w:val="28"/>
        </w:rPr>
        <w:t>Рівень</w:t>
      </w:r>
      <w:r>
        <w:rPr>
          <w:spacing w:val="-13"/>
          <w:sz w:val="28"/>
        </w:rPr>
        <w:t xml:space="preserve"> </w:t>
      </w:r>
      <w:r>
        <w:rPr>
          <w:sz w:val="28"/>
        </w:rPr>
        <w:t>стандарту.</w:t>
      </w:r>
      <w:r>
        <w:rPr>
          <w:spacing w:val="-13"/>
          <w:sz w:val="28"/>
        </w:rPr>
        <w:t xml:space="preserve"> </w:t>
      </w:r>
      <w:r>
        <w:rPr>
          <w:sz w:val="28"/>
        </w:rPr>
        <w:t>Робоча</w:t>
      </w:r>
      <w:r>
        <w:rPr>
          <w:spacing w:val="-12"/>
          <w:sz w:val="28"/>
        </w:rPr>
        <w:t xml:space="preserve"> </w:t>
      </w:r>
      <w:r>
        <w:rPr>
          <w:sz w:val="28"/>
        </w:rPr>
        <w:t>група,</w:t>
      </w:r>
      <w:r>
        <w:rPr>
          <w:spacing w:val="-13"/>
          <w:sz w:val="28"/>
        </w:rPr>
        <w:t xml:space="preserve"> </w:t>
      </w:r>
      <w:r>
        <w:rPr>
          <w:sz w:val="28"/>
        </w:rPr>
        <w:t>яка</w:t>
      </w:r>
      <w:r>
        <w:rPr>
          <w:spacing w:val="-12"/>
          <w:sz w:val="28"/>
        </w:rPr>
        <w:t xml:space="preserve"> </w:t>
      </w:r>
      <w:r>
        <w:rPr>
          <w:sz w:val="28"/>
        </w:rPr>
        <w:t>здійснила</w:t>
      </w:r>
      <w:r>
        <w:rPr>
          <w:spacing w:val="-12"/>
          <w:sz w:val="28"/>
        </w:rPr>
        <w:t xml:space="preserve"> </w:t>
      </w:r>
      <w:r>
        <w:rPr>
          <w:sz w:val="28"/>
        </w:rPr>
        <w:t xml:space="preserve">розроблення навчальної програми відповідно до наказу № 451 Міністерства освіти і науки України від 22.03.2017 р.: М.В. </w:t>
      </w:r>
      <w:proofErr w:type="spellStart"/>
      <w:r>
        <w:rPr>
          <w:sz w:val="28"/>
        </w:rPr>
        <w:t>Тимчик</w:t>
      </w:r>
      <w:proofErr w:type="spellEnd"/>
      <w:r>
        <w:rPr>
          <w:sz w:val="28"/>
        </w:rPr>
        <w:t xml:space="preserve">, Є.Ю. </w:t>
      </w:r>
      <w:proofErr w:type="spellStart"/>
      <w:r>
        <w:rPr>
          <w:sz w:val="28"/>
        </w:rPr>
        <w:t>Алексєйчук</w:t>
      </w:r>
      <w:proofErr w:type="spellEnd"/>
      <w:r>
        <w:rPr>
          <w:sz w:val="28"/>
        </w:rPr>
        <w:t xml:space="preserve">, В.В. </w:t>
      </w:r>
      <w:proofErr w:type="spellStart"/>
      <w:r>
        <w:rPr>
          <w:sz w:val="28"/>
        </w:rPr>
        <w:t>Деревянко</w:t>
      </w:r>
      <w:proofErr w:type="spellEnd"/>
      <w:r>
        <w:rPr>
          <w:sz w:val="28"/>
        </w:rPr>
        <w:t>, В.М. Єрмолова, В.О.</w:t>
      </w:r>
      <w:proofErr w:type="spellStart"/>
      <w:r>
        <w:rPr>
          <w:sz w:val="28"/>
        </w:rPr>
        <w:t>Сілкова</w:t>
      </w:r>
      <w:proofErr w:type="spellEnd"/>
      <w:r>
        <w:rPr>
          <w:sz w:val="28"/>
        </w:rPr>
        <w:t>.</w:t>
      </w:r>
    </w:p>
    <w:p w:rsidR="0012517F" w:rsidRDefault="006F0A98">
      <w:pPr>
        <w:pStyle w:val="a4"/>
        <w:numPr>
          <w:ilvl w:val="0"/>
          <w:numId w:val="10"/>
        </w:numPr>
        <w:tabs>
          <w:tab w:val="left" w:pos="1808"/>
        </w:tabs>
        <w:spacing w:line="271" w:lineRule="auto"/>
        <w:ind w:right="283" w:firstLine="708"/>
        <w:jc w:val="both"/>
        <w:rPr>
          <w:sz w:val="28"/>
        </w:rPr>
      </w:pPr>
      <w:proofErr w:type="spellStart"/>
      <w:r>
        <w:rPr>
          <w:sz w:val="28"/>
        </w:rPr>
        <w:t>Суровов</w:t>
      </w:r>
      <w:proofErr w:type="spellEnd"/>
      <w:r>
        <w:rPr>
          <w:sz w:val="28"/>
        </w:rPr>
        <w:t xml:space="preserve"> О.А. , Калінін К.Є., Чалий В.Ю. Фізична культура : основи техніки і тактики гри у </w:t>
      </w:r>
      <w:proofErr w:type="spellStart"/>
      <w:r>
        <w:rPr>
          <w:sz w:val="28"/>
        </w:rPr>
        <w:t>футзал</w:t>
      </w:r>
      <w:proofErr w:type="spellEnd"/>
      <w:r>
        <w:rPr>
          <w:sz w:val="28"/>
        </w:rPr>
        <w:t xml:space="preserve"> : метод. настанови для</w:t>
      </w:r>
      <w:r>
        <w:rPr>
          <w:spacing w:val="40"/>
          <w:sz w:val="28"/>
        </w:rPr>
        <w:t xml:space="preserve"> </w:t>
      </w:r>
      <w:r>
        <w:rPr>
          <w:sz w:val="28"/>
        </w:rPr>
        <w:t xml:space="preserve">здобувачів фахової </w:t>
      </w:r>
      <w:proofErr w:type="spellStart"/>
      <w:r>
        <w:rPr>
          <w:sz w:val="28"/>
        </w:rPr>
        <w:t>передвищої</w:t>
      </w:r>
      <w:proofErr w:type="spellEnd"/>
      <w:r>
        <w:rPr>
          <w:sz w:val="28"/>
        </w:rPr>
        <w:t xml:space="preserve"> освіти та першого бакалаврського рівня вищої освіти; Комунальний заклад</w:t>
      </w:r>
      <w:r>
        <w:rPr>
          <w:spacing w:val="-18"/>
          <w:sz w:val="28"/>
        </w:rPr>
        <w:t xml:space="preserve"> </w:t>
      </w:r>
      <w:r>
        <w:rPr>
          <w:sz w:val="28"/>
        </w:rPr>
        <w:t>«Харківська</w:t>
      </w:r>
      <w:r>
        <w:rPr>
          <w:spacing w:val="-17"/>
          <w:sz w:val="28"/>
        </w:rPr>
        <w:t xml:space="preserve"> </w:t>
      </w:r>
      <w:r>
        <w:rPr>
          <w:sz w:val="28"/>
        </w:rPr>
        <w:t>гуманітарно-педагогічна</w:t>
      </w:r>
      <w:r>
        <w:rPr>
          <w:spacing w:val="-18"/>
          <w:sz w:val="28"/>
        </w:rPr>
        <w:t xml:space="preserve"> </w:t>
      </w:r>
      <w:r>
        <w:rPr>
          <w:sz w:val="28"/>
        </w:rPr>
        <w:t>академія»</w:t>
      </w:r>
      <w:r>
        <w:rPr>
          <w:spacing w:val="-17"/>
          <w:sz w:val="28"/>
        </w:rPr>
        <w:t xml:space="preserve"> </w:t>
      </w:r>
      <w:r>
        <w:rPr>
          <w:sz w:val="28"/>
        </w:rPr>
        <w:t>Харківської</w:t>
      </w:r>
      <w:r>
        <w:rPr>
          <w:spacing w:val="-18"/>
          <w:sz w:val="28"/>
        </w:rPr>
        <w:t xml:space="preserve"> </w:t>
      </w:r>
      <w:r>
        <w:rPr>
          <w:sz w:val="28"/>
        </w:rPr>
        <w:t>обласної</w:t>
      </w:r>
      <w:r>
        <w:rPr>
          <w:spacing w:val="-17"/>
          <w:sz w:val="28"/>
        </w:rPr>
        <w:t xml:space="preserve"> </w:t>
      </w:r>
      <w:r>
        <w:rPr>
          <w:sz w:val="28"/>
        </w:rPr>
        <w:t>ради. Харків, 2024. 113 с.</w:t>
      </w:r>
    </w:p>
    <w:p w:rsidR="0012517F" w:rsidRDefault="006F0A98">
      <w:pPr>
        <w:pStyle w:val="a4"/>
        <w:numPr>
          <w:ilvl w:val="0"/>
          <w:numId w:val="10"/>
        </w:numPr>
        <w:tabs>
          <w:tab w:val="left" w:pos="1808"/>
        </w:tabs>
        <w:spacing w:line="271" w:lineRule="auto"/>
        <w:ind w:right="293" w:firstLine="708"/>
        <w:jc w:val="both"/>
        <w:rPr>
          <w:sz w:val="28"/>
        </w:rPr>
      </w:pPr>
      <w:r>
        <w:rPr>
          <w:sz w:val="28"/>
        </w:rPr>
        <w:t xml:space="preserve">Фоменко О.В., Школа О.М., Фоменко В.Х. Гімнастична термінологія: </w:t>
      </w:r>
      <w:proofErr w:type="spellStart"/>
      <w:r>
        <w:rPr>
          <w:sz w:val="28"/>
        </w:rPr>
        <w:t>навч.-метод</w:t>
      </w:r>
      <w:proofErr w:type="spellEnd"/>
      <w:r>
        <w:rPr>
          <w:sz w:val="28"/>
        </w:rPr>
        <w:t xml:space="preserve">. </w:t>
      </w:r>
      <w:proofErr w:type="spellStart"/>
      <w:r>
        <w:rPr>
          <w:sz w:val="28"/>
        </w:rPr>
        <w:t>посіб</w:t>
      </w:r>
      <w:proofErr w:type="spellEnd"/>
      <w:r>
        <w:rPr>
          <w:sz w:val="28"/>
        </w:rPr>
        <w:t>.</w:t>
      </w:r>
      <w:r>
        <w:rPr>
          <w:spacing w:val="40"/>
          <w:sz w:val="28"/>
        </w:rPr>
        <w:t xml:space="preserve"> </w:t>
      </w:r>
      <w:r>
        <w:rPr>
          <w:sz w:val="28"/>
        </w:rPr>
        <w:t xml:space="preserve">Харків : СПДФО </w:t>
      </w:r>
      <w:proofErr w:type="spellStart"/>
      <w:r>
        <w:rPr>
          <w:sz w:val="28"/>
        </w:rPr>
        <w:t>Бровін</w:t>
      </w:r>
      <w:proofErr w:type="spellEnd"/>
      <w:r>
        <w:rPr>
          <w:sz w:val="28"/>
        </w:rPr>
        <w:t xml:space="preserve"> О. В., 2015.</w:t>
      </w:r>
      <w:r>
        <w:rPr>
          <w:spacing w:val="40"/>
          <w:sz w:val="28"/>
        </w:rPr>
        <w:t xml:space="preserve"> </w:t>
      </w:r>
      <w:r>
        <w:rPr>
          <w:sz w:val="28"/>
        </w:rPr>
        <w:t>180 с.</w:t>
      </w:r>
    </w:p>
    <w:p w:rsidR="0012517F" w:rsidRDefault="006F0A98">
      <w:pPr>
        <w:pStyle w:val="a4"/>
        <w:numPr>
          <w:ilvl w:val="0"/>
          <w:numId w:val="10"/>
        </w:numPr>
        <w:tabs>
          <w:tab w:val="left" w:pos="1808"/>
        </w:tabs>
        <w:spacing w:line="271" w:lineRule="auto"/>
        <w:ind w:right="290" w:firstLine="708"/>
        <w:jc w:val="both"/>
        <w:rPr>
          <w:sz w:val="28"/>
        </w:rPr>
      </w:pPr>
      <w:r>
        <w:rPr>
          <w:sz w:val="28"/>
        </w:rPr>
        <w:t>Чалий В. Ю. Фізична культура. Модуль «Легка атлетика : Методичні настанови</w:t>
      </w:r>
      <w:r>
        <w:rPr>
          <w:spacing w:val="40"/>
          <w:sz w:val="28"/>
        </w:rPr>
        <w:t xml:space="preserve"> </w:t>
      </w:r>
      <w:r>
        <w:rPr>
          <w:sz w:val="28"/>
        </w:rPr>
        <w:t xml:space="preserve">Харків : </w:t>
      </w:r>
      <w:proofErr w:type="spellStart"/>
      <w:r>
        <w:rPr>
          <w:sz w:val="28"/>
        </w:rPr>
        <w:t>КЗ</w:t>
      </w:r>
      <w:proofErr w:type="spellEnd"/>
      <w:r>
        <w:rPr>
          <w:sz w:val="28"/>
        </w:rPr>
        <w:t xml:space="preserve"> «ХГПА» ХОР</w:t>
      </w:r>
      <w:r>
        <w:rPr>
          <w:spacing w:val="40"/>
          <w:sz w:val="28"/>
        </w:rPr>
        <w:t xml:space="preserve"> </w:t>
      </w:r>
      <w:r>
        <w:rPr>
          <w:sz w:val="28"/>
        </w:rPr>
        <w:t>2014. 61 с.</w:t>
      </w:r>
    </w:p>
    <w:p w:rsidR="0012517F" w:rsidRDefault="006F0A98">
      <w:pPr>
        <w:pStyle w:val="a4"/>
        <w:numPr>
          <w:ilvl w:val="0"/>
          <w:numId w:val="10"/>
        </w:numPr>
        <w:tabs>
          <w:tab w:val="left" w:pos="1808"/>
        </w:tabs>
        <w:spacing w:line="271" w:lineRule="auto"/>
        <w:ind w:right="285" w:firstLine="708"/>
        <w:jc w:val="both"/>
        <w:rPr>
          <w:sz w:val="28"/>
        </w:rPr>
      </w:pPr>
      <w:r>
        <w:rPr>
          <w:sz w:val="28"/>
        </w:rPr>
        <w:t xml:space="preserve">Чалий В. Ю. Основи навчання грі у міні-футбол : Навчальний посібник Харків : </w:t>
      </w:r>
      <w:proofErr w:type="spellStart"/>
      <w:r>
        <w:rPr>
          <w:sz w:val="28"/>
        </w:rPr>
        <w:t>КЗ</w:t>
      </w:r>
      <w:proofErr w:type="spellEnd"/>
      <w:r>
        <w:rPr>
          <w:sz w:val="28"/>
        </w:rPr>
        <w:t xml:space="preserve"> «ХГПА» ХОР 2014. 96 с.</w:t>
      </w:r>
    </w:p>
    <w:p w:rsidR="0012517F" w:rsidRDefault="006F0A98">
      <w:pPr>
        <w:pStyle w:val="a4"/>
        <w:numPr>
          <w:ilvl w:val="0"/>
          <w:numId w:val="10"/>
        </w:numPr>
        <w:tabs>
          <w:tab w:val="left" w:pos="1808"/>
        </w:tabs>
        <w:spacing w:line="271" w:lineRule="auto"/>
        <w:ind w:right="284" w:firstLine="708"/>
        <w:jc w:val="both"/>
        <w:rPr>
          <w:sz w:val="28"/>
        </w:rPr>
      </w:pPr>
      <w:r>
        <w:rPr>
          <w:sz w:val="28"/>
        </w:rPr>
        <w:t xml:space="preserve">Чалий В. Ю. Початкове навчання грі в міні-футбол: Методичні рекомендації. Харків : </w:t>
      </w:r>
      <w:proofErr w:type="spellStart"/>
      <w:r>
        <w:rPr>
          <w:sz w:val="28"/>
        </w:rPr>
        <w:t>КЗ</w:t>
      </w:r>
      <w:proofErr w:type="spellEnd"/>
      <w:r>
        <w:rPr>
          <w:sz w:val="28"/>
        </w:rPr>
        <w:t xml:space="preserve"> «ХГПА» ХОР 2013. 51 с.</w:t>
      </w:r>
    </w:p>
    <w:p w:rsidR="0012517F" w:rsidRDefault="006F0A98">
      <w:pPr>
        <w:pStyle w:val="a4"/>
        <w:numPr>
          <w:ilvl w:val="0"/>
          <w:numId w:val="10"/>
        </w:numPr>
        <w:tabs>
          <w:tab w:val="left" w:pos="1808"/>
        </w:tabs>
        <w:spacing w:line="271" w:lineRule="auto"/>
        <w:ind w:right="293" w:firstLine="708"/>
        <w:jc w:val="both"/>
        <w:rPr>
          <w:sz w:val="28"/>
        </w:rPr>
      </w:pPr>
      <w:r>
        <w:rPr>
          <w:sz w:val="28"/>
        </w:rPr>
        <w:t>Чалий В. Ю. Перші кроки у волейболі : Методичні настанови Харків : ХГПА,</w:t>
      </w:r>
      <w:r>
        <w:rPr>
          <w:spacing w:val="80"/>
          <w:sz w:val="28"/>
        </w:rPr>
        <w:t xml:space="preserve"> </w:t>
      </w:r>
      <w:r>
        <w:rPr>
          <w:sz w:val="28"/>
        </w:rPr>
        <w:t>2015; 41 с.</w:t>
      </w:r>
    </w:p>
    <w:p w:rsidR="0012517F" w:rsidRDefault="006F0A98">
      <w:pPr>
        <w:pStyle w:val="a4"/>
        <w:numPr>
          <w:ilvl w:val="0"/>
          <w:numId w:val="10"/>
        </w:numPr>
        <w:tabs>
          <w:tab w:val="left" w:pos="1808"/>
        </w:tabs>
        <w:spacing w:line="271" w:lineRule="auto"/>
        <w:ind w:right="291" w:firstLine="708"/>
        <w:jc w:val="both"/>
        <w:rPr>
          <w:sz w:val="28"/>
        </w:rPr>
      </w:pPr>
      <w:r>
        <w:rPr>
          <w:sz w:val="28"/>
        </w:rPr>
        <w:t>Чалий В. Ю. Техніка безпеки під час занять фізичними вправами для студентів педагогічних закладів вищої освіти : Методичні настанови. Харків : ХГПА, 2018. 50 с.</w:t>
      </w:r>
    </w:p>
    <w:p w:rsidR="0012517F" w:rsidRDefault="006F0A98">
      <w:pPr>
        <w:pStyle w:val="a4"/>
        <w:numPr>
          <w:ilvl w:val="0"/>
          <w:numId w:val="10"/>
        </w:numPr>
        <w:tabs>
          <w:tab w:val="left" w:pos="2264"/>
        </w:tabs>
        <w:spacing w:line="271" w:lineRule="auto"/>
        <w:ind w:right="288" w:firstLine="708"/>
        <w:jc w:val="both"/>
        <w:rPr>
          <w:sz w:val="28"/>
        </w:rPr>
      </w:pPr>
      <w:r>
        <w:rPr>
          <w:sz w:val="28"/>
        </w:rPr>
        <w:t xml:space="preserve">Чалий В. Ю. Рухливі ігри, естафети та спортивні свята у ЗВО : Методичні настанови </w:t>
      </w:r>
      <w:proofErr w:type="spellStart"/>
      <w:r>
        <w:rPr>
          <w:sz w:val="28"/>
        </w:rPr>
        <w:t>настанови</w:t>
      </w:r>
      <w:proofErr w:type="spellEnd"/>
      <w:r>
        <w:rPr>
          <w:sz w:val="28"/>
        </w:rPr>
        <w:t>. Харків ХГПА, 2019. 72 с.</w:t>
      </w:r>
    </w:p>
    <w:p w:rsidR="0012517F" w:rsidRDefault="006F0A98">
      <w:pPr>
        <w:pStyle w:val="a4"/>
        <w:numPr>
          <w:ilvl w:val="0"/>
          <w:numId w:val="10"/>
        </w:numPr>
        <w:tabs>
          <w:tab w:val="left" w:pos="2264"/>
        </w:tabs>
        <w:spacing w:line="271" w:lineRule="auto"/>
        <w:ind w:right="288" w:firstLine="708"/>
        <w:jc w:val="both"/>
        <w:rPr>
          <w:sz w:val="28"/>
        </w:rPr>
      </w:pPr>
      <w:r>
        <w:rPr>
          <w:sz w:val="28"/>
        </w:rPr>
        <w:t>Шиян Б.М. Методика викладання спортивно-педагогічних</w:t>
      </w:r>
      <w:r>
        <w:rPr>
          <w:spacing w:val="-1"/>
          <w:sz w:val="28"/>
        </w:rPr>
        <w:t xml:space="preserve"> </w:t>
      </w:r>
      <w:r>
        <w:rPr>
          <w:sz w:val="28"/>
        </w:rPr>
        <w:t xml:space="preserve">дисциплін у вищих навчальних закладах фізичного виховання і спорту : Навчальний посібник/ Б.М. Шиян, В.Г. Папуша. </w:t>
      </w:r>
      <w:proofErr w:type="spellStart"/>
      <w:r>
        <w:rPr>
          <w:sz w:val="28"/>
        </w:rPr>
        <w:t>Харкiв</w:t>
      </w:r>
      <w:proofErr w:type="spellEnd"/>
      <w:r>
        <w:rPr>
          <w:sz w:val="28"/>
        </w:rPr>
        <w:t xml:space="preserve"> : «ОВС». 2005. 208 с.</w:t>
      </w:r>
    </w:p>
    <w:p w:rsidR="0012517F" w:rsidRDefault="006F0A98">
      <w:pPr>
        <w:pStyle w:val="a4"/>
        <w:numPr>
          <w:ilvl w:val="0"/>
          <w:numId w:val="10"/>
        </w:numPr>
        <w:tabs>
          <w:tab w:val="left" w:pos="2264"/>
        </w:tabs>
        <w:spacing w:line="271" w:lineRule="auto"/>
        <w:ind w:right="282" w:firstLine="708"/>
        <w:jc w:val="both"/>
        <w:rPr>
          <w:sz w:val="28"/>
        </w:rPr>
      </w:pPr>
      <w:r>
        <w:rPr>
          <w:sz w:val="28"/>
        </w:rPr>
        <w:t xml:space="preserve">Школа О.М. Самостійна робота студентів при засвоєнні програми з фізичного виховання : Навчальний посібник. Харків : </w:t>
      </w:r>
      <w:proofErr w:type="spellStart"/>
      <w:r>
        <w:rPr>
          <w:sz w:val="28"/>
        </w:rPr>
        <w:t>КЗ</w:t>
      </w:r>
      <w:proofErr w:type="spellEnd"/>
      <w:r>
        <w:rPr>
          <w:sz w:val="28"/>
        </w:rPr>
        <w:t xml:space="preserve"> «ХГПА» ХОР 2014. – 112 с.</w:t>
      </w:r>
    </w:p>
    <w:p w:rsidR="0012517F" w:rsidRDefault="006F0A98">
      <w:pPr>
        <w:pStyle w:val="a4"/>
        <w:numPr>
          <w:ilvl w:val="0"/>
          <w:numId w:val="10"/>
        </w:numPr>
        <w:tabs>
          <w:tab w:val="left" w:pos="2266"/>
        </w:tabs>
        <w:spacing w:line="271" w:lineRule="auto"/>
        <w:ind w:right="290" w:firstLine="708"/>
        <w:rPr>
          <w:sz w:val="28"/>
        </w:rPr>
      </w:pPr>
      <w:r>
        <w:rPr>
          <w:sz w:val="28"/>
        </w:rPr>
        <w:t xml:space="preserve">Школа О. М. </w:t>
      </w:r>
      <w:proofErr w:type="spellStart"/>
      <w:r>
        <w:rPr>
          <w:sz w:val="28"/>
        </w:rPr>
        <w:t>Аеробічна</w:t>
      </w:r>
      <w:proofErr w:type="spellEnd"/>
      <w:r>
        <w:rPr>
          <w:spacing w:val="80"/>
          <w:sz w:val="28"/>
        </w:rPr>
        <w:t xml:space="preserve"> </w:t>
      </w:r>
      <w:r>
        <w:rPr>
          <w:sz w:val="28"/>
        </w:rPr>
        <w:t xml:space="preserve">гімнастика: метод. </w:t>
      </w:r>
      <w:proofErr w:type="spellStart"/>
      <w:r>
        <w:rPr>
          <w:sz w:val="28"/>
        </w:rPr>
        <w:t>реком</w:t>
      </w:r>
      <w:proofErr w:type="spellEnd"/>
      <w:r>
        <w:rPr>
          <w:sz w:val="28"/>
        </w:rPr>
        <w:t xml:space="preserve">. Харків : СПДФО </w:t>
      </w:r>
      <w:proofErr w:type="spellStart"/>
      <w:r>
        <w:rPr>
          <w:sz w:val="28"/>
        </w:rPr>
        <w:t>Бровін</w:t>
      </w:r>
      <w:proofErr w:type="spellEnd"/>
      <w:r>
        <w:rPr>
          <w:sz w:val="28"/>
        </w:rPr>
        <w:t xml:space="preserve"> О. В., 2012. 60 с.</w:t>
      </w:r>
    </w:p>
    <w:p w:rsidR="0012517F" w:rsidRDefault="006F0A98">
      <w:pPr>
        <w:pStyle w:val="a4"/>
        <w:numPr>
          <w:ilvl w:val="0"/>
          <w:numId w:val="10"/>
        </w:numPr>
        <w:tabs>
          <w:tab w:val="left" w:pos="2266"/>
          <w:tab w:val="left" w:pos="3319"/>
          <w:tab w:val="left" w:pos="4209"/>
          <w:tab w:val="left" w:pos="5528"/>
          <w:tab w:val="left" w:pos="6355"/>
          <w:tab w:val="left" w:pos="7329"/>
          <w:tab w:val="left" w:pos="8174"/>
          <w:tab w:val="left" w:pos="9375"/>
        </w:tabs>
        <w:spacing w:line="271" w:lineRule="auto"/>
        <w:ind w:right="288" w:firstLine="708"/>
        <w:rPr>
          <w:sz w:val="28"/>
        </w:rPr>
      </w:pPr>
      <w:r>
        <w:rPr>
          <w:spacing w:val="-4"/>
          <w:sz w:val="28"/>
        </w:rPr>
        <w:t>Школа</w:t>
      </w:r>
      <w:r>
        <w:rPr>
          <w:sz w:val="28"/>
        </w:rPr>
        <w:tab/>
      </w:r>
      <w:r>
        <w:rPr>
          <w:spacing w:val="-2"/>
          <w:sz w:val="28"/>
        </w:rPr>
        <w:t>О.М.,</w:t>
      </w:r>
      <w:r>
        <w:rPr>
          <w:sz w:val="28"/>
        </w:rPr>
        <w:tab/>
      </w:r>
      <w:r>
        <w:rPr>
          <w:spacing w:val="-2"/>
          <w:sz w:val="28"/>
        </w:rPr>
        <w:t>Фоменко</w:t>
      </w:r>
      <w:r>
        <w:rPr>
          <w:sz w:val="28"/>
        </w:rPr>
        <w:tab/>
      </w:r>
      <w:r>
        <w:rPr>
          <w:spacing w:val="-2"/>
          <w:sz w:val="28"/>
        </w:rPr>
        <w:t>О.В.,</w:t>
      </w:r>
      <w:r>
        <w:rPr>
          <w:sz w:val="28"/>
        </w:rPr>
        <w:tab/>
      </w:r>
      <w:r>
        <w:rPr>
          <w:spacing w:val="-2"/>
          <w:sz w:val="28"/>
        </w:rPr>
        <w:t>Чалий</w:t>
      </w:r>
      <w:r>
        <w:rPr>
          <w:sz w:val="28"/>
        </w:rPr>
        <w:tab/>
      </w:r>
      <w:r>
        <w:rPr>
          <w:spacing w:val="-4"/>
          <w:sz w:val="28"/>
        </w:rPr>
        <w:t>В.Ю.</w:t>
      </w:r>
      <w:r>
        <w:rPr>
          <w:sz w:val="28"/>
        </w:rPr>
        <w:tab/>
      </w:r>
      <w:r>
        <w:rPr>
          <w:spacing w:val="-2"/>
          <w:sz w:val="28"/>
        </w:rPr>
        <w:t>Фізичне</w:t>
      </w:r>
      <w:r>
        <w:rPr>
          <w:sz w:val="28"/>
        </w:rPr>
        <w:tab/>
      </w:r>
      <w:r>
        <w:rPr>
          <w:spacing w:val="-2"/>
          <w:sz w:val="28"/>
        </w:rPr>
        <w:t xml:space="preserve">виховання </w:t>
      </w:r>
      <w:r>
        <w:rPr>
          <w:sz w:val="28"/>
        </w:rPr>
        <w:t xml:space="preserve">студентів: </w:t>
      </w:r>
      <w:proofErr w:type="spellStart"/>
      <w:r>
        <w:rPr>
          <w:sz w:val="28"/>
        </w:rPr>
        <w:t>навч.-метод</w:t>
      </w:r>
      <w:proofErr w:type="spellEnd"/>
      <w:r>
        <w:rPr>
          <w:sz w:val="28"/>
        </w:rPr>
        <w:t xml:space="preserve">. </w:t>
      </w:r>
      <w:proofErr w:type="spellStart"/>
      <w:r>
        <w:rPr>
          <w:sz w:val="28"/>
        </w:rPr>
        <w:t>посіб</w:t>
      </w:r>
      <w:proofErr w:type="spellEnd"/>
      <w:r>
        <w:rPr>
          <w:sz w:val="28"/>
        </w:rPr>
        <w:t xml:space="preserve">. Харків : СПДФО </w:t>
      </w:r>
      <w:proofErr w:type="spellStart"/>
      <w:r>
        <w:rPr>
          <w:sz w:val="28"/>
        </w:rPr>
        <w:t>Бровін</w:t>
      </w:r>
      <w:proofErr w:type="spellEnd"/>
      <w:r>
        <w:rPr>
          <w:sz w:val="28"/>
        </w:rPr>
        <w:t xml:space="preserve"> О. В., 2016.</w:t>
      </w:r>
      <w:r>
        <w:rPr>
          <w:spacing w:val="40"/>
          <w:sz w:val="28"/>
        </w:rPr>
        <w:t xml:space="preserve"> </w:t>
      </w:r>
      <w:r>
        <w:rPr>
          <w:sz w:val="28"/>
        </w:rPr>
        <w:t>456 с.</w:t>
      </w:r>
    </w:p>
    <w:p w:rsidR="0012517F" w:rsidRDefault="006F0A98">
      <w:pPr>
        <w:pStyle w:val="a4"/>
        <w:numPr>
          <w:ilvl w:val="0"/>
          <w:numId w:val="10"/>
        </w:numPr>
        <w:tabs>
          <w:tab w:val="left" w:pos="2266"/>
        </w:tabs>
        <w:spacing w:line="322" w:lineRule="exact"/>
        <w:ind w:left="2266" w:hanging="708"/>
        <w:rPr>
          <w:sz w:val="28"/>
        </w:rPr>
      </w:pPr>
      <w:r>
        <w:rPr>
          <w:sz w:val="28"/>
        </w:rPr>
        <w:t>Школа</w:t>
      </w:r>
      <w:r>
        <w:rPr>
          <w:spacing w:val="-5"/>
          <w:sz w:val="28"/>
        </w:rPr>
        <w:t xml:space="preserve"> </w:t>
      </w:r>
      <w:r>
        <w:rPr>
          <w:sz w:val="28"/>
        </w:rPr>
        <w:t>О.М.</w:t>
      </w:r>
      <w:r>
        <w:rPr>
          <w:spacing w:val="-5"/>
          <w:sz w:val="28"/>
        </w:rPr>
        <w:t xml:space="preserve"> </w:t>
      </w:r>
      <w:r>
        <w:rPr>
          <w:sz w:val="28"/>
        </w:rPr>
        <w:t>Теорія</w:t>
      </w:r>
      <w:r>
        <w:rPr>
          <w:spacing w:val="-7"/>
          <w:sz w:val="28"/>
        </w:rPr>
        <w:t xml:space="preserve"> </w:t>
      </w:r>
      <w:r>
        <w:rPr>
          <w:sz w:val="28"/>
        </w:rPr>
        <w:t>та</w:t>
      </w:r>
      <w:r>
        <w:rPr>
          <w:spacing w:val="-4"/>
          <w:sz w:val="28"/>
        </w:rPr>
        <w:t xml:space="preserve"> </w:t>
      </w:r>
      <w:r>
        <w:rPr>
          <w:sz w:val="28"/>
        </w:rPr>
        <w:t>методика</w:t>
      </w:r>
      <w:r>
        <w:rPr>
          <w:spacing w:val="-4"/>
          <w:sz w:val="28"/>
        </w:rPr>
        <w:t xml:space="preserve"> </w:t>
      </w:r>
      <w:r>
        <w:rPr>
          <w:sz w:val="28"/>
        </w:rPr>
        <w:t>викладання</w:t>
      </w:r>
      <w:r>
        <w:rPr>
          <w:spacing w:val="-7"/>
          <w:sz w:val="28"/>
        </w:rPr>
        <w:t xml:space="preserve"> </w:t>
      </w:r>
      <w:r>
        <w:rPr>
          <w:sz w:val="28"/>
        </w:rPr>
        <w:t>бадмінтону:</w:t>
      </w:r>
      <w:r>
        <w:rPr>
          <w:spacing w:val="-3"/>
          <w:sz w:val="28"/>
        </w:rPr>
        <w:t xml:space="preserve"> </w:t>
      </w:r>
      <w:proofErr w:type="spellStart"/>
      <w:r>
        <w:rPr>
          <w:sz w:val="28"/>
        </w:rPr>
        <w:t>навч.-</w:t>
      </w:r>
      <w:r>
        <w:rPr>
          <w:spacing w:val="-2"/>
          <w:sz w:val="28"/>
        </w:rPr>
        <w:t>метод</w:t>
      </w:r>
      <w:proofErr w:type="spellEnd"/>
      <w:r>
        <w:rPr>
          <w:spacing w:val="-2"/>
          <w:sz w:val="28"/>
        </w:rPr>
        <w:t>.</w:t>
      </w:r>
    </w:p>
    <w:p w:rsidR="0012517F" w:rsidRDefault="0012517F">
      <w:pPr>
        <w:pStyle w:val="a4"/>
        <w:spacing w:line="322" w:lineRule="exact"/>
        <w:jc w:val="left"/>
        <w:rPr>
          <w:sz w:val="28"/>
        </w:rPr>
        <w:sectPr w:rsidR="0012517F">
          <w:pgSz w:w="11910" w:h="16840"/>
          <w:pgMar w:top="1040" w:right="708" w:bottom="280" w:left="283" w:header="710" w:footer="0" w:gutter="0"/>
          <w:cols w:space="720"/>
        </w:sectPr>
      </w:pPr>
    </w:p>
    <w:p w:rsidR="0012517F" w:rsidRDefault="006F0A98">
      <w:pPr>
        <w:pStyle w:val="a3"/>
        <w:spacing w:before="163"/>
        <w:ind w:firstLine="0"/>
      </w:pPr>
      <w:proofErr w:type="spellStart"/>
      <w:r>
        <w:lastRenderedPageBreak/>
        <w:t>посіб</w:t>
      </w:r>
      <w:proofErr w:type="spellEnd"/>
      <w:r>
        <w:t>.</w:t>
      </w:r>
      <w:r>
        <w:rPr>
          <w:spacing w:val="63"/>
        </w:rPr>
        <w:t xml:space="preserve"> </w:t>
      </w:r>
      <w:r>
        <w:t>Харків</w:t>
      </w:r>
      <w:r>
        <w:rPr>
          <w:spacing w:val="-3"/>
        </w:rPr>
        <w:t xml:space="preserve"> </w:t>
      </w:r>
      <w:r>
        <w:t>:</w:t>
      </w:r>
      <w:r>
        <w:rPr>
          <w:spacing w:val="-2"/>
        </w:rPr>
        <w:t xml:space="preserve"> </w:t>
      </w:r>
      <w:r>
        <w:t>СПДФО</w:t>
      </w:r>
      <w:r>
        <w:rPr>
          <w:spacing w:val="-2"/>
        </w:rPr>
        <w:t xml:space="preserve"> </w:t>
      </w:r>
      <w:proofErr w:type="spellStart"/>
      <w:r>
        <w:t>Бровін</w:t>
      </w:r>
      <w:proofErr w:type="spellEnd"/>
      <w:r>
        <w:rPr>
          <w:spacing w:val="-3"/>
        </w:rPr>
        <w:t xml:space="preserve"> </w:t>
      </w:r>
      <w:r>
        <w:t>О.</w:t>
      </w:r>
      <w:r>
        <w:rPr>
          <w:spacing w:val="-2"/>
        </w:rPr>
        <w:t xml:space="preserve"> </w:t>
      </w:r>
      <w:r>
        <w:t>В.,</w:t>
      </w:r>
      <w:r>
        <w:rPr>
          <w:spacing w:val="-4"/>
        </w:rPr>
        <w:t xml:space="preserve"> </w:t>
      </w:r>
      <w:r>
        <w:t>2015.</w:t>
      </w:r>
      <w:r>
        <w:rPr>
          <w:spacing w:val="65"/>
        </w:rPr>
        <w:t xml:space="preserve"> </w:t>
      </w:r>
      <w:r>
        <w:t>98</w:t>
      </w:r>
      <w:r>
        <w:rPr>
          <w:spacing w:val="-1"/>
        </w:rPr>
        <w:t xml:space="preserve"> </w:t>
      </w:r>
      <w:r>
        <w:rPr>
          <w:spacing w:val="-5"/>
        </w:rPr>
        <w:t>с.</w:t>
      </w:r>
    </w:p>
    <w:p w:rsidR="0012517F" w:rsidRDefault="006F0A98">
      <w:pPr>
        <w:pStyle w:val="a4"/>
        <w:numPr>
          <w:ilvl w:val="0"/>
          <w:numId w:val="10"/>
        </w:numPr>
        <w:tabs>
          <w:tab w:val="left" w:pos="2264"/>
        </w:tabs>
        <w:spacing w:before="43" w:line="271" w:lineRule="auto"/>
        <w:ind w:right="291" w:firstLine="708"/>
        <w:jc w:val="both"/>
        <w:rPr>
          <w:sz w:val="28"/>
        </w:rPr>
      </w:pPr>
      <w:r>
        <w:rPr>
          <w:sz w:val="28"/>
        </w:rPr>
        <w:t>Школа О.М. Самостійна робота студентів при засвоєнні програми з фізичного виховання : Навчальний посібник Харків :</w:t>
      </w:r>
      <w:r>
        <w:rPr>
          <w:spacing w:val="80"/>
          <w:sz w:val="28"/>
        </w:rPr>
        <w:t xml:space="preserve"> </w:t>
      </w:r>
      <w:proofErr w:type="spellStart"/>
      <w:r>
        <w:rPr>
          <w:sz w:val="28"/>
        </w:rPr>
        <w:t>КЗ</w:t>
      </w:r>
      <w:proofErr w:type="spellEnd"/>
      <w:r>
        <w:rPr>
          <w:sz w:val="28"/>
        </w:rPr>
        <w:t xml:space="preserve"> «ХГПА» ХОР</w:t>
      </w:r>
      <w:r>
        <w:rPr>
          <w:spacing w:val="80"/>
          <w:w w:val="150"/>
          <w:sz w:val="28"/>
        </w:rPr>
        <w:t xml:space="preserve"> </w:t>
      </w:r>
      <w:r>
        <w:rPr>
          <w:sz w:val="28"/>
        </w:rPr>
        <w:t>2014. 112 с.</w:t>
      </w:r>
    </w:p>
    <w:p w:rsidR="0012517F" w:rsidRDefault="006F0A98">
      <w:pPr>
        <w:pStyle w:val="2"/>
        <w:spacing w:before="212" w:line="240" w:lineRule="auto"/>
        <w:ind w:left="1416"/>
      </w:pPr>
      <w:r>
        <w:t>Допоміжна</w:t>
      </w:r>
      <w:r>
        <w:rPr>
          <w:spacing w:val="-7"/>
        </w:rPr>
        <w:t xml:space="preserve"> </w:t>
      </w:r>
      <w:r>
        <w:rPr>
          <w:spacing w:val="-2"/>
        </w:rPr>
        <w:t>література:</w:t>
      </w:r>
    </w:p>
    <w:p w:rsidR="0012517F" w:rsidRDefault="006F0A98">
      <w:pPr>
        <w:pStyle w:val="a4"/>
        <w:numPr>
          <w:ilvl w:val="0"/>
          <w:numId w:val="10"/>
        </w:numPr>
        <w:tabs>
          <w:tab w:val="left" w:pos="2264"/>
        </w:tabs>
        <w:spacing w:before="36" w:line="271" w:lineRule="auto"/>
        <w:ind w:right="285" w:firstLine="708"/>
        <w:jc w:val="both"/>
        <w:rPr>
          <w:sz w:val="28"/>
        </w:rPr>
      </w:pPr>
      <w:proofErr w:type="spellStart"/>
      <w:r>
        <w:rPr>
          <w:sz w:val="28"/>
        </w:rPr>
        <w:t>Випасняк</w:t>
      </w:r>
      <w:proofErr w:type="spellEnd"/>
      <w:r>
        <w:rPr>
          <w:sz w:val="28"/>
        </w:rPr>
        <w:t xml:space="preserve"> І. П., Ковальчук Г. А., </w:t>
      </w:r>
      <w:proofErr w:type="spellStart"/>
      <w:r>
        <w:rPr>
          <w:sz w:val="28"/>
        </w:rPr>
        <w:t>Презлята</w:t>
      </w:r>
      <w:proofErr w:type="spellEnd"/>
      <w:r>
        <w:rPr>
          <w:sz w:val="28"/>
        </w:rPr>
        <w:t xml:space="preserve"> Г. В., </w:t>
      </w:r>
      <w:proofErr w:type="spellStart"/>
      <w:r>
        <w:rPr>
          <w:sz w:val="28"/>
        </w:rPr>
        <w:t>Фотуйма</w:t>
      </w:r>
      <w:proofErr w:type="spellEnd"/>
      <w:r>
        <w:rPr>
          <w:sz w:val="28"/>
        </w:rPr>
        <w:t xml:space="preserve"> О. Я. Педагогічна майстерність учителя фізичної культури. Навчальний посібник./За </w:t>
      </w:r>
      <w:proofErr w:type="spellStart"/>
      <w:r>
        <w:rPr>
          <w:sz w:val="28"/>
        </w:rPr>
        <w:t>заг</w:t>
      </w:r>
      <w:proofErr w:type="spellEnd"/>
      <w:r>
        <w:rPr>
          <w:sz w:val="28"/>
        </w:rPr>
        <w:t xml:space="preserve">. ред. Г. В. </w:t>
      </w:r>
      <w:proofErr w:type="spellStart"/>
      <w:r>
        <w:rPr>
          <w:sz w:val="28"/>
        </w:rPr>
        <w:t>Презлятої</w:t>
      </w:r>
      <w:proofErr w:type="spellEnd"/>
      <w:r>
        <w:rPr>
          <w:sz w:val="28"/>
        </w:rPr>
        <w:t>. Івано-Франківськ: Підприємство «ЦСТПРІ «1НІН» ВОІ</w:t>
      </w:r>
    </w:p>
    <w:p w:rsidR="0012517F" w:rsidRDefault="006F0A98">
      <w:pPr>
        <w:pStyle w:val="a3"/>
        <w:ind w:firstLine="0"/>
      </w:pPr>
      <w:r>
        <w:t>«СОІУ»,</w:t>
      </w:r>
      <w:r>
        <w:rPr>
          <w:spacing w:val="-6"/>
        </w:rPr>
        <w:t xml:space="preserve"> </w:t>
      </w:r>
      <w:r>
        <w:t>2011.</w:t>
      </w:r>
      <w:r>
        <w:rPr>
          <w:spacing w:val="-4"/>
        </w:rPr>
        <w:t xml:space="preserve"> </w:t>
      </w:r>
      <w:r>
        <w:t>314</w:t>
      </w:r>
      <w:r>
        <w:rPr>
          <w:spacing w:val="-2"/>
        </w:rPr>
        <w:t xml:space="preserve"> </w:t>
      </w:r>
      <w:r>
        <w:rPr>
          <w:spacing w:val="-5"/>
        </w:rPr>
        <w:t>с.</w:t>
      </w:r>
    </w:p>
    <w:p w:rsidR="0012517F" w:rsidRDefault="006F0A98">
      <w:pPr>
        <w:pStyle w:val="a4"/>
        <w:numPr>
          <w:ilvl w:val="0"/>
          <w:numId w:val="10"/>
        </w:numPr>
        <w:tabs>
          <w:tab w:val="left" w:pos="2264"/>
        </w:tabs>
        <w:spacing w:before="41" w:line="271" w:lineRule="auto"/>
        <w:ind w:right="285" w:firstLine="708"/>
        <w:jc w:val="both"/>
        <w:rPr>
          <w:sz w:val="28"/>
        </w:rPr>
      </w:pPr>
      <w:proofErr w:type="spellStart"/>
      <w:r>
        <w:rPr>
          <w:sz w:val="28"/>
        </w:rPr>
        <w:t>Дудіцька</w:t>
      </w:r>
      <w:proofErr w:type="spellEnd"/>
      <w:r>
        <w:rPr>
          <w:sz w:val="28"/>
        </w:rPr>
        <w:t xml:space="preserve"> С.П., </w:t>
      </w:r>
      <w:proofErr w:type="spellStart"/>
      <w:r>
        <w:rPr>
          <w:sz w:val="28"/>
        </w:rPr>
        <w:t>Медвідь</w:t>
      </w:r>
      <w:proofErr w:type="spellEnd"/>
      <w:r>
        <w:rPr>
          <w:sz w:val="28"/>
        </w:rPr>
        <w:t xml:space="preserve"> А.М., Царик А.П. Рухливі ігри та естафети з методикою</w:t>
      </w:r>
      <w:r>
        <w:rPr>
          <w:spacing w:val="-8"/>
          <w:sz w:val="28"/>
        </w:rPr>
        <w:t xml:space="preserve"> </w:t>
      </w:r>
      <w:r>
        <w:rPr>
          <w:sz w:val="28"/>
        </w:rPr>
        <w:t>викладання</w:t>
      </w:r>
      <w:r>
        <w:rPr>
          <w:spacing w:val="-10"/>
          <w:sz w:val="28"/>
        </w:rPr>
        <w:t xml:space="preserve"> </w:t>
      </w:r>
      <w:r>
        <w:rPr>
          <w:sz w:val="28"/>
        </w:rPr>
        <w:t>:</w:t>
      </w:r>
      <w:r>
        <w:rPr>
          <w:spacing w:val="-7"/>
          <w:sz w:val="28"/>
        </w:rPr>
        <w:t xml:space="preserve"> </w:t>
      </w:r>
      <w:proofErr w:type="spellStart"/>
      <w:r>
        <w:rPr>
          <w:sz w:val="28"/>
        </w:rPr>
        <w:t>навч.-</w:t>
      </w:r>
      <w:proofErr w:type="spellEnd"/>
      <w:r>
        <w:rPr>
          <w:spacing w:val="-8"/>
          <w:sz w:val="28"/>
        </w:rPr>
        <w:t xml:space="preserve"> </w:t>
      </w:r>
      <w:r>
        <w:rPr>
          <w:sz w:val="28"/>
        </w:rPr>
        <w:t>метод.</w:t>
      </w:r>
      <w:r>
        <w:rPr>
          <w:spacing w:val="-8"/>
          <w:sz w:val="28"/>
        </w:rPr>
        <w:t xml:space="preserve"> </w:t>
      </w:r>
      <w:r>
        <w:rPr>
          <w:sz w:val="28"/>
        </w:rPr>
        <w:t>посібник,</w:t>
      </w:r>
      <w:r>
        <w:rPr>
          <w:spacing w:val="-8"/>
          <w:sz w:val="28"/>
        </w:rPr>
        <w:t xml:space="preserve"> </w:t>
      </w:r>
      <w:r>
        <w:rPr>
          <w:sz w:val="28"/>
        </w:rPr>
        <w:t>Чернівці</w:t>
      </w:r>
      <w:r>
        <w:rPr>
          <w:spacing w:val="-9"/>
          <w:sz w:val="28"/>
        </w:rPr>
        <w:t xml:space="preserve"> </w:t>
      </w:r>
      <w:r>
        <w:rPr>
          <w:sz w:val="28"/>
        </w:rPr>
        <w:t>:</w:t>
      </w:r>
      <w:r>
        <w:rPr>
          <w:spacing w:val="-9"/>
          <w:sz w:val="28"/>
        </w:rPr>
        <w:t xml:space="preserve"> </w:t>
      </w:r>
      <w:r>
        <w:rPr>
          <w:sz w:val="28"/>
        </w:rPr>
        <w:t>Чернівецький</w:t>
      </w:r>
      <w:r>
        <w:rPr>
          <w:spacing w:val="-10"/>
          <w:sz w:val="28"/>
        </w:rPr>
        <w:t xml:space="preserve"> </w:t>
      </w:r>
      <w:r>
        <w:rPr>
          <w:sz w:val="28"/>
        </w:rPr>
        <w:t>нац..</w:t>
      </w:r>
      <w:r>
        <w:rPr>
          <w:spacing w:val="-11"/>
          <w:sz w:val="28"/>
        </w:rPr>
        <w:t xml:space="preserve"> </w:t>
      </w:r>
      <w:proofErr w:type="spellStart"/>
      <w:r>
        <w:rPr>
          <w:sz w:val="28"/>
        </w:rPr>
        <w:t>ун-</w:t>
      </w:r>
      <w:proofErr w:type="spellEnd"/>
      <w:r>
        <w:rPr>
          <w:sz w:val="28"/>
        </w:rPr>
        <w:t xml:space="preserve"> т, 2020. 217 с.</w:t>
      </w:r>
    </w:p>
    <w:p w:rsidR="0012517F" w:rsidRDefault="006F0A98">
      <w:pPr>
        <w:pStyle w:val="a4"/>
        <w:numPr>
          <w:ilvl w:val="0"/>
          <w:numId w:val="10"/>
        </w:numPr>
        <w:tabs>
          <w:tab w:val="left" w:pos="2264"/>
        </w:tabs>
        <w:spacing w:line="271" w:lineRule="auto"/>
        <w:ind w:right="290" w:firstLine="708"/>
        <w:jc w:val="both"/>
        <w:rPr>
          <w:sz w:val="28"/>
        </w:rPr>
      </w:pPr>
      <w:proofErr w:type="spellStart"/>
      <w:r>
        <w:rPr>
          <w:sz w:val="28"/>
        </w:rPr>
        <w:t>Костюкевич</w:t>
      </w:r>
      <w:proofErr w:type="spellEnd"/>
      <w:r>
        <w:rPr>
          <w:sz w:val="28"/>
        </w:rPr>
        <w:t xml:space="preserve"> В. М. Теорія і методика спортивної підготовки (на прикладі командних ігрових видів спорту). Навчальний посібник. Вінниця: Планер, 2014. 616 с.</w:t>
      </w:r>
    </w:p>
    <w:p w:rsidR="0012517F" w:rsidRDefault="006F0A98">
      <w:pPr>
        <w:pStyle w:val="a4"/>
        <w:numPr>
          <w:ilvl w:val="0"/>
          <w:numId w:val="10"/>
        </w:numPr>
        <w:tabs>
          <w:tab w:val="left" w:pos="2264"/>
        </w:tabs>
        <w:spacing w:line="271" w:lineRule="auto"/>
        <w:ind w:right="287" w:firstLine="708"/>
        <w:jc w:val="both"/>
        <w:rPr>
          <w:sz w:val="28"/>
        </w:rPr>
      </w:pPr>
      <w:proofErr w:type="spellStart"/>
      <w:r>
        <w:rPr>
          <w:sz w:val="28"/>
        </w:rPr>
        <w:t>Круцевич</w:t>
      </w:r>
      <w:proofErr w:type="spellEnd"/>
      <w:r>
        <w:rPr>
          <w:spacing w:val="-6"/>
          <w:sz w:val="28"/>
        </w:rPr>
        <w:t xml:space="preserve"> </w:t>
      </w:r>
      <w:r>
        <w:rPr>
          <w:sz w:val="28"/>
        </w:rPr>
        <w:t>Т.</w:t>
      </w:r>
      <w:r>
        <w:rPr>
          <w:spacing w:val="-6"/>
          <w:sz w:val="28"/>
        </w:rPr>
        <w:t xml:space="preserve"> </w:t>
      </w:r>
      <w:r>
        <w:rPr>
          <w:sz w:val="28"/>
        </w:rPr>
        <w:t>Ю.,</w:t>
      </w:r>
      <w:r>
        <w:rPr>
          <w:spacing w:val="-6"/>
          <w:sz w:val="28"/>
        </w:rPr>
        <w:t xml:space="preserve"> </w:t>
      </w:r>
      <w:proofErr w:type="spellStart"/>
      <w:r>
        <w:rPr>
          <w:sz w:val="28"/>
        </w:rPr>
        <w:t>Пангелова</w:t>
      </w:r>
      <w:proofErr w:type="spellEnd"/>
      <w:r>
        <w:rPr>
          <w:spacing w:val="-8"/>
          <w:sz w:val="28"/>
        </w:rPr>
        <w:t xml:space="preserve"> </w:t>
      </w:r>
      <w:r>
        <w:rPr>
          <w:sz w:val="28"/>
        </w:rPr>
        <w:t>Н.</w:t>
      </w:r>
      <w:r>
        <w:rPr>
          <w:spacing w:val="-6"/>
          <w:sz w:val="28"/>
        </w:rPr>
        <w:t xml:space="preserve"> </w:t>
      </w:r>
      <w:r>
        <w:rPr>
          <w:sz w:val="28"/>
        </w:rPr>
        <w:t>Є.,</w:t>
      </w:r>
      <w:r>
        <w:rPr>
          <w:spacing w:val="-6"/>
          <w:sz w:val="28"/>
        </w:rPr>
        <w:t xml:space="preserve"> </w:t>
      </w:r>
      <w:proofErr w:type="spellStart"/>
      <w:r>
        <w:rPr>
          <w:sz w:val="28"/>
        </w:rPr>
        <w:t>Кривчикова</w:t>
      </w:r>
      <w:proofErr w:type="spellEnd"/>
      <w:r>
        <w:rPr>
          <w:spacing w:val="-6"/>
          <w:sz w:val="28"/>
        </w:rPr>
        <w:t xml:space="preserve"> </w:t>
      </w:r>
      <w:r>
        <w:rPr>
          <w:sz w:val="28"/>
        </w:rPr>
        <w:t>О.</w:t>
      </w:r>
      <w:r>
        <w:rPr>
          <w:spacing w:val="-6"/>
          <w:sz w:val="28"/>
        </w:rPr>
        <w:t xml:space="preserve"> </w:t>
      </w:r>
      <w:r>
        <w:rPr>
          <w:sz w:val="28"/>
        </w:rPr>
        <w:t>Д.</w:t>
      </w:r>
      <w:r>
        <w:rPr>
          <w:spacing w:val="-6"/>
          <w:sz w:val="28"/>
        </w:rPr>
        <w:t xml:space="preserve"> </w:t>
      </w:r>
      <w:r>
        <w:rPr>
          <w:sz w:val="28"/>
        </w:rPr>
        <w:t>Теорія</w:t>
      </w:r>
      <w:r>
        <w:rPr>
          <w:spacing w:val="-7"/>
          <w:sz w:val="28"/>
        </w:rPr>
        <w:t xml:space="preserve"> </w:t>
      </w:r>
      <w:r>
        <w:rPr>
          <w:sz w:val="28"/>
        </w:rPr>
        <w:t>і</w:t>
      </w:r>
      <w:r>
        <w:rPr>
          <w:spacing w:val="-5"/>
          <w:sz w:val="28"/>
        </w:rPr>
        <w:t xml:space="preserve"> </w:t>
      </w:r>
      <w:r>
        <w:rPr>
          <w:sz w:val="28"/>
        </w:rPr>
        <w:t xml:space="preserve">методика фізичного виховання: </w:t>
      </w:r>
      <w:proofErr w:type="spellStart"/>
      <w:r>
        <w:rPr>
          <w:sz w:val="28"/>
        </w:rPr>
        <w:t>підруч</w:t>
      </w:r>
      <w:proofErr w:type="spellEnd"/>
      <w:r>
        <w:rPr>
          <w:sz w:val="28"/>
        </w:rPr>
        <w:t xml:space="preserve">. для </w:t>
      </w:r>
      <w:proofErr w:type="spellStart"/>
      <w:r>
        <w:rPr>
          <w:sz w:val="28"/>
        </w:rPr>
        <w:t>студ</w:t>
      </w:r>
      <w:proofErr w:type="spellEnd"/>
      <w:r>
        <w:rPr>
          <w:sz w:val="28"/>
        </w:rPr>
        <w:t>. Київ : Олімп. л-ра, 2017. Т.1. 448 с.</w:t>
      </w:r>
    </w:p>
    <w:p w:rsidR="0012517F" w:rsidRDefault="006F0A98">
      <w:pPr>
        <w:pStyle w:val="a4"/>
        <w:numPr>
          <w:ilvl w:val="0"/>
          <w:numId w:val="10"/>
        </w:numPr>
        <w:tabs>
          <w:tab w:val="left" w:pos="2264"/>
        </w:tabs>
        <w:spacing w:line="271" w:lineRule="auto"/>
        <w:ind w:right="288" w:firstLine="708"/>
        <w:jc w:val="both"/>
        <w:rPr>
          <w:sz w:val="28"/>
        </w:rPr>
      </w:pPr>
      <w:proofErr w:type="spellStart"/>
      <w:r>
        <w:rPr>
          <w:sz w:val="28"/>
        </w:rPr>
        <w:t>Мосейчук</w:t>
      </w:r>
      <w:proofErr w:type="spellEnd"/>
      <w:r>
        <w:rPr>
          <w:spacing w:val="-2"/>
          <w:sz w:val="28"/>
        </w:rPr>
        <w:t xml:space="preserve"> </w:t>
      </w:r>
      <w:r>
        <w:rPr>
          <w:sz w:val="28"/>
        </w:rPr>
        <w:t>Ю.</w:t>
      </w:r>
      <w:r>
        <w:rPr>
          <w:spacing w:val="-4"/>
          <w:sz w:val="28"/>
        </w:rPr>
        <w:t xml:space="preserve"> </w:t>
      </w:r>
      <w:r>
        <w:rPr>
          <w:sz w:val="28"/>
        </w:rPr>
        <w:t>Ю.</w:t>
      </w:r>
      <w:r>
        <w:rPr>
          <w:spacing w:val="-4"/>
          <w:sz w:val="28"/>
        </w:rPr>
        <w:t xml:space="preserve"> </w:t>
      </w:r>
      <w:proofErr w:type="spellStart"/>
      <w:r>
        <w:rPr>
          <w:sz w:val="28"/>
        </w:rPr>
        <w:t>Кошура</w:t>
      </w:r>
      <w:proofErr w:type="spellEnd"/>
      <w:r>
        <w:rPr>
          <w:spacing w:val="-3"/>
          <w:sz w:val="28"/>
        </w:rPr>
        <w:t xml:space="preserve"> </w:t>
      </w:r>
      <w:r>
        <w:rPr>
          <w:sz w:val="28"/>
        </w:rPr>
        <w:t>А.В.,</w:t>
      </w:r>
      <w:proofErr w:type="spellStart"/>
      <w:r>
        <w:rPr>
          <w:sz w:val="28"/>
        </w:rPr>
        <w:t>Васкан</w:t>
      </w:r>
      <w:proofErr w:type="spellEnd"/>
      <w:r>
        <w:rPr>
          <w:spacing w:val="-2"/>
          <w:sz w:val="28"/>
        </w:rPr>
        <w:t xml:space="preserve"> </w:t>
      </w:r>
      <w:r>
        <w:rPr>
          <w:sz w:val="28"/>
        </w:rPr>
        <w:t>І.Г.,</w:t>
      </w:r>
      <w:r>
        <w:rPr>
          <w:spacing w:val="-4"/>
          <w:sz w:val="28"/>
        </w:rPr>
        <w:t xml:space="preserve"> </w:t>
      </w:r>
      <w:r>
        <w:rPr>
          <w:sz w:val="28"/>
        </w:rPr>
        <w:t>Галан</w:t>
      </w:r>
      <w:r>
        <w:rPr>
          <w:spacing w:val="-2"/>
          <w:sz w:val="28"/>
        </w:rPr>
        <w:t xml:space="preserve"> </w:t>
      </w:r>
      <w:r>
        <w:rPr>
          <w:sz w:val="28"/>
        </w:rPr>
        <w:t>Я.П.,</w:t>
      </w:r>
      <w:r>
        <w:rPr>
          <w:spacing w:val="-4"/>
          <w:sz w:val="28"/>
        </w:rPr>
        <w:t xml:space="preserve"> </w:t>
      </w:r>
      <w:proofErr w:type="spellStart"/>
      <w:r>
        <w:rPr>
          <w:sz w:val="28"/>
        </w:rPr>
        <w:t>Слобожанінов</w:t>
      </w:r>
      <w:proofErr w:type="spellEnd"/>
      <w:r>
        <w:rPr>
          <w:sz w:val="28"/>
        </w:rPr>
        <w:t xml:space="preserve"> А.А., </w:t>
      </w:r>
      <w:proofErr w:type="spellStart"/>
      <w:r>
        <w:rPr>
          <w:sz w:val="28"/>
        </w:rPr>
        <w:t>Дарійчук</w:t>
      </w:r>
      <w:proofErr w:type="spellEnd"/>
      <w:r>
        <w:rPr>
          <w:sz w:val="28"/>
        </w:rPr>
        <w:t xml:space="preserve"> С.В. Адаптивне фізичне виховання : </w:t>
      </w:r>
      <w:proofErr w:type="spellStart"/>
      <w:r>
        <w:rPr>
          <w:sz w:val="28"/>
        </w:rPr>
        <w:t>навч</w:t>
      </w:r>
      <w:proofErr w:type="spellEnd"/>
      <w:r>
        <w:rPr>
          <w:sz w:val="28"/>
        </w:rPr>
        <w:t xml:space="preserve">. </w:t>
      </w:r>
      <w:proofErr w:type="spellStart"/>
      <w:r>
        <w:rPr>
          <w:sz w:val="28"/>
        </w:rPr>
        <w:t>посіб</w:t>
      </w:r>
      <w:proofErr w:type="spellEnd"/>
      <w:r>
        <w:rPr>
          <w:sz w:val="28"/>
        </w:rPr>
        <w:t xml:space="preserve">. Чернівці : </w:t>
      </w:r>
      <w:proofErr w:type="spellStart"/>
      <w:r>
        <w:rPr>
          <w:sz w:val="28"/>
        </w:rPr>
        <w:t>Чернівец</w:t>
      </w:r>
      <w:proofErr w:type="spellEnd"/>
      <w:r>
        <w:rPr>
          <w:sz w:val="28"/>
        </w:rPr>
        <w:t>. нац. ун-т, 2019. 100 с.</w:t>
      </w:r>
    </w:p>
    <w:p w:rsidR="0012517F" w:rsidRDefault="006F0A98">
      <w:pPr>
        <w:pStyle w:val="a4"/>
        <w:numPr>
          <w:ilvl w:val="0"/>
          <w:numId w:val="10"/>
        </w:numPr>
        <w:tabs>
          <w:tab w:val="left" w:pos="2264"/>
        </w:tabs>
        <w:spacing w:line="271" w:lineRule="auto"/>
        <w:ind w:right="289" w:firstLine="708"/>
        <w:jc w:val="both"/>
        <w:rPr>
          <w:sz w:val="28"/>
        </w:rPr>
      </w:pPr>
      <w:r>
        <w:rPr>
          <w:sz w:val="28"/>
        </w:rPr>
        <w:t xml:space="preserve">Овчаренко С.В., Матяш В.В., Яковенко А.В. Засоби та методи розвитку фізичних якостей футболістів у річному циклі підготовки: методичні рекомендації. Дніпро: </w:t>
      </w:r>
      <w:proofErr w:type="spellStart"/>
      <w:r>
        <w:rPr>
          <w:sz w:val="28"/>
        </w:rPr>
        <w:t>ПДАФКіС</w:t>
      </w:r>
      <w:proofErr w:type="spellEnd"/>
      <w:r>
        <w:rPr>
          <w:sz w:val="28"/>
        </w:rPr>
        <w:t>, 2019. 37 с.</w:t>
      </w:r>
    </w:p>
    <w:p w:rsidR="0012517F" w:rsidRDefault="006F0A98">
      <w:pPr>
        <w:pStyle w:val="a4"/>
        <w:numPr>
          <w:ilvl w:val="0"/>
          <w:numId w:val="10"/>
        </w:numPr>
        <w:tabs>
          <w:tab w:val="left" w:pos="2264"/>
        </w:tabs>
        <w:spacing w:line="271" w:lineRule="auto"/>
        <w:ind w:right="287" w:firstLine="708"/>
        <w:jc w:val="both"/>
        <w:rPr>
          <w:sz w:val="28"/>
        </w:rPr>
      </w:pPr>
      <w:proofErr w:type="spellStart"/>
      <w:r>
        <w:rPr>
          <w:sz w:val="28"/>
        </w:rPr>
        <w:t>Осадець</w:t>
      </w:r>
      <w:proofErr w:type="spellEnd"/>
      <w:r>
        <w:rPr>
          <w:spacing w:val="-7"/>
          <w:sz w:val="28"/>
        </w:rPr>
        <w:t xml:space="preserve"> </w:t>
      </w:r>
      <w:r>
        <w:rPr>
          <w:sz w:val="28"/>
        </w:rPr>
        <w:t>М.М.,</w:t>
      </w:r>
      <w:r>
        <w:rPr>
          <w:spacing w:val="-7"/>
          <w:sz w:val="28"/>
        </w:rPr>
        <w:t xml:space="preserve"> </w:t>
      </w:r>
      <w:proofErr w:type="spellStart"/>
      <w:r>
        <w:rPr>
          <w:sz w:val="28"/>
        </w:rPr>
        <w:t>Байдюк</w:t>
      </w:r>
      <w:proofErr w:type="spellEnd"/>
      <w:r>
        <w:rPr>
          <w:spacing w:val="-6"/>
          <w:sz w:val="28"/>
        </w:rPr>
        <w:t xml:space="preserve"> </w:t>
      </w:r>
      <w:r>
        <w:rPr>
          <w:sz w:val="28"/>
        </w:rPr>
        <w:t>М.Ю</w:t>
      </w:r>
      <w:r>
        <w:rPr>
          <w:spacing w:val="-8"/>
          <w:sz w:val="28"/>
        </w:rPr>
        <w:t xml:space="preserve"> </w:t>
      </w:r>
      <w:r>
        <w:rPr>
          <w:sz w:val="28"/>
        </w:rPr>
        <w:t>Основи</w:t>
      </w:r>
      <w:r>
        <w:rPr>
          <w:spacing w:val="-8"/>
          <w:sz w:val="28"/>
        </w:rPr>
        <w:t xml:space="preserve"> </w:t>
      </w:r>
      <w:r>
        <w:rPr>
          <w:sz w:val="28"/>
        </w:rPr>
        <w:t>тактичної</w:t>
      </w:r>
      <w:r>
        <w:rPr>
          <w:spacing w:val="-5"/>
          <w:sz w:val="28"/>
        </w:rPr>
        <w:t xml:space="preserve"> </w:t>
      </w:r>
      <w:r>
        <w:rPr>
          <w:sz w:val="28"/>
        </w:rPr>
        <w:t>підготовки</w:t>
      </w:r>
      <w:r>
        <w:rPr>
          <w:spacing w:val="-6"/>
          <w:sz w:val="28"/>
        </w:rPr>
        <w:t xml:space="preserve"> </w:t>
      </w:r>
      <w:r>
        <w:rPr>
          <w:sz w:val="28"/>
        </w:rPr>
        <w:t>у</w:t>
      </w:r>
      <w:r>
        <w:rPr>
          <w:spacing w:val="-10"/>
          <w:sz w:val="28"/>
        </w:rPr>
        <w:t xml:space="preserve"> </w:t>
      </w:r>
      <w:r>
        <w:rPr>
          <w:sz w:val="28"/>
        </w:rPr>
        <w:t>футболі</w:t>
      </w:r>
      <w:r>
        <w:rPr>
          <w:spacing w:val="-8"/>
          <w:sz w:val="28"/>
        </w:rPr>
        <w:t xml:space="preserve"> </w:t>
      </w:r>
      <w:r>
        <w:rPr>
          <w:sz w:val="28"/>
        </w:rPr>
        <w:t xml:space="preserve">: </w:t>
      </w:r>
      <w:proofErr w:type="spellStart"/>
      <w:r>
        <w:rPr>
          <w:sz w:val="28"/>
        </w:rPr>
        <w:t>навч</w:t>
      </w:r>
      <w:proofErr w:type="spellEnd"/>
      <w:r>
        <w:rPr>
          <w:sz w:val="28"/>
        </w:rPr>
        <w:t xml:space="preserve">. посібник / </w:t>
      </w:r>
      <w:proofErr w:type="spellStart"/>
      <w:r>
        <w:rPr>
          <w:sz w:val="28"/>
        </w:rPr>
        <w:t>укл</w:t>
      </w:r>
      <w:proofErr w:type="spellEnd"/>
      <w:r>
        <w:rPr>
          <w:sz w:val="28"/>
        </w:rPr>
        <w:t xml:space="preserve">. : </w:t>
      </w:r>
      <w:proofErr w:type="spellStart"/>
      <w:r>
        <w:rPr>
          <w:sz w:val="28"/>
        </w:rPr>
        <w:t>Осадець</w:t>
      </w:r>
      <w:proofErr w:type="spellEnd"/>
      <w:r>
        <w:rPr>
          <w:sz w:val="28"/>
        </w:rPr>
        <w:t xml:space="preserve"> М.М., </w:t>
      </w:r>
      <w:proofErr w:type="spellStart"/>
      <w:r>
        <w:rPr>
          <w:sz w:val="28"/>
        </w:rPr>
        <w:t>Байдюк</w:t>
      </w:r>
      <w:proofErr w:type="spellEnd"/>
      <w:r>
        <w:rPr>
          <w:sz w:val="28"/>
        </w:rPr>
        <w:t xml:space="preserve"> М.Ю. Чернівці : Чернівецький нац. ун-т ім. Ю. </w:t>
      </w:r>
      <w:proofErr w:type="spellStart"/>
      <w:r>
        <w:rPr>
          <w:sz w:val="28"/>
        </w:rPr>
        <w:t>Федьковича</w:t>
      </w:r>
      <w:proofErr w:type="spellEnd"/>
      <w:r>
        <w:rPr>
          <w:sz w:val="28"/>
        </w:rPr>
        <w:t>, 2021. 104 с.</w:t>
      </w:r>
    </w:p>
    <w:p w:rsidR="0012517F" w:rsidRDefault="006F0A98">
      <w:pPr>
        <w:pStyle w:val="a4"/>
        <w:numPr>
          <w:ilvl w:val="0"/>
          <w:numId w:val="10"/>
        </w:numPr>
        <w:tabs>
          <w:tab w:val="left" w:pos="2264"/>
        </w:tabs>
        <w:spacing w:line="271" w:lineRule="auto"/>
        <w:ind w:right="282" w:firstLine="708"/>
        <w:jc w:val="both"/>
        <w:rPr>
          <w:sz w:val="28"/>
        </w:rPr>
      </w:pPr>
      <w:proofErr w:type="spellStart"/>
      <w:r>
        <w:rPr>
          <w:sz w:val="28"/>
        </w:rPr>
        <w:t>Перевозник</w:t>
      </w:r>
      <w:proofErr w:type="spellEnd"/>
      <w:r>
        <w:rPr>
          <w:sz w:val="28"/>
        </w:rPr>
        <w:t xml:space="preserve"> В.І. Теорія та методика футболу. Навчальний посібник для слухачів курсів підвищення кваліфікації. Харків. 2019. 101 с.</w:t>
      </w:r>
    </w:p>
    <w:p w:rsidR="0012517F" w:rsidRDefault="006F0A98">
      <w:pPr>
        <w:pStyle w:val="a4"/>
        <w:numPr>
          <w:ilvl w:val="0"/>
          <w:numId w:val="10"/>
        </w:numPr>
        <w:tabs>
          <w:tab w:val="left" w:pos="2264"/>
        </w:tabs>
        <w:spacing w:line="271" w:lineRule="auto"/>
        <w:ind w:right="292" w:firstLine="708"/>
        <w:jc w:val="both"/>
        <w:rPr>
          <w:sz w:val="28"/>
        </w:rPr>
      </w:pPr>
      <w:r>
        <w:rPr>
          <w:sz w:val="28"/>
        </w:rPr>
        <w:t>Платонов В. М. Сучасна система спортивного тренування. Київ : Перша друкарня, 2020. 704 с.</w:t>
      </w:r>
    </w:p>
    <w:p w:rsidR="0012517F" w:rsidRDefault="006F0A98">
      <w:pPr>
        <w:pStyle w:val="2"/>
        <w:spacing w:before="209" w:line="240" w:lineRule="auto"/>
        <w:ind w:left="1416"/>
        <w:jc w:val="left"/>
      </w:pPr>
      <w:r>
        <w:t>Корисні</w:t>
      </w:r>
      <w:r>
        <w:rPr>
          <w:spacing w:val="-8"/>
        </w:rPr>
        <w:t xml:space="preserve"> </w:t>
      </w:r>
      <w:r>
        <w:rPr>
          <w:spacing w:val="-2"/>
        </w:rPr>
        <w:t>посилання:</w:t>
      </w:r>
    </w:p>
    <w:p w:rsidR="0012517F" w:rsidRDefault="006F0A98">
      <w:pPr>
        <w:pStyle w:val="a4"/>
        <w:numPr>
          <w:ilvl w:val="0"/>
          <w:numId w:val="11"/>
        </w:numPr>
        <w:tabs>
          <w:tab w:val="left" w:pos="1695"/>
          <w:tab w:val="left" w:pos="2974"/>
        </w:tabs>
        <w:spacing w:before="35" w:line="271" w:lineRule="auto"/>
        <w:ind w:right="284" w:firstLine="566"/>
        <w:rPr>
          <w:sz w:val="28"/>
        </w:rPr>
      </w:pPr>
      <w:r>
        <w:rPr>
          <w:spacing w:val="-2"/>
          <w:sz w:val="28"/>
        </w:rPr>
        <w:t>Офіційні</w:t>
      </w:r>
      <w:r>
        <w:rPr>
          <w:sz w:val="28"/>
        </w:rPr>
        <w:tab/>
        <w:t>правила гри у футбол [Електронний ресурс]. Режим доступу до ресурсу: https://upl.ua/ua/news/view/5436</w:t>
      </w:r>
    </w:p>
    <w:p w:rsidR="0012517F" w:rsidRDefault="006F0A98">
      <w:pPr>
        <w:pStyle w:val="a4"/>
        <w:numPr>
          <w:ilvl w:val="0"/>
          <w:numId w:val="11"/>
        </w:numPr>
        <w:tabs>
          <w:tab w:val="left" w:pos="1714"/>
          <w:tab w:val="left" w:pos="9591"/>
        </w:tabs>
        <w:spacing w:line="271" w:lineRule="auto"/>
        <w:ind w:right="286" w:firstLine="566"/>
        <w:rPr>
          <w:sz w:val="28"/>
        </w:rPr>
      </w:pPr>
      <w:r>
        <w:rPr>
          <w:sz w:val="28"/>
        </w:rPr>
        <w:t xml:space="preserve">Фізичне виховання у вищих навчальних закладах [Електронний ресурс] / </w:t>
      </w:r>
      <w:r>
        <w:rPr>
          <w:spacing w:val="-2"/>
          <w:sz w:val="28"/>
        </w:rPr>
        <w:t>Режим</w:t>
      </w:r>
      <w:r>
        <w:rPr>
          <w:sz w:val="28"/>
        </w:rPr>
        <w:tab/>
      </w:r>
      <w:r>
        <w:rPr>
          <w:sz w:val="28"/>
        </w:rPr>
        <w:tab/>
      </w:r>
      <w:r>
        <w:rPr>
          <w:spacing w:val="-2"/>
          <w:sz w:val="28"/>
        </w:rPr>
        <w:t>доступу:</w:t>
      </w:r>
    </w:p>
    <w:p w:rsidR="0012517F" w:rsidRDefault="006F0A98">
      <w:pPr>
        <w:pStyle w:val="a3"/>
        <w:spacing w:line="322" w:lineRule="exact"/>
        <w:ind w:firstLine="0"/>
        <w:jc w:val="left"/>
      </w:pPr>
      <w:r>
        <w:rPr>
          <w:spacing w:val="-2"/>
        </w:rPr>
        <w:t>https://pidruchniki.com/70185/pedagogika/fizichne_vihovannya_studentiv</w:t>
      </w:r>
    </w:p>
    <w:p w:rsidR="0012517F" w:rsidRDefault="006F0A98">
      <w:pPr>
        <w:pStyle w:val="a4"/>
        <w:numPr>
          <w:ilvl w:val="0"/>
          <w:numId w:val="11"/>
        </w:numPr>
        <w:tabs>
          <w:tab w:val="left" w:pos="1625"/>
        </w:tabs>
        <w:spacing w:before="43" w:line="271" w:lineRule="auto"/>
        <w:ind w:right="288" w:firstLine="566"/>
        <w:rPr>
          <w:sz w:val="28"/>
        </w:rPr>
      </w:pPr>
      <w:r>
        <w:rPr>
          <w:sz w:val="28"/>
        </w:rPr>
        <w:t xml:space="preserve">Молодь за здоровий спосіб життя [Електронний ресурс] / Режим доступу: </w:t>
      </w:r>
      <w:r>
        <w:rPr>
          <w:spacing w:val="-2"/>
          <w:sz w:val="28"/>
        </w:rPr>
        <w:t>https://</w:t>
      </w:r>
      <w:hyperlink r:id="rId11">
        <w:r>
          <w:rPr>
            <w:spacing w:val="-2"/>
            <w:sz w:val="28"/>
          </w:rPr>
          <w:t>www.umj.com.ua/article/17095/stan-zdorov-ya-molodi-ye-zagrozlivim-dlya-</w:t>
        </w:r>
      </w:hyperlink>
      <w:r>
        <w:rPr>
          <w:spacing w:val="-2"/>
          <w:sz w:val="28"/>
        </w:rPr>
        <w:t xml:space="preserve"> nacionalnoi-bezpeki-ukraini</w:t>
      </w:r>
    </w:p>
    <w:sectPr w:rsidR="0012517F" w:rsidSect="0012517F">
      <w:pgSz w:w="11910" w:h="16840"/>
      <w:pgMar w:top="1040" w:right="708" w:bottom="280" w:left="283" w:header="710"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31CB2" w:rsidRDefault="00D31CB2">
      <w:r>
        <w:separator/>
      </w:r>
    </w:p>
  </w:endnote>
  <w:endnote w:type="continuationSeparator" w:id="0">
    <w:p w:rsidR="00D31CB2" w:rsidRDefault="00D31CB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Bahnschrift">
    <w:panose1 w:val="020B0502040204020203"/>
    <w:charset w:val="CC"/>
    <w:family w:val="swiss"/>
    <w:pitch w:val="variable"/>
    <w:sig w:usb0="A00002C7" w:usb1="00000002" w:usb2="00000000" w:usb3="00000000" w:csb0="000001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31CB2" w:rsidRDefault="00D31CB2">
      <w:r>
        <w:separator/>
      </w:r>
    </w:p>
  </w:footnote>
  <w:footnote w:type="continuationSeparator" w:id="0">
    <w:p w:rsidR="00D31CB2" w:rsidRDefault="00D31CB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524C" w:rsidRDefault="0045524C">
    <w:pPr>
      <w:pStyle w:val="a3"/>
      <w:spacing w:line="14" w:lineRule="auto"/>
      <w:ind w:left="0" w:firstLine="0"/>
      <w:jc w:val="left"/>
      <w:rPr>
        <w:sz w:val="20"/>
      </w:rPr>
    </w:pPr>
    <w:r w:rsidRPr="00E46992">
      <w:rPr>
        <w:sz w:val="20"/>
      </w:rPr>
      <w:pict>
        <v:shapetype id="_x0000_t202" coordsize="21600,21600" o:spt="202" path="m,l,21600r21600,l21600,xe">
          <v:stroke joinstyle="miter"/>
          <v:path gradientshapeok="t" o:connecttype="rect"/>
        </v:shapetype>
        <v:shape id="Textbox 3" o:spid="_x0000_s2049" type="#_x0000_t202" style="position:absolute;margin-left:294.1pt;margin-top:34.5pt;width:14pt;height:15.3pt;z-index:-251658752;mso-position-horizontal-relative:page;mso-position-vertical-relative:page" o:gfxdata="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RBqs&#10;bdcAAAAJAQAADwAAAAAAAAABACAAAAAiAAAAZHJzL2Rvd25yZXYueG1sUEsBAhQAFAAAAAgAh07i&#10;QEw+7IqxAQAAcwMAAA4AAAAAAAAAAQAgAAAAJgEAAGRycy9lMm9Eb2MueG1sUEsFBgAAAAAGAAYA&#10;WQEAAEkFAAAAAA==&#10;" filled="f" stroked="f">
          <v:textbox inset="0,0,0,0">
            <w:txbxContent>
              <w:p w:rsidR="0045524C" w:rsidRDefault="0045524C">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sidR="00527BA6">
                  <w:rPr>
                    <w:noProof/>
                    <w:spacing w:val="-5"/>
                    <w:sz w:val="24"/>
                  </w:rPr>
                  <w:t>29</w:t>
                </w:r>
                <w:r>
                  <w:rPr>
                    <w:spacing w:val="-5"/>
                    <w:sz w:val="24"/>
                  </w:rPr>
                  <w:fldChar w:fldCharType="end"/>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239341B"/>
    <w:multiLevelType w:val="multilevel"/>
    <w:tmpl w:val="9239341B"/>
    <w:lvl w:ilvl="0">
      <w:start w:val="1"/>
      <w:numFmt w:val="decimal"/>
      <w:lvlText w:val="%1."/>
      <w:lvlJc w:val="left"/>
      <w:pPr>
        <w:ind w:left="849" w:hanging="252"/>
        <w:jc w:val="left"/>
      </w:pPr>
      <w:rPr>
        <w:rFonts w:ascii="Times New Roman" w:eastAsia="Times New Roman" w:hAnsi="Times New Roman" w:cs="Times New Roman" w:hint="default"/>
        <w:b w:val="0"/>
        <w:bCs w:val="0"/>
        <w:i w:val="0"/>
        <w:iCs w:val="0"/>
        <w:spacing w:val="0"/>
        <w:w w:val="100"/>
        <w:sz w:val="28"/>
        <w:szCs w:val="28"/>
        <w:lang w:val="uk-UA" w:eastAsia="en-US" w:bidi="ar-SA"/>
      </w:rPr>
    </w:lvl>
    <w:lvl w:ilvl="1">
      <w:numFmt w:val="bullet"/>
      <w:lvlText w:val="•"/>
      <w:lvlJc w:val="left"/>
      <w:pPr>
        <w:ind w:left="1847" w:hanging="252"/>
      </w:pPr>
      <w:rPr>
        <w:rFonts w:hint="default"/>
        <w:lang w:val="uk-UA" w:eastAsia="en-US" w:bidi="ar-SA"/>
      </w:rPr>
    </w:lvl>
    <w:lvl w:ilvl="2">
      <w:numFmt w:val="bullet"/>
      <w:lvlText w:val="•"/>
      <w:lvlJc w:val="left"/>
      <w:pPr>
        <w:ind w:left="2855" w:hanging="252"/>
      </w:pPr>
      <w:rPr>
        <w:rFonts w:hint="default"/>
        <w:lang w:val="uk-UA" w:eastAsia="en-US" w:bidi="ar-SA"/>
      </w:rPr>
    </w:lvl>
    <w:lvl w:ilvl="3">
      <w:numFmt w:val="bullet"/>
      <w:lvlText w:val="•"/>
      <w:lvlJc w:val="left"/>
      <w:pPr>
        <w:ind w:left="3862" w:hanging="252"/>
      </w:pPr>
      <w:rPr>
        <w:rFonts w:hint="default"/>
        <w:lang w:val="uk-UA" w:eastAsia="en-US" w:bidi="ar-SA"/>
      </w:rPr>
    </w:lvl>
    <w:lvl w:ilvl="4">
      <w:numFmt w:val="bullet"/>
      <w:lvlText w:val="•"/>
      <w:lvlJc w:val="left"/>
      <w:pPr>
        <w:ind w:left="4870" w:hanging="252"/>
      </w:pPr>
      <w:rPr>
        <w:rFonts w:hint="default"/>
        <w:lang w:val="uk-UA" w:eastAsia="en-US" w:bidi="ar-SA"/>
      </w:rPr>
    </w:lvl>
    <w:lvl w:ilvl="5">
      <w:numFmt w:val="bullet"/>
      <w:lvlText w:val="•"/>
      <w:lvlJc w:val="left"/>
      <w:pPr>
        <w:ind w:left="5877" w:hanging="252"/>
      </w:pPr>
      <w:rPr>
        <w:rFonts w:hint="default"/>
        <w:lang w:val="uk-UA" w:eastAsia="en-US" w:bidi="ar-SA"/>
      </w:rPr>
    </w:lvl>
    <w:lvl w:ilvl="6">
      <w:numFmt w:val="bullet"/>
      <w:lvlText w:val="•"/>
      <w:lvlJc w:val="left"/>
      <w:pPr>
        <w:ind w:left="6885" w:hanging="252"/>
      </w:pPr>
      <w:rPr>
        <w:rFonts w:hint="default"/>
        <w:lang w:val="uk-UA" w:eastAsia="en-US" w:bidi="ar-SA"/>
      </w:rPr>
    </w:lvl>
    <w:lvl w:ilvl="7">
      <w:numFmt w:val="bullet"/>
      <w:lvlText w:val="•"/>
      <w:lvlJc w:val="left"/>
      <w:pPr>
        <w:ind w:left="7892" w:hanging="252"/>
      </w:pPr>
      <w:rPr>
        <w:rFonts w:hint="default"/>
        <w:lang w:val="uk-UA" w:eastAsia="en-US" w:bidi="ar-SA"/>
      </w:rPr>
    </w:lvl>
    <w:lvl w:ilvl="8">
      <w:numFmt w:val="bullet"/>
      <w:lvlText w:val="•"/>
      <w:lvlJc w:val="left"/>
      <w:pPr>
        <w:ind w:left="8900" w:hanging="252"/>
      </w:pPr>
      <w:rPr>
        <w:rFonts w:hint="default"/>
        <w:lang w:val="uk-UA" w:eastAsia="en-US" w:bidi="ar-SA"/>
      </w:rPr>
    </w:lvl>
  </w:abstractNum>
  <w:abstractNum w:abstractNumId="1">
    <w:nsid w:val="B5E306ED"/>
    <w:multiLevelType w:val="multilevel"/>
    <w:tmpl w:val="B5E306ED"/>
    <w:lvl w:ilvl="0">
      <w:numFmt w:val="bullet"/>
      <w:lvlText w:val="–"/>
      <w:lvlJc w:val="left"/>
      <w:pPr>
        <w:ind w:left="849" w:hanging="260"/>
      </w:pPr>
      <w:rPr>
        <w:rFonts w:ascii="Times New Roman" w:eastAsia="Times New Roman" w:hAnsi="Times New Roman" w:cs="Times New Roman" w:hint="default"/>
        <w:b w:val="0"/>
        <w:bCs w:val="0"/>
        <w:i w:val="0"/>
        <w:iCs w:val="0"/>
        <w:spacing w:val="0"/>
        <w:w w:val="100"/>
        <w:sz w:val="28"/>
        <w:szCs w:val="28"/>
        <w:lang w:val="uk-UA" w:eastAsia="en-US" w:bidi="ar-SA"/>
      </w:rPr>
    </w:lvl>
    <w:lvl w:ilvl="1">
      <w:numFmt w:val="bullet"/>
      <w:lvlText w:val="•"/>
      <w:lvlJc w:val="left"/>
      <w:pPr>
        <w:ind w:left="1847" w:hanging="260"/>
      </w:pPr>
      <w:rPr>
        <w:rFonts w:hint="default"/>
        <w:lang w:val="uk-UA" w:eastAsia="en-US" w:bidi="ar-SA"/>
      </w:rPr>
    </w:lvl>
    <w:lvl w:ilvl="2">
      <w:numFmt w:val="bullet"/>
      <w:lvlText w:val="•"/>
      <w:lvlJc w:val="left"/>
      <w:pPr>
        <w:ind w:left="2855" w:hanging="260"/>
      </w:pPr>
      <w:rPr>
        <w:rFonts w:hint="default"/>
        <w:lang w:val="uk-UA" w:eastAsia="en-US" w:bidi="ar-SA"/>
      </w:rPr>
    </w:lvl>
    <w:lvl w:ilvl="3">
      <w:numFmt w:val="bullet"/>
      <w:lvlText w:val="•"/>
      <w:lvlJc w:val="left"/>
      <w:pPr>
        <w:ind w:left="3862" w:hanging="260"/>
      </w:pPr>
      <w:rPr>
        <w:rFonts w:hint="default"/>
        <w:lang w:val="uk-UA" w:eastAsia="en-US" w:bidi="ar-SA"/>
      </w:rPr>
    </w:lvl>
    <w:lvl w:ilvl="4">
      <w:numFmt w:val="bullet"/>
      <w:lvlText w:val="•"/>
      <w:lvlJc w:val="left"/>
      <w:pPr>
        <w:ind w:left="4870" w:hanging="260"/>
      </w:pPr>
      <w:rPr>
        <w:rFonts w:hint="default"/>
        <w:lang w:val="uk-UA" w:eastAsia="en-US" w:bidi="ar-SA"/>
      </w:rPr>
    </w:lvl>
    <w:lvl w:ilvl="5">
      <w:numFmt w:val="bullet"/>
      <w:lvlText w:val="•"/>
      <w:lvlJc w:val="left"/>
      <w:pPr>
        <w:ind w:left="5877" w:hanging="260"/>
      </w:pPr>
      <w:rPr>
        <w:rFonts w:hint="default"/>
        <w:lang w:val="uk-UA" w:eastAsia="en-US" w:bidi="ar-SA"/>
      </w:rPr>
    </w:lvl>
    <w:lvl w:ilvl="6">
      <w:numFmt w:val="bullet"/>
      <w:lvlText w:val="•"/>
      <w:lvlJc w:val="left"/>
      <w:pPr>
        <w:ind w:left="6885" w:hanging="260"/>
      </w:pPr>
      <w:rPr>
        <w:rFonts w:hint="default"/>
        <w:lang w:val="uk-UA" w:eastAsia="en-US" w:bidi="ar-SA"/>
      </w:rPr>
    </w:lvl>
    <w:lvl w:ilvl="7">
      <w:numFmt w:val="bullet"/>
      <w:lvlText w:val="•"/>
      <w:lvlJc w:val="left"/>
      <w:pPr>
        <w:ind w:left="7892" w:hanging="260"/>
      </w:pPr>
      <w:rPr>
        <w:rFonts w:hint="default"/>
        <w:lang w:val="uk-UA" w:eastAsia="en-US" w:bidi="ar-SA"/>
      </w:rPr>
    </w:lvl>
    <w:lvl w:ilvl="8">
      <w:numFmt w:val="bullet"/>
      <w:lvlText w:val="•"/>
      <w:lvlJc w:val="left"/>
      <w:pPr>
        <w:ind w:left="8900" w:hanging="260"/>
      </w:pPr>
      <w:rPr>
        <w:rFonts w:hint="default"/>
        <w:lang w:val="uk-UA" w:eastAsia="en-US" w:bidi="ar-SA"/>
      </w:rPr>
    </w:lvl>
  </w:abstractNum>
  <w:abstractNum w:abstractNumId="2">
    <w:nsid w:val="BF205925"/>
    <w:multiLevelType w:val="multilevel"/>
    <w:tmpl w:val="BF205925"/>
    <w:lvl w:ilvl="0">
      <w:numFmt w:val="bullet"/>
      <w:lvlText w:val="-"/>
      <w:lvlJc w:val="left"/>
      <w:pPr>
        <w:ind w:left="849" w:hanging="464"/>
      </w:pPr>
      <w:rPr>
        <w:rFonts w:ascii="Times New Roman" w:eastAsia="Times New Roman" w:hAnsi="Times New Roman" w:cs="Times New Roman" w:hint="default"/>
        <w:b w:val="0"/>
        <w:bCs w:val="0"/>
        <w:i w:val="0"/>
        <w:iCs w:val="0"/>
        <w:spacing w:val="0"/>
        <w:w w:val="100"/>
        <w:sz w:val="28"/>
        <w:szCs w:val="28"/>
        <w:lang w:val="uk-UA" w:eastAsia="en-US" w:bidi="ar-SA"/>
      </w:rPr>
    </w:lvl>
    <w:lvl w:ilvl="1">
      <w:numFmt w:val="bullet"/>
      <w:lvlText w:val="•"/>
      <w:lvlJc w:val="left"/>
      <w:pPr>
        <w:ind w:left="1847" w:hanging="464"/>
      </w:pPr>
      <w:rPr>
        <w:rFonts w:hint="default"/>
        <w:lang w:val="uk-UA" w:eastAsia="en-US" w:bidi="ar-SA"/>
      </w:rPr>
    </w:lvl>
    <w:lvl w:ilvl="2">
      <w:numFmt w:val="bullet"/>
      <w:lvlText w:val="•"/>
      <w:lvlJc w:val="left"/>
      <w:pPr>
        <w:ind w:left="2855" w:hanging="464"/>
      </w:pPr>
      <w:rPr>
        <w:rFonts w:hint="default"/>
        <w:lang w:val="uk-UA" w:eastAsia="en-US" w:bidi="ar-SA"/>
      </w:rPr>
    </w:lvl>
    <w:lvl w:ilvl="3">
      <w:numFmt w:val="bullet"/>
      <w:lvlText w:val="•"/>
      <w:lvlJc w:val="left"/>
      <w:pPr>
        <w:ind w:left="3862" w:hanging="464"/>
      </w:pPr>
      <w:rPr>
        <w:rFonts w:hint="default"/>
        <w:lang w:val="uk-UA" w:eastAsia="en-US" w:bidi="ar-SA"/>
      </w:rPr>
    </w:lvl>
    <w:lvl w:ilvl="4">
      <w:numFmt w:val="bullet"/>
      <w:lvlText w:val="•"/>
      <w:lvlJc w:val="left"/>
      <w:pPr>
        <w:ind w:left="4870" w:hanging="464"/>
      </w:pPr>
      <w:rPr>
        <w:rFonts w:hint="default"/>
        <w:lang w:val="uk-UA" w:eastAsia="en-US" w:bidi="ar-SA"/>
      </w:rPr>
    </w:lvl>
    <w:lvl w:ilvl="5">
      <w:numFmt w:val="bullet"/>
      <w:lvlText w:val="•"/>
      <w:lvlJc w:val="left"/>
      <w:pPr>
        <w:ind w:left="5877" w:hanging="464"/>
      </w:pPr>
      <w:rPr>
        <w:rFonts w:hint="default"/>
        <w:lang w:val="uk-UA" w:eastAsia="en-US" w:bidi="ar-SA"/>
      </w:rPr>
    </w:lvl>
    <w:lvl w:ilvl="6">
      <w:numFmt w:val="bullet"/>
      <w:lvlText w:val="•"/>
      <w:lvlJc w:val="left"/>
      <w:pPr>
        <w:ind w:left="6885" w:hanging="464"/>
      </w:pPr>
      <w:rPr>
        <w:rFonts w:hint="default"/>
        <w:lang w:val="uk-UA" w:eastAsia="en-US" w:bidi="ar-SA"/>
      </w:rPr>
    </w:lvl>
    <w:lvl w:ilvl="7">
      <w:numFmt w:val="bullet"/>
      <w:lvlText w:val="•"/>
      <w:lvlJc w:val="left"/>
      <w:pPr>
        <w:ind w:left="7892" w:hanging="464"/>
      </w:pPr>
      <w:rPr>
        <w:rFonts w:hint="default"/>
        <w:lang w:val="uk-UA" w:eastAsia="en-US" w:bidi="ar-SA"/>
      </w:rPr>
    </w:lvl>
    <w:lvl w:ilvl="8">
      <w:numFmt w:val="bullet"/>
      <w:lvlText w:val="•"/>
      <w:lvlJc w:val="left"/>
      <w:pPr>
        <w:ind w:left="8900" w:hanging="464"/>
      </w:pPr>
      <w:rPr>
        <w:rFonts w:hint="default"/>
        <w:lang w:val="uk-UA" w:eastAsia="en-US" w:bidi="ar-SA"/>
      </w:rPr>
    </w:lvl>
  </w:abstractNum>
  <w:abstractNum w:abstractNumId="3">
    <w:nsid w:val="CF092B84"/>
    <w:multiLevelType w:val="multilevel"/>
    <w:tmpl w:val="CF092B84"/>
    <w:lvl w:ilvl="0">
      <w:numFmt w:val="bullet"/>
      <w:lvlText w:val="—"/>
      <w:lvlJc w:val="left"/>
      <w:pPr>
        <w:ind w:left="849" w:hanging="344"/>
      </w:pPr>
      <w:rPr>
        <w:rFonts w:ascii="Times New Roman" w:eastAsia="Times New Roman" w:hAnsi="Times New Roman" w:cs="Times New Roman" w:hint="default"/>
        <w:b w:val="0"/>
        <w:bCs w:val="0"/>
        <w:i w:val="0"/>
        <w:iCs w:val="0"/>
        <w:spacing w:val="0"/>
        <w:w w:val="100"/>
        <w:sz w:val="28"/>
        <w:szCs w:val="28"/>
        <w:lang w:val="uk-UA" w:eastAsia="en-US" w:bidi="ar-SA"/>
      </w:rPr>
    </w:lvl>
    <w:lvl w:ilvl="1">
      <w:numFmt w:val="bullet"/>
      <w:lvlText w:val="•"/>
      <w:lvlJc w:val="left"/>
      <w:pPr>
        <w:ind w:left="1847" w:hanging="344"/>
      </w:pPr>
      <w:rPr>
        <w:rFonts w:hint="default"/>
        <w:lang w:val="uk-UA" w:eastAsia="en-US" w:bidi="ar-SA"/>
      </w:rPr>
    </w:lvl>
    <w:lvl w:ilvl="2">
      <w:numFmt w:val="bullet"/>
      <w:lvlText w:val="•"/>
      <w:lvlJc w:val="left"/>
      <w:pPr>
        <w:ind w:left="2855" w:hanging="344"/>
      </w:pPr>
      <w:rPr>
        <w:rFonts w:hint="default"/>
        <w:lang w:val="uk-UA" w:eastAsia="en-US" w:bidi="ar-SA"/>
      </w:rPr>
    </w:lvl>
    <w:lvl w:ilvl="3">
      <w:numFmt w:val="bullet"/>
      <w:lvlText w:val="•"/>
      <w:lvlJc w:val="left"/>
      <w:pPr>
        <w:ind w:left="3862" w:hanging="344"/>
      </w:pPr>
      <w:rPr>
        <w:rFonts w:hint="default"/>
        <w:lang w:val="uk-UA" w:eastAsia="en-US" w:bidi="ar-SA"/>
      </w:rPr>
    </w:lvl>
    <w:lvl w:ilvl="4">
      <w:numFmt w:val="bullet"/>
      <w:lvlText w:val="•"/>
      <w:lvlJc w:val="left"/>
      <w:pPr>
        <w:ind w:left="4870" w:hanging="344"/>
      </w:pPr>
      <w:rPr>
        <w:rFonts w:hint="default"/>
        <w:lang w:val="uk-UA" w:eastAsia="en-US" w:bidi="ar-SA"/>
      </w:rPr>
    </w:lvl>
    <w:lvl w:ilvl="5">
      <w:numFmt w:val="bullet"/>
      <w:lvlText w:val="•"/>
      <w:lvlJc w:val="left"/>
      <w:pPr>
        <w:ind w:left="5877" w:hanging="344"/>
      </w:pPr>
      <w:rPr>
        <w:rFonts w:hint="default"/>
        <w:lang w:val="uk-UA" w:eastAsia="en-US" w:bidi="ar-SA"/>
      </w:rPr>
    </w:lvl>
    <w:lvl w:ilvl="6">
      <w:numFmt w:val="bullet"/>
      <w:lvlText w:val="•"/>
      <w:lvlJc w:val="left"/>
      <w:pPr>
        <w:ind w:left="6885" w:hanging="344"/>
      </w:pPr>
      <w:rPr>
        <w:rFonts w:hint="default"/>
        <w:lang w:val="uk-UA" w:eastAsia="en-US" w:bidi="ar-SA"/>
      </w:rPr>
    </w:lvl>
    <w:lvl w:ilvl="7">
      <w:numFmt w:val="bullet"/>
      <w:lvlText w:val="•"/>
      <w:lvlJc w:val="left"/>
      <w:pPr>
        <w:ind w:left="7892" w:hanging="344"/>
      </w:pPr>
      <w:rPr>
        <w:rFonts w:hint="default"/>
        <w:lang w:val="uk-UA" w:eastAsia="en-US" w:bidi="ar-SA"/>
      </w:rPr>
    </w:lvl>
    <w:lvl w:ilvl="8">
      <w:numFmt w:val="bullet"/>
      <w:lvlText w:val="•"/>
      <w:lvlJc w:val="left"/>
      <w:pPr>
        <w:ind w:left="8900" w:hanging="344"/>
      </w:pPr>
      <w:rPr>
        <w:rFonts w:hint="default"/>
        <w:lang w:val="uk-UA" w:eastAsia="en-US" w:bidi="ar-SA"/>
      </w:rPr>
    </w:lvl>
  </w:abstractNum>
  <w:abstractNum w:abstractNumId="4">
    <w:nsid w:val="0053208E"/>
    <w:multiLevelType w:val="multilevel"/>
    <w:tmpl w:val="0053208E"/>
    <w:lvl w:ilvl="0">
      <w:start w:val="1"/>
      <w:numFmt w:val="decimal"/>
      <w:lvlText w:val="%1."/>
      <w:lvlJc w:val="left"/>
      <w:pPr>
        <w:ind w:left="4923" w:hanging="281"/>
        <w:jc w:val="right"/>
      </w:pPr>
      <w:rPr>
        <w:rFonts w:ascii="Times New Roman" w:eastAsia="Times New Roman" w:hAnsi="Times New Roman" w:cs="Times New Roman" w:hint="default"/>
        <w:b/>
        <w:bCs/>
        <w:i w:val="0"/>
        <w:iCs w:val="0"/>
        <w:spacing w:val="0"/>
        <w:w w:val="100"/>
        <w:sz w:val="28"/>
        <w:szCs w:val="28"/>
        <w:lang w:val="uk-UA" w:eastAsia="en-US" w:bidi="ar-SA"/>
      </w:rPr>
    </w:lvl>
    <w:lvl w:ilvl="1">
      <w:numFmt w:val="bullet"/>
      <w:lvlText w:val="–"/>
      <w:lvlJc w:val="left"/>
      <w:pPr>
        <w:ind w:left="849" w:hanging="204"/>
      </w:pPr>
      <w:rPr>
        <w:rFonts w:ascii="Times New Roman" w:eastAsia="Times New Roman" w:hAnsi="Times New Roman" w:cs="Times New Roman" w:hint="default"/>
        <w:b w:val="0"/>
        <w:bCs w:val="0"/>
        <w:i w:val="0"/>
        <w:iCs w:val="0"/>
        <w:spacing w:val="0"/>
        <w:w w:val="100"/>
        <w:sz w:val="28"/>
        <w:szCs w:val="28"/>
        <w:lang w:val="uk-UA" w:eastAsia="en-US" w:bidi="ar-SA"/>
      </w:rPr>
    </w:lvl>
    <w:lvl w:ilvl="2">
      <w:numFmt w:val="bullet"/>
      <w:lvlText w:val="•"/>
      <w:lvlJc w:val="left"/>
      <w:pPr>
        <w:ind w:left="5586" w:hanging="204"/>
      </w:pPr>
      <w:rPr>
        <w:rFonts w:hint="default"/>
        <w:lang w:val="uk-UA" w:eastAsia="en-US" w:bidi="ar-SA"/>
      </w:rPr>
    </w:lvl>
    <w:lvl w:ilvl="3">
      <w:numFmt w:val="bullet"/>
      <w:lvlText w:val="•"/>
      <w:lvlJc w:val="left"/>
      <w:pPr>
        <w:ind w:left="6252" w:hanging="204"/>
      </w:pPr>
      <w:rPr>
        <w:rFonts w:hint="default"/>
        <w:lang w:val="uk-UA" w:eastAsia="en-US" w:bidi="ar-SA"/>
      </w:rPr>
    </w:lvl>
    <w:lvl w:ilvl="4">
      <w:numFmt w:val="bullet"/>
      <w:lvlText w:val="•"/>
      <w:lvlJc w:val="left"/>
      <w:pPr>
        <w:ind w:left="6918" w:hanging="204"/>
      </w:pPr>
      <w:rPr>
        <w:rFonts w:hint="default"/>
        <w:lang w:val="uk-UA" w:eastAsia="en-US" w:bidi="ar-SA"/>
      </w:rPr>
    </w:lvl>
    <w:lvl w:ilvl="5">
      <w:numFmt w:val="bullet"/>
      <w:lvlText w:val="•"/>
      <w:lvlJc w:val="left"/>
      <w:pPr>
        <w:ind w:left="7584" w:hanging="204"/>
      </w:pPr>
      <w:rPr>
        <w:rFonts w:hint="default"/>
        <w:lang w:val="uk-UA" w:eastAsia="en-US" w:bidi="ar-SA"/>
      </w:rPr>
    </w:lvl>
    <w:lvl w:ilvl="6">
      <w:numFmt w:val="bullet"/>
      <w:lvlText w:val="•"/>
      <w:lvlJc w:val="left"/>
      <w:pPr>
        <w:ind w:left="8250" w:hanging="204"/>
      </w:pPr>
      <w:rPr>
        <w:rFonts w:hint="default"/>
        <w:lang w:val="uk-UA" w:eastAsia="en-US" w:bidi="ar-SA"/>
      </w:rPr>
    </w:lvl>
    <w:lvl w:ilvl="7">
      <w:numFmt w:val="bullet"/>
      <w:lvlText w:val="•"/>
      <w:lvlJc w:val="left"/>
      <w:pPr>
        <w:ind w:left="8916" w:hanging="204"/>
      </w:pPr>
      <w:rPr>
        <w:rFonts w:hint="default"/>
        <w:lang w:val="uk-UA" w:eastAsia="en-US" w:bidi="ar-SA"/>
      </w:rPr>
    </w:lvl>
    <w:lvl w:ilvl="8">
      <w:numFmt w:val="bullet"/>
      <w:lvlText w:val="•"/>
      <w:lvlJc w:val="left"/>
      <w:pPr>
        <w:ind w:left="9583" w:hanging="204"/>
      </w:pPr>
      <w:rPr>
        <w:rFonts w:hint="default"/>
        <w:lang w:val="uk-UA" w:eastAsia="en-US" w:bidi="ar-SA"/>
      </w:rPr>
    </w:lvl>
  </w:abstractNum>
  <w:abstractNum w:abstractNumId="5">
    <w:nsid w:val="0248C179"/>
    <w:multiLevelType w:val="multilevel"/>
    <w:tmpl w:val="0248C179"/>
    <w:lvl w:ilvl="0">
      <w:numFmt w:val="bullet"/>
      <w:lvlText w:val="-"/>
      <w:lvlJc w:val="left"/>
      <w:pPr>
        <w:ind w:left="849" w:hanging="219"/>
      </w:pPr>
      <w:rPr>
        <w:rFonts w:ascii="Times New Roman" w:eastAsia="Times New Roman" w:hAnsi="Times New Roman" w:cs="Times New Roman" w:hint="default"/>
        <w:b w:val="0"/>
        <w:bCs w:val="0"/>
        <w:i w:val="0"/>
        <w:iCs w:val="0"/>
        <w:spacing w:val="0"/>
        <w:w w:val="100"/>
        <w:sz w:val="28"/>
        <w:szCs w:val="28"/>
        <w:lang w:val="uk-UA" w:eastAsia="en-US" w:bidi="ar-SA"/>
      </w:rPr>
    </w:lvl>
    <w:lvl w:ilvl="1">
      <w:numFmt w:val="bullet"/>
      <w:lvlText w:val="•"/>
      <w:lvlJc w:val="left"/>
      <w:pPr>
        <w:ind w:left="1847" w:hanging="219"/>
      </w:pPr>
      <w:rPr>
        <w:rFonts w:hint="default"/>
        <w:lang w:val="uk-UA" w:eastAsia="en-US" w:bidi="ar-SA"/>
      </w:rPr>
    </w:lvl>
    <w:lvl w:ilvl="2">
      <w:numFmt w:val="bullet"/>
      <w:lvlText w:val="•"/>
      <w:lvlJc w:val="left"/>
      <w:pPr>
        <w:ind w:left="2855" w:hanging="219"/>
      </w:pPr>
      <w:rPr>
        <w:rFonts w:hint="default"/>
        <w:lang w:val="uk-UA" w:eastAsia="en-US" w:bidi="ar-SA"/>
      </w:rPr>
    </w:lvl>
    <w:lvl w:ilvl="3">
      <w:numFmt w:val="bullet"/>
      <w:lvlText w:val="•"/>
      <w:lvlJc w:val="left"/>
      <w:pPr>
        <w:ind w:left="3862" w:hanging="219"/>
      </w:pPr>
      <w:rPr>
        <w:rFonts w:hint="default"/>
        <w:lang w:val="uk-UA" w:eastAsia="en-US" w:bidi="ar-SA"/>
      </w:rPr>
    </w:lvl>
    <w:lvl w:ilvl="4">
      <w:numFmt w:val="bullet"/>
      <w:lvlText w:val="•"/>
      <w:lvlJc w:val="left"/>
      <w:pPr>
        <w:ind w:left="4870" w:hanging="219"/>
      </w:pPr>
      <w:rPr>
        <w:rFonts w:hint="default"/>
        <w:lang w:val="uk-UA" w:eastAsia="en-US" w:bidi="ar-SA"/>
      </w:rPr>
    </w:lvl>
    <w:lvl w:ilvl="5">
      <w:numFmt w:val="bullet"/>
      <w:lvlText w:val="•"/>
      <w:lvlJc w:val="left"/>
      <w:pPr>
        <w:ind w:left="5877" w:hanging="219"/>
      </w:pPr>
      <w:rPr>
        <w:rFonts w:hint="default"/>
        <w:lang w:val="uk-UA" w:eastAsia="en-US" w:bidi="ar-SA"/>
      </w:rPr>
    </w:lvl>
    <w:lvl w:ilvl="6">
      <w:numFmt w:val="bullet"/>
      <w:lvlText w:val="•"/>
      <w:lvlJc w:val="left"/>
      <w:pPr>
        <w:ind w:left="6885" w:hanging="219"/>
      </w:pPr>
      <w:rPr>
        <w:rFonts w:hint="default"/>
        <w:lang w:val="uk-UA" w:eastAsia="en-US" w:bidi="ar-SA"/>
      </w:rPr>
    </w:lvl>
    <w:lvl w:ilvl="7">
      <w:numFmt w:val="bullet"/>
      <w:lvlText w:val="•"/>
      <w:lvlJc w:val="left"/>
      <w:pPr>
        <w:ind w:left="7892" w:hanging="219"/>
      </w:pPr>
      <w:rPr>
        <w:rFonts w:hint="default"/>
        <w:lang w:val="uk-UA" w:eastAsia="en-US" w:bidi="ar-SA"/>
      </w:rPr>
    </w:lvl>
    <w:lvl w:ilvl="8">
      <w:numFmt w:val="bullet"/>
      <w:lvlText w:val="•"/>
      <w:lvlJc w:val="left"/>
      <w:pPr>
        <w:ind w:left="8900" w:hanging="219"/>
      </w:pPr>
      <w:rPr>
        <w:rFonts w:hint="default"/>
        <w:lang w:val="uk-UA" w:eastAsia="en-US" w:bidi="ar-SA"/>
      </w:rPr>
    </w:lvl>
  </w:abstractNum>
  <w:abstractNum w:abstractNumId="6">
    <w:nsid w:val="03D62ECE"/>
    <w:multiLevelType w:val="multilevel"/>
    <w:tmpl w:val="03D62ECE"/>
    <w:lvl w:ilvl="0">
      <w:numFmt w:val="bullet"/>
      <w:lvlText w:val=""/>
      <w:lvlJc w:val="left"/>
      <w:pPr>
        <w:ind w:left="849" w:hanging="286"/>
      </w:pPr>
      <w:rPr>
        <w:rFonts w:ascii="Symbol" w:eastAsia="Symbol" w:hAnsi="Symbol" w:cs="Symbol" w:hint="default"/>
        <w:b w:val="0"/>
        <w:bCs w:val="0"/>
        <w:i w:val="0"/>
        <w:iCs w:val="0"/>
        <w:spacing w:val="0"/>
        <w:w w:val="100"/>
        <w:sz w:val="28"/>
        <w:szCs w:val="28"/>
        <w:lang w:val="uk-UA" w:eastAsia="en-US" w:bidi="ar-SA"/>
      </w:rPr>
    </w:lvl>
    <w:lvl w:ilvl="1">
      <w:numFmt w:val="bullet"/>
      <w:lvlText w:val="•"/>
      <w:lvlJc w:val="left"/>
      <w:pPr>
        <w:ind w:left="1847" w:hanging="286"/>
      </w:pPr>
      <w:rPr>
        <w:rFonts w:hint="default"/>
        <w:lang w:val="uk-UA" w:eastAsia="en-US" w:bidi="ar-SA"/>
      </w:rPr>
    </w:lvl>
    <w:lvl w:ilvl="2">
      <w:numFmt w:val="bullet"/>
      <w:lvlText w:val="•"/>
      <w:lvlJc w:val="left"/>
      <w:pPr>
        <w:ind w:left="2855" w:hanging="286"/>
      </w:pPr>
      <w:rPr>
        <w:rFonts w:hint="default"/>
        <w:lang w:val="uk-UA" w:eastAsia="en-US" w:bidi="ar-SA"/>
      </w:rPr>
    </w:lvl>
    <w:lvl w:ilvl="3">
      <w:numFmt w:val="bullet"/>
      <w:lvlText w:val="•"/>
      <w:lvlJc w:val="left"/>
      <w:pPr>
        <w:ind w:left="3862" w:hanging="286"/>
      </w:pPr>
      <w:rPr>
        <w:rFonts w:hint="default"/>
        <w:lang w:val="uk-UA" w:eastAsia="en-US" w:bidi="ar-SA"/>
      </w:rPr>
    </w:lvl>
    <w:lvl w:ilvl="4">
      <w:numFmt w:val="bullet"/>
      <w:lvlText w:val="•"/>
      <w:lvlJc w:val="left"/>
      <w:pPr>
        <w:ind w:left="4870" w:hanging="286"/>
      </w:pPr>
      <w:rPr>
        <w:rFonts w:hint="default"/>
        <w:lang w:val="uk-UA" w:eastAsia="en-US" w:bidi="ar-SA"/>
      </w:rPr>
    </w:lvl>
    <w:lvl w:ilvl="5">
      <w:numFmt w:val="bullet"/>
      <w:lvlText w:val="•"/>
      <w:lvlJc w:val="left"/>
      <w:pPr>
        <w:ind w:left="5877" w:hanging="286"/>
      </w:pPr>
      <w:rPr>
        <w:rFonts w:hint="default"/>
        <w:lang w:val="uk-UA" w:eastAsia="en-US" w:bidi="ar-SA"/>
      </w:rPr>
    </w:lvl>
    <w:lvl w:ilvl="6">
      <w:numFmt w:val="bullet"/>
      <w:lvlText w:val="•"/>
      <w:lvlJc w:val="left"/>
      <w:pPr>
        <w:ind w:left="6885" w:hanging="286"/>
      </w:pPr>
      <w:rPr>
        <w:rFonts w:hint="default"/>
        <w:lang w:val="uk-UA" w:eastAsia="en-US" w:bidi="ar-SA"/>
      </w:rPr>
    </w:lvl>
    <w:lvl w:ilvl="7">
      <w:numFmt w:val="bullet"/>
      <w:lvlText w:val="•"/>
      <w:lvlJc w:val="left"/>
      <w:pPr>
        <w:ind w:left="7892" w:hanging="286"/>
      </w:pPr>
      <w:rPr>
        <w:rFonts w:hint="default"/>
        <w:lang w:val="uk-UA" w:eastAsia="en-US" w:bidi="ar-SA"/>
      </w:rPr>
    </w:lvl>
    <w:lvl w:ilvl="8">
      <w:numFmt w:val="bullet"/>
      <w:lvlText w:val="•"/>
      <w:lvlJc w:val="left"/>
      <w:pPr>
        <w:ind w:left="8900" w:hanging="286"/>
      </w:pPr>
      <w:rPr>
        <w:rFonts w:hint="default"/>
        <w:lang w:val="uk-UA" w:eastAsia="en-US" w:bidi="ar-SA"/>
      </w:rPr>
    </w:lvl>
  </w:abstractNum>
  <w:abstractNum w:abstractNumId="7">
    <w:nsid w:val="25B654F3"/>
    <w:multiLevelType w:val="multilevel"/>
    <w:tmpl w:val="25B654F3"/>
    <w:lvl w:ilvl="0">
      <w:start w:val="1"/>
      <w:numFmt w:val="decimal"/>
      <w:lvlText w:val="%1."/>
      <w:lvlJc w:val="left"/>
      <w:pPr>
        <w:ind w:left="1838" w:hanging="281"/>
        <w:jc w:val="left"/>
      </w:pPr>
      <w:rPr>
        <w:rFonts w:ascii="Times New Roman" w:eastAsia="Times New Roman" w:hAnsi="Times New Roman" w:cs="Times New Roman" w:hint="default"/>
        <w:b w:val="0"/>
        <w:bCs w:val="0"/>
        <w:i w:val="0"/>
        <w:iCs w:val="0"/>
        <w:spacing w:val="0"/>
        <w:w w:val="100"/>
        <w:sz w:val="28"/>
        <w:szCs w:val="28"/>
        <w:lang w:val="uk-UA" w:eastAsia="en-US" w:bidi="ar-SA"/>
      </w:rPr>
    </w:lvl>
    <w:lvl w:ilvl="1">
      <w:numFmt w:val="bullet"/>
      <w:lvlText w:val="•"/>
      <w:lvlJc w:val="left"/>
      <w:pPr>
        <w:ind w:left="2747" w:hanging="281"/>
      </w:pPr>
      <w:rPr>
        <w:rFonts w:hint="default"/>
        <w:lang w:val="uk-UA" w:eastAsia="en-US" w:bidi="ar-SA"/>
      </w:rPr>
    </w:lvl>
    <w:lvl w:ilvl="2">
      <w:numFmt w:val="bullet"/>
      <w:lvlText w:val="•"/>
      <w:lvlJc w:val="left"/>
      <w:pPr>
        <w:ind w:left="3655" w:hanging="281"/>
      </w:pPr>
      <w:rPr>
        <w:rFonts w:hint="default"/>
        <w:lang w:val="uk-UA" w:eastAsia="en-US" w:bidi="ar-SA"/>
      </w:rPr>
    </w:lvl>
    <w:lvl w:ilvl="3">
      <w:numFmt w:val="bullet"/>
      <w:lvlText w:val="•"/>
      <w:lvlJc w:val="left"/>
      <w:pPr>
        <w:ind w:left="4562" w:hanging="281"/>
      </w:pPr>
      <w:rPr>
        <w:rFonts w:hint="default"/>
        <w:lang w:val="uk-UA" w:eastAsia="en-US" w:bidi="ar-SA"/>
      </w:rPr>
    </w:lvl>
    <w:lvl w:ilvl="4">
      <w:numFmt w:val="bullet"/>
      <w:lvlText w:val="•"/>
      <w:lvlJc w:val="left"/>
      <w:pPr>
        <w:ind w:left="5470" w:hanging="281"/>
      </w:pPr>
      <w:rPr>
        <w:rFonts w:hint="default"/>
        <w:lang w:val="uk-UA" w:eastAsia="en-US" w:bidi="ar-SA"/>
      </w:rPr>
    </w:lvl>
    <w:lvl w:ilvl="5">
      <w:numFmt w:val="bullet"/>
      <w:lvlText w:val="•"/>
      <w:lvlJc w:val="left"/>
      <w:pPr>
        <w:ind w:left="6377" w:hanging="281"/>
      </w:pPr>
      <w:rPr>
        <w:rFonts w:hint="default"/>
        <w:lang w:val="uk-UA" w:eastAsia="en-US" w:bidi="ar-SA"/>
      </w:rPr>
    </w:lvl>
    <w:lvl w:ilvl="6">
      <w:numFmt w:val="bullet"/>
      <w:lvlText w:val="•"/>
      <w:lvlJc w:val="left"/>
      <w:pPr>
        <w:ind w:left="7285" w:hanging="281"/>
      </w:pPr>
      <w:rPr>
        <w:rFonts w:hint="default"/>
        <w:lang w:val="uk-UA" w:eastAsia="en-US" w:bidi="ar-SA"/>
      </w:rPr>
    </w:lvl>
    <w:lvl w:ilvl="7">
      <w:numFmt w:val="bullet"/>
      <w:lvlText w:val="•"/>
      <w:lvlJc w:val="left"/>
      <w:pPr>
        <w:ind w:left="8192" w:hanging="281"/>
      </w:pPr>
      <w:rPr>
        <w:rFonts w:hint="default"/>
        <w:lang w:val="uk-UA" w:eastAsia="en-US" w:bidi="ar-SA"/>
      </w:rPr>
    </w:lvl>
    <w:lvl w:ilvl="8">
      <w:numFmt w:val="bullet"/>
      <w:lvlText w:val="•"/>
      <w:lvlJc w:val="left"/>
      <w:pPr>
        <w:ind w:left="9100" w:hanging="281"/>
      </w:pPr>
      <w:rPr>
        <w:rFonts w:hint="default"/>
        <w:lang w:val="uk-UA" w:eastAsia="en-US" w:bidi="ar-SA"/>
      </w:rPr>
    </w:lvl>
  </w:abstractNum>
  <w:abstractNum w:abstractNumId="8">
    <w:nsid w:val="2A8F537B"/>
    <w:multiLevelType w:val="multilevel"/>
    <w:tmpl w:val="2A8F537B"/>
    <w:lvl w:ilvl="0">
      <w:start w:val="1"/>
      <w:numFmt w:val="decimal"/>
      <w:lvlText w:val="%1."/>
      <w:lvlJc w:val="left"/>
      <w:pPr>
        <w:ind w:left="849" w:hanging="281"/>
        <w:jc w:val="left"/>
      </w:pPr>
      <w:rPr>
        <w:rFonts w:ascii="Times New Roman" w:eastAsia="Times New Roman" w:hAnsi="Times New Roman" w:cs="Times New Roman" w:hint="default"/>
        <w:b w:val="0"/>
        <w:bCs w:val="0"/>
        <w:i w:val="0"/>
        <w:iCs w:val="0"/>
        <w:spacing w:val="0"/>
        <w:w w:val="90"/>
        <w:sz w:val="28"/>
        <w:szCs w:val="28"/>
        <w:lang w:val="uk-UA" w:eastAsia="en-US" w:bidi="ar-SA"/>
      </w:rPr>
    </w:lvl>
    <w:lvl w:ilvl="1">
      <w:numFmt w:val="bullet"/>
      <w:lvlText w:val="•"/>
      <w:lvlJc w:val="left"/>
      <w:pPr>
        <w:ind w:left="1847" w:hanging="281"/>
      </w:pPr>
      <w:rPr>
        <w:rFonts w:hint="default"/>
        <w:lang w:val="uk-UA" w:eastAsia="en-US" w:bidi="ar-SA"/>
      </w:rPr>
    </w:lvl>
    <w:lvl w:ilvl="2">
      <w:numFmt w:val="bullet"/>
      <w:lvlText w:val="•"/>
      <w:lvlJc w:val="left"/>
      <w:pPr>
        <w:ind w:left="2855" w:hanging="281"/>
      </w:pPr>
      <w:rPr>
        <w:rFonts w:hint="default"/>
        <w:lang w:val="uk-UA" w:eastAsia="en-US" w:bidi="ar-SA"/>
      </w:rPr>
    </w:lvl>
    <w:lvl w:ilvl="3">
      <w:numFmt w:val="bullet"/>
      <w:lvlText w:val="•"/>
      <w:lvlJc w:val="left"/>
      <w:pPr>
        <w:ind w:left="3862" w:hanging="281"/>
      </w:pPr>
      <w:rPr>
        <w:rFonts w:hint="default"/>
        <w:lang w:val="uk-UA" w:eastAsia="en-US" w:bidi="ar-SA"/>
      </w:rPr>
    </w:lvl>
    <w:lvl w:ilvl="4">
      <w:numFmt w:val="bullet"/>
      <w:lvlText w:val="•"/>
      <w:lvlJc w:val="left"/>
      <w:pPr>
        <w:ind w:left="4870" w:hanging="281"/>
      </w:pPr>
      <w:rPr>
        <w:rFonts w:hint="default"/>
        <w:lang w:val="uk-UA" w:eastAsia="en-US" w:bidi="ar-SA"/>
      </w:rPr>
    </w:lvl>
    <w:lvl w:ilvl="5">
      <w:numFmt w:val="bullet"/>
      <w:lvlText w:val="•"/>
      <w:lvlJc w:val="left"/>
      <w:pPr>
        <w:ind w:left="5877" w:hanging="281"/>
      </w:pPr>
      <w:rPr>
        <w:rFonts w:hint="default"/>
        <w:lang w:val="uk-UA" w:eastAsia="en-US" w:bidi="ar-SA"/>
      </w:rPr>
    </w:lvl>
    <w:lvl w:ilvl="6">
      <w:numFmt w:val="bullet"/>
      <w:lvlText w:val="•"/>
      <w:lvlJc w:val="left"/>
      <w:pPr>
        <w:ind w:left="6885" w:hanging="281"/>
      </w:pPr>
      <w:rPr>
        <w:rFonts w:hint="default"/>
        <w:lang w:val="uk-UA" w:eastAsia="en-US" w:bidi="ar-SA"/>
      </w:rPr>
    </w:lvl>
    <w:lvl w:ilvl="7">
      <w:numFmt w:val="bullet"/>
      <w:lvlText w:val="•"/>
      <w:lvlJc w:val="left"/>
      <w:pPr>
        <w:ind w:left="7892" w:hanging="281"/>
      </w:pPr>
      <w:rPr>
        <w:rFonts w:hint="default"/>
        <w:lang w:val="uk-UA" w:eastAsia="en-US" w:bidi="ar-SA"/>
      </w:rPr>
    </w:lvl>
    <w:lvl w:ilvl="8">
      <w:numFmt w:val="bullet"/>
      <w:lvlText w:val="•"/>
      <w:lvlJc w:val="left"/>
      <w:pPr>
        <w:ind w:left="8900" w:hanging="281"/>
      </w:pPr>
      <w:rPr>
        <w:rFonts w:hint="default"/>
        <w:lang w:val="uk-UA" w:eastAsia="en-US" w:bidi="ar-SA"/>
      </w:rPr>
    </w:lvl>
  </w:abstractNum>
  <w:abstractNum w:abstractNumId="9">
    <w:nsid w:val="59ADCABA"/>
    <w:multiLevelType w:val="multilevel"/>
    <w:tmpl w:val="59ADCABA"/>
    <w:lvl w:ilvl="0">
      <w:start w:val="1"/>
      <w:numFmt w:val="decimal"/>
      <w:lvlText w:val="%1."/>
      <w:lvlJc w:val="left"/>
      <w:pPr>
        <w:ind w:left="1838" w:hanging="281"/>
        <w:jc w:val="right"/>
      </w:pPr>
      <w:rPr>
        <w:rFonts w:ascii="Times New Roman" w:eastAsia="Times New Roman" w:hAnsi="Times New Roman" w:cs="Times New Roman" w:hint="default"/>
        <w:b/>
        <w:bCs/>
        <w:i w:val="0"/>
        <w:iCs w:val="0"/>
        <w:spacing w:val="0"/>
        <w:w w:val="100"/>
        <w:sz w:val="28"/>
        <w:szCs w:val="28"/>
        <w:lang w:val="uk-UA" w:eastAsia="en-US" w:bidi="ar-SA"/>
      </w:rPr>
    </w:lvl>
    <w:lvl w:ilvl="1">
      <w:numFmt w:val="bullet"/>
      <w:lvlText w:val="•"/>
      <w:lvlJc w:val="left"/>
      <w:pPr>
        <w:ind w:left="2747" w:hanging="281"/>
      </w:pPr>
      <w:rPr>
        <w:rFonts w:hint="default"/>
        <w:lang w:val="uk-UA" w:eastAsia="en-US" w:bidi="ar-SA"/>
      </w:rPr>
    </w:lvl>
    <w:lvl w:ilvl="2">
      <w:numFmt w:val="bullet"/>
      <w:lvlText w:val="•"/>
      <w:lvlJc w:val="left"/>
      <w:pPr>
        <w:ind w:left="3655" w:hanging="281"/>
      </w:pPr>
      <w:rPr>
        <w:rFonts w:hint="default"/>
        <w:lang w:val="uk-UA" w:eastAsia="en-US" w:bidi="ar-SA"/>
      </w:rPr>
    </w:lvl>
    <w:lvl w:ilvl="3">
      <w:numFmt w:val="bullet"/>
      <w:lvlText w:val="•"/>
      <w:lvlJc w:val="left"/>
      <w:pPr>
        <w:ind w:left="4562" w:hanging="281"/>
      </w:pPr>
      <w:rPr>
        <w:rFonts w:hint="default"/>
        <w:lang w:val="uk-UA" w:eastAsia="en-US" w:bidi="ar-SA"/>
      </w:rPr>
    </w:lvl>
    <w:lvl w:ilvl="4">
      <w:numFmt w:val="bullet"/>
      <w:lvlText w:val="•"/>
      <w:lvlJc w:val="left"/>
      <w:pPr>
        <w:ind w:left="5470" w:hanging="281"/>
      </w:pPr>
      <w:rPr>
        <w:rFonts w:hint="default"/>
        <w:lang w:val="uk-UA" w:eastAsia="en-US" w:bidi="ar-SA"/>
      </w:rPr>
    </w:lvl>
    <w:lvl w:ilvl="5">
      <w:numFmt w:val="bullet"/>
      <w:lvlText w:val="•"/>
      <w:lvlJc w:val="left"/>
      <w:pPr>
        <w:ind w:left="6377" w:hanging="281"/>
      </w:pPr>
      <w:rPr>
        <w:rFonts w:hint="default"/>
        <w:lang w:val="uk-UA" w:eastAsia="en-US" w:bidi="ar-SA"/>
      </w:rPr>
    </w:lvl>
    <w:lvl w:ilvl="6">
      <w:numFmt w:val="bullet"/>
      <w:lvlText w:val="•"/>
      <w:lvlJc w:val="left"/>
      <w:pPr>
        <w:ind w:left="7285" w:hanging="281"/>
      </w:pPr>
      <w:rPr>
        <w:rFonts w:hint="default"/>
        <w:lang w:val="uk-UA" w:eastAsia="en-US" w:bidi="ar-SA"/>
      </w:rPr>
    </w:lvl>
    <w:lvl w:ilvl="7">
      <w:numFmt w:val="bullet"/>
      <w:lvlText w:val="•"/>
      <w:lvlJc w:val="left"/>
      <w:pPr>
        <w:ind w:left="8192" w:hanging="281"/>
      </w:pPr>
      <w:rPr>
        <w:rFonts w:hint="default"/>
        <w:lang w:val="uk-UA" w:eastAsia="en-US" w:bidi="ar-SA"/>
      </w:rPr>
    </w:lvl>
    <w:lvl w:ilvl="8">
      <w:numFmt w:val="bullet"/>
      <w:lvlText w:val="•"/>
      <w:lvlJc w:val="left"/>
      <w:pPr>
        <w:ind w:left="9100" w:hanging="281"/>
      </w:pPr>
      <w:rPr>
        <w:rFonts w:hint="default"/>
        <w:lang w:val="uk-UA" w:eastAsia="en-US" w:bidi="ar-SA"/>
      </w:rPr>
    </w:lvl>
  </w:abstractNum>
  <w:abstractNum w:abstractNumId="10">
    <w:nsid w:val="72183CF9"/>
    <w:multiLevelType w:val="multilevel"/>
    <w:tmpl w:val="72183CF9"/>
    <w:lvl w:ilvl="0">
      <w:start w:val="1"/>
      <w:numFmt w:val="decimal"/>
      <w:lvlText w:val="%1."/>
      <w:lvlJc w:val="left"/>
      <w:pPr>
        <w:ind w:left="849" w:hanging="357"/>
        <w:jc w:val="left"/>
      </w:pPr>
      <w:rPr>
        <w:rFonts w:ascii="Times New Roman" w:eastAsia="Times New Roman" w:hAnsi="Times New Roman" w:cs="Times New Roman" w:hint="default"/>
        <w:b w:val="0"/>
        <w:bCs w:val="0"/>
        <w:i w:val="0"/>
        <w:iCs w:val="0"/>
        <w:spacing w:val="0"/>
        <w:w w:val="100"/>
        <w:sz w:val="28"/>
        <w:szCs w:val="28"/>
        <w:lang w:val="uk-UA" w:eastAsia="en-US" w:bidi="ar-SA"/>
      </w:rPr>
    </w:lvl>
    <w:lvl w:ilvl="1">
      <w:numFmt w:val="bullet"/>
      <w:lvlText w:val="•"/>
      <w:lvlJc w:val="left"/>
      <w:pPr>
        <w:ind w:left="1847" w:hanging="357"/>
      </w:pPr>
      <w:rPr>
        <w:rFonts w:hint="default"/>
        <w:lang w:val="uk-UA" w:eastAsia="en-US" w:bidi="ar-SA"/>
      </w:rPr>
    </w:lvl>
    <w:lvl w:ilvl="2">
      <w:numFmt w:val="bullet"/>
      <w:lvlText w:val="•"/>
      <w:lvlJc w:val="left"/>
      <w:pPr>
        <w:ind w:left="2855" w:hanging="357"/>
      </w:pPr>
      <w:rPr>
        <w:rFonts w:hint="default"/>
        <w:lang w:val="uk-UA" w:eastAsia="en-US" w:bidi="ar-SA"/>
      </w:rPr>
    </w:lvl>
    <w:lvl w:ilvl="3">
      <w:numFmt w:val="bullet"/>
      <w:lvlText w:val="•"/>
      <w:lvlJc w:val="left"/>
      <w:pPr>
        <w:ind w:left="3862" w:hanging="357"/>
      </w:pPr>
      <w:rPr>
        <w:rFonts w:hint="default"/>
        <w:lang w:val="uk-UA" w:eastAsia="en-US" w:bidi="ar-SA"/>
      </w:rPr>
    </w:lvl>
    <w:lvl w:ilvl="4">
      <w:numFmt w:val="bullet"/>
      <w:lvlText w:val="•"/>
      <w:lvlJc w:val="left"/>
      <w:pPr>
        <w:ind w:left="4870" w:hanging="357"/>
      </w:pPr>
      <w:rPr>
        <w:rFonts w:hint="default"/>
        <w:lang w:val="uk-UA" w:eastAsia="en-US" w:bidi="ar-SA"/>
      </w:rPr>
    </w:lvl>
    <w:lvl w:ilvl="5">
      <w:numFmt w:val="bullet"/>
      <w:lvlText w:val="•"/>
      <w:lvlJc w:val="left"/>
      <w:pPr>
        <w:ind w:left="5877" w:hanging="357"/>
      </w:pPr>
      <w:rPr>
        <w:rFonts w:hint="default"/>
        <w:lang w:val="uk-UA" w:eastAsia="en-US" w:bidi="ar-SA"/>
      </w:rPr>
    </w:lvl>
    <w:lvl w:ilvl="6">
      <w:numFmt w:val="bullet"/>
      <w:lvlText w:val="•"/>
      <w:lvlJc w:val="left"/>
      <w:pPr>
        <w:ind w:left="6885" w:hanging="357"/>
      </w:pPr>
      <w:rPr>
        <w:rFonts w:hint="default"/>
        <w:lang w:val="uk-UA" w:eastAsia="en-US" w:bidi="ar-SA"/>
      </w:rPr>
    </w:lvl>
    <w:lvl w:ilvl="7">
      <w:numFmt w:val="bullet"/>
      <w:lvlText w:val="•"/>
      <w:lvlJc w:val="left"/>
      <w:pPr>
        <w:ind w:left="7892" w:hanging="357"/>
      </w:pPr>
      <w:rPr>
        <w:rFonts w:hint="default"/>
        <w:lang w:val="uk-UA" w:eastAsia="en-US" w:bidi="ar-SA"/>
      </w:rPr>
    </w:lvl>
    <w:lvl w:ilvl="8">
      <w:numFmt w:val="bullet"/>
      <w:lvlText w:val="•"/>
      <w:lvlJc w:val="left"/>
      <w:pPr>
        <w:ind w:left="8900" w:hanging="357"/>
      </w:pPr>
      <w:rPr>
        <w:rFonts w:hint="default"/>
        <w:lang w:val="uk-UA" w:eastAsia="en-US" w:bidi="ar-SA"/>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0"/>
  </w:num>
  <w:num w:numId="9">
    <w:abstractNumId w:val="5"/>
  </w:num>
  <w:num w:numId="10">
    <w:abstractNumId w:val="0"/>
  </w:num>
  <w:num w:numId="11">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proofState w:spelling="clean"/>
  <w:defaultTabStop w:val="720"/>
  <w:drawingGridHorizontalSpacing w:val="110"/>
  <w:noPunctuationKerning/>
  <w:characterSpacingControl w:val="doNotCompress"/>
  <w:hdrShapeDefaults>
    <o:shapedefaults v:ext="edit" spidmax="11266" fillcolor="white">
      <v:fill color="white"/>
    </o:shapedefaults>
    <o:shapelayout v:ext="edit">
      <o:idmap v:ext="edit" data="2"/>
    </o:shapelayout>
  </w:hdrShapeDefaults>
  <w:footnotePr>
    <w:footnote w:id="-1"/>
    <w:footnote w:id="0"/>
  </w:footnotePr>
  <w:endnotePr>
    <w:endnote w:id="-1"/>
    <w:endnote w:id="0"/>
  </w:endnotePr>
  <w:compat>
    <w:ulTrailSpace/>
    <w:doNotExpandShiftReturn/>
    <w:doNotWrapTextWithPunct/>
    <w:doNotUseEastAsianBreakRules/>
    <w:useFELayout/>
    <w:doNotUseIndentAsNumberingTabStop/>
  </w:compat>
  <w:rsids>
    <w:rsidRoot w:val="0012517F"/>
    <w:rsid w:val="00066E37"/>
    <w:rsid w:val="0012517F"/>
    <w:rsid w:val="00410595"/>
    <w:rsid w:val="0045524C"/>
    <w:rsid w:val="00527BA6"/>
    <w:rsid w:val="006F0A98"/>
    <w:rsid w:val="007B37B0"/>
    <w:rsid w:val="00843B71"/>
    <w:rsid w:val="008E2FDD"/>
    <w:rsid w:val="009321EE"/>
    <w:rsid w:val="00A70FAB"/>
    <w:rsid w:val="00B6504E"/>
    <w:rsid w:val="00C33E16"/>
    <w:rsid w:val="00D31CB2"/>
    <w:rsid w:val="00DB5CC2"/>
    <w:rsid w:val="00E46992"/>
    <w:rsid w:val="00F26372"/>
    <w:rsid w:val="4D8743E2"/>
    <w:rsid w:val="6B340EDF"/>
    <w:rsid w:val="746D7E5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1266"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267">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semiHidden="1" w:uiPriority="99" w:unhideWhenUsed="1"/>
    <w:lsdException w:name="Light List" w:semiHidden="1" w:uiPriority="99" w:unhideWhenUsed="1"/>
    <w:lsdException w:name="Light Grid" w:semiHidden="1" w:uiPriority="99" w:unhideWhenUsed="1"/>
    <w:lsdException w:name="Medium Shading 1" w:semiHidden="1" w:uiPriority="99" w:unhideWhenUsed="1"/>
    <w:lsdException w:name="Medium Shading 2" w:semiHidden="1" w:uiPriority="99" w:unhideWhenUsed="1"/>
    <w:lsdException w:name="Medium List 1" w:semiHidden="1" w:uiPriority="99" w:unhideWhenUsed="1"/>
    <w:lsdException w:name="Medium List 2" w:semiHidden="1" w:uiPriority="99" w:unhideWhenUsed="1"/>
    <w:lsdException w:name="Medium Grid 1" w:semiHidden="1" w:uiPriority="99" w:unhideWhenUsed="1"/>
    <w:lsdException w:name="Medium Grid 2" w:semiHidden="1" w:uiPriority="99" w:unhideWhenUsed="1"/>
    <w:lsdException w:name="Medium Grid 3" w:semiHidden="1" w:uiPriority="99" w:unhideWhenUsed="1"/>
    <w:lsdException w:name="Dark List" w:semiHidden="1" w:uiPriority="99" w:unhideWhenUsed="1"/>
    <w:lsdException w:name="Colorful Shading" w:semiHidden="1" w:uiPriority="99" w:unhideWhenUsed="1"/>
    <w:lsdException w:name="Colorful List" w:semiHidden="1" w:uiPriority="99" w:unhideWhenUsed="1"/>
    <w:lsdException w:name="Colorful Grid" w:semiHidden="1" w:uiPriority="99" w:unhideWhenUsed="1"/>
    <w:lsdException w:name="Light Shading Accent 1" w:semiHidden="1" w:uiPriority="99" w:unhideWhenUsed="1"/>
    <w:lsdException w:name="Light List Accent 1" w:semiHidden="1" w:uiPriority="99" w:unhideWhenUsed="1"/>
    <w:lsdException w:name="Light Grid Accent 1" w:semiHidden="1" w:uiPriority="99" w:unhideWhenUsed="1"/>
    <w:lsdException w:name="Medium Shading 1 Accent 1" w:semiHidden="1" w:uiPriority="99" w:unhideWhenUsed="1"/>
    <w:lsdException w:name="Medium Shading 2 Accent 1" w:semiHidden="1" w:uiPriority="99" w:unhideWhenUsed="1"/>
    <w:lsdException w:name="Medium List 1 Accent 1" w:semiHidden="1" w:uiPriority="99" w:unhideWhenUsed="1"/>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semiHidden="1" w:uiPriority="99" w:unhideWhenUsed="1"/>
    <w:lsdException w:name="Medium Grid 1 Accent 1" w:semiHidden="1" w:uiPriority="99" w:unhideWhenUsed="1"/>
    <w:lsdException w:name="Medium Grid 2 Accent 1" w:semiHidden="1" w:uiPriority="99" w:unhideWhenUsed="1"/>
    <w:lsdException w:name="Medium Grid 3 Accent 1" w:semiHidden="1" w:uiPriority="99" w:unhideWhenUsed="1"/>
    <w:lsdException w:name="Dark List Accent 1" w:semiHidden="1" w:uiPriority="99" w:unhideWhenUsed="1"/>
    <w:lsdException w:name="Colorful Shading Accent 1" w:semiHidden="1" w:uiPriority="99" w:unhideWhenUsed="1"/>
    <w:lsdException w:name="Colorful List Accent 1" w:semiHidden="1" w:uiPriority="99" w:unhideWhenUsed="1"/>
    <w:lsdException w:name="Colorful Grid Accent 1" w:semiHidden="1" w:uiPriority="99" w:unhideWhenUsed="1"/>
    <w:lsdException w:name="Light Shading Accent 2" w:semiHidden="1" w:uiPriority="99" w:unhideWhenUsed="1"/>
    <w:lsdException w:name="Light List Accent 2" w:semiHidden="1" w:uiPriority="99" w:unhideWhenUsed="1"/>
    <w:lsdException w:name="Light Grid Accent 2" w:semiHidden="1" w:uiPriority="99" w:unhideWhenUsed="1"/>
    <w:lsdException w:name="Medium Shading 1 Accent 2" w:semiHidden="1" w:uiPriority="99" w:unhideWhenUsed="1"/>
    <w:lsdException w:name="Medium Shading 2 Accent 2" w:semiHidden="1" w:uiPriority="99" w:unhideWhenUsed="1"/>
    <w:lsdException w:name="Medium List 1 Accent 2" w:semiHidden="1" w:uiPriority="99" w:unhideWhenUsed="1"/>
    <w:lsdException w:name="Medium List 2 Accent 2" w:semiHidden="1" w:uiPriority="99" w:unhideWhenUsed="1"/>
    <w:lsdException w:name="Medium Grid 1 Accent 2" w:semiHidden="1" w:uiPriority="99" w:unhideWhenUsed="1"/>
    <w:lsdException w:name="Medium Grid 2 Accent 2" w:semiHidden="1" w:uiPriority="99" w:unhideWhenUsed="1"/>
    <w:lsdException w:name="Medium Grid 3 Accent 2" w:semiHidden="1" w:uiPriority="99" w:unhideWhenUsed="1"/>
    <w:lsdException w:name="Dark List Accent 2" w:semiHidden="1" w:uiPriority="99" w:unhideWhenUsed="1"/>
    <w:lsdException w:name="Colorful Shading Accent 2" w:semiHidden="1" w:uiPriority="99" w:unhideWhenUsed="1"/>
    <w:lsdException w:name="Colorful List Accent 2" w:semiHidden="1" w:uiPriority="99" w:unhideWhenUsed="1"/>
    <w:lsdException w:name="Colorful Grid Accent 2" w:semiHidden="1" w:uiPriority="99" w:unhideWhenUsed="1"/>
    <w:lsdException w:name="Light Shading Accent 3" w:semiHidden="1" w:uiPriority="99" w:unhideWhenUsed="1"/>
    <w:lsdException w:name="Light List Accent 3" w:semiHidden="1" w:uiPriority="99" w:unhideWhenUsed="1"/>
    <w:lsdException w:name="Light Grid Accent 3" w:semiHidden="1" w:uiPriority="99" w:unhideWhenUsed="1"/>
    <w:lsdException w:name="Medium Shading 1 Accent 3" w:semiHidden="1" w:uiPriority="99" w:unhideWhenUsed="1"/>
    <w:lsdException w:name="Medium Shading 2 Accent 3" w:semiHidden="1" w:uiPriority="99" w:unhideWhenUsed="1"/>
    <w:lsdException w:name="Medium List 1 Accent 3" w:semiHidden="1" w:uiPriority="99" w:unhideWhenUsed="1"/>
    <w:lsdException w:name="Medium List 2 Accent 3" w:semiHidden="1" w:uiPriority="99" w:unhideWhenUsed="1"/>
    <w:lsdException w:name="Medium Grid 1 Accent 3" w:semiHidden="1" w:uiPriority="99" w:unhideWhenUsed="1"/>
    <w:lsdException w:name="Medium Grid 2 Accent 3" w:semiHidden="1" w:uiPriority="99" w:unhideWhenUsed="1"/>
    <w:lsdException w:name="Medium Grid 3 Accent 3" w:semiHidden="1" w:uiPriority="99" w:unhideWhenUsed="1"/>
    <w:lsdException w:name="Dark List Accent 3" w:semiHidden="1" w:uiPriority="99" w:unhideWhenUsed="1"/>
    <w:lsdException w:name="Colorful Shading Accent 3" w:semiHidden="1" w:uiPriority="99" w:unhideWhenUsed="1"/>
    <w:lsdException w:name="Colorful List Accent 3" w:semiHidden="1" w:uiPriority="99" w:unhideWhenUsed="1"/>
    <w:lsdException w:name="Colorful Grid Accent 3" w:semiHidden="1" w:uiPriority="99" w:unhideWhenUsed="1"/>
    <w:lsdException w:name="Light Shading Accent 4" w:semiHidden="1" w:uiPriority="99" w:unhideWhenUsed="1"/>
    <w:lsdException w:name="Light List Accent 4" w:semiHidden="1" w:uiPriority="99" w:unhideWhenUsed="1"/>
    <w:lsdException w:name="Light Grid Accent 4" w:semiHidden="1" w:uiPriority="99" w:unhideWhenUsed="1"/>
    <w:lsdException w:name="Medium Shading 1 Accent 4" w:semiHidden="1" w:uiPriority="99" w:unhideWhenUsed="1"/>
    <w:lsdException w:name="Medium Shading 2 Accent 4" w:semiHidden="1" w:uiPriority="99" w:unhideWhenUsed="1"/>
    <w:lsdException w:name="Medium List 1 Accent 4" w:semiHidden="1" w:uiPriority="99" w:unhideWhenUsed="1"/>
    <w:lsdException w:name="Medium List 2 Accent 4" w:semiHidden="1" w:uiPriority="99" w:unhideWhenUsed="1"/>
    <w:lsdException w:name="Medium Grid 1 Accent 4" w:semiHidden="1" w:uiPriority="99" w:unhideWhenUsed="1"/>
    <w:lsdException w:name="Medium Grid 2 Accent 4" w:semiHidden="1" w:uiPriority="99" w:unhideWhenUsed="1"/>
    <w:lsdException w:name="Medium Grid 3 Accent 4" w:semiHidden="1" w:uiPriority="99" w:unhideWhenUsed="1"/>
    <w:lsdException w:name="Dark List Accent 4" w:semiHidden="1" w:uiPriority="99" w:unhideWhenUsed="1"/>
    <w:lsdException w:name="Colorful Shading Accent 4" w:semiHidden="1" w:uiPriority="99" w:unhideWhenUsed="1"/>
    <w:lsdException w:name="Colorful List Accent 4" w:semiHidden="1" w:uiPriority="99" w:unhideWhenUsed="1"/>
    <w:lsdException w:name="Colorful Grid Accent 4" w:semiHidden="1" w:uiPriority="99" w:unhideWhenUsed="1"/>
    <w:lsdException w:name="Light Shading Accent 5" w:semiHidden="1" w:uiPriority="99" w:unhideWhenUsed="1"/>
    <w:lsdException w:name="Light List Accent 5" w:semiHidden="1" w:uiPriority="99" w:unhideWhenUsed="1"/>
    <w:lsdException w:name="Light Grid Accent 5" w:semiHidden="1" w:uiPriority="99" w:unhideWhenUsed="1"/>
    <w:lsdException w:name="Medium Shading 1 Accent 5" w:semiHidden="1" w:uiPriority="99" w:unhideWhenUsed="1"/>
    <w:lsdException w:name="Medium Shading 2 Accent 5" w:semiHidden="1" w:uiPriority="99" w:unhideWhenUsed="1"/>
    <w:lsdException w:name="Medium List 1 Accent 5" w:semiHidden="1" w:uiPriority="99" w:unhideWhenUsed="1"/>
    <w:lsdException w:name="Medium List 2 Accent 5" w:semiHidden="1" w:uiPriority="99" w:unhideWhenUsed="1"/>
    <w:lsdException w:name="Medium Grid 1 Accent 5" w:semiHidden="1" w:uiPriority="99" w:unhideWhenUsed="1"/>
    <w:lsdException w:name="Medium Grid 2 Accent 5" w:semiHidden="1" w:uiPriority="99" w:unhideWhenUsed="1"/>
    <w:lsdException w:name="Medium Grid 3 Accent 5" w:semiHidden="1" w:uiPriority="99" w:unhideWhenUsed="1"/>
    <w:lsdException w:name="Dark List Accent 5" w:semiHidden="1" w:uiPriority="99" w:unhideWhenUsed="1"/>
    <w:lsdException w:name="Colorful Shading Accent 5" w:semiHidden="1" w:uiPriority="99" w:unhideWhenUsed="1"/>
    <w:lsdException w:name="Colorful List Accent 5" w:semiHidden="1" w:uiPriority="99" w:unhideWhenUsed="1"/>
    <w:lsdException w:name="Colorful Grid Accent 5" w:semiHidden="1" w:uiPriority="99" w:unhideWhenUsed="1"/>
    <w:lsdException w:name="Light Shading Accent 6" w:semiHidden="1" w:uiPriority="99" w:unhideWhenUsed="1"/>
    <w:lsdException w:name="Light List Accent 6" w:semiHidden="1" w:uiPriority="99" w:unhideWhenUsed="1"/>
    <w:lsdException w:name="Light Grid Accent 6" w:semiHidden="1" w:uiPriority="99" w:unhideWhenUsed="1"/>
    <w:lsdException w:name="Medium Shading 1 Accent 6" w:semiHidden="1" w:uiPriority="99" w:unhideWhenUsed="1"/>
    <w:lsdException w:name="Medium Shading 2 Accent 6" w:semiHidden="1" w:uiPriority="99" w:unhideWhenUsed="1"/>
    <w:lsdException w:name="Medium List 1 Accent 6" w:semiHidden="1" w:uiPriority="99" w:unhideWhenUsed="1"/>
    <w:lsdException w:name="Medium List 2 Accent 6" w:semiHidden="1" w:uiPriority="99" w:unhideWhenUsed="1"/>
    <w:lsdException w:name="Medium Grid 1 Accent 6" w:semiHidden="1" w:uiPriority="99" w:unhideWhenUsed="1"/>
    <w:lsdException w:name="Medium Grid 2 Accent 6" w:semiHidden="1" w:uiPriority="99" w:unhideWhenUsed="1"/>
    <w:lsdException w:name="Medium Grid 3 Accent 6" w:semiHidden="1" w:uiPriority="99" w:unhideWhenUsed="1"/>
    <w:lsdException w:name="Dark List Accent 6" w:semiHidden="1" w:uiPriority="99" w:unhideWhenUsed="1"/>
    <w:lsdException w:name="Colorful Shading Accent 6" w:semiHidden="1" w:uiPriority="99" w:unhideWhenUsed="1"/>
    <w:lsdException w:name="Colorful List Accent 6" w:semiHidden="1" w:uiPriority="99" w:unhideWhenUsed="1"/>
    <w:lsdException w:name="Colorful Grid Accent 6" w:semiHidden="1" w:uiPriority="99"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uiPriority w:val="1"/>
    <w:qFormat/>
    <w:rsid w:val="0012517F"/>
    <w:pPr>
      <w:widowControl w:val="0"/>
      <w:autoSpaceDE w:val="0"/>
      <w:autoSpaceDN w:val="0"/>
    </w:pPr>
    <w:rPr>
      <w:rFonts w:eastAsia="Times New Roman"/>
      <w:sz w:val="22"/>
      <w:szCs w:val="22"/>
      <w:lang w:val="uk-UA" w:eastAsia="en-US"/>
    </w:rPr>
  </w:style>
  <w:style w:type="paragraph" w:styleId="1">
    <w:name w:val="heading 1"/>
    <w:basedOn w:val="a"/>
    <w:uiPriority w:val="1"/>
    <w:qFormat/>
    <w:rsid w:val="0012517F"/>
    <w:pPr>
      <w:ind w:left="858" w:hanging="279"/>
      <w:outlineLvl w:val="0"/>
    </w:pPr>
    <w:rPr>
      <w:b/>
      <w:bCs/>
      <w:sz w:val="28"/>
      <w:szCs w:val="28"/>
    </w:rPr>
  </w:style>
  <w:style w:type="paragraph" w:styleId="2">
    <w:name w:val="heading 2"/>
    <w:basedOn w:val="a"/>
    <w:uiPriority w:val="1"/>
    <w:qFormat/>
    <w:rsid w:val="0012517F"/>
    <w:pPr>
      <w:spacing w:line="319" w:lineRule="exact"/>
      <w:ind w:left="1842"/>
      <w:jc w:val="both"/>
      <w:outlineLvl w:val="1"/>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sid w:val="0012517F"/>
    <w:pPr>
      <w:ind w:left="849" w:firstLine="708"/>
      <w:jc w:val="both"/>
    </w:pPr>
    <w:rPr>
      <w:sz w:val="28"/>
      <w:szCs w:val="28"/>
    </w:rPr>
  </w:style>
  <w:style w:type="table" w:customStyle="1" w:styleId="TableNormal">
    <w:name w:val="Table Normal"/>
    <w:uiPriority w:val="2"/>
    <w:semiHidden/>
    <w:unhideWhenUsed/>
    <w:qFormat/>
    <w:rsid w:val="0012517F"/>
    <w:tblPr>
      <w:tblCellMar>
        <w:top w:w="0" w:type="dxa"/>
        <w:left w:w="0" w:type="dxa"/>
        <w:bottom w:w="0" w:type="dxa"/>
        <w:right w:w="0" w:type="dxa"/>
      </w:tblCellMar>
    </w:tblPr>
  </w:style>
  <w:style w:type="paragraph" w:styleId="a4">
    <w:name w:val="List Paragraph"/>
    <w:basedOn w:val="a"/>
    <w:uiPriority w:val="1"/>
    <w:qFormat/>
    <w:rsid w:val="0012517F"/>
    <w:pPr>
      <w:ind w:left="849" w:firstLine="708"/>
      <w:jc w:val="both"/>
    </w:pPr>
  </w:style>
  <w:style w:type="paragraph" w:customStyle="1" w:styleId="TableParagraph">
    <w:name w:val="Table Paragraph"/>
    <w:basedOn w:val="a"/>
    <w:uiPriority w:val="1"/>
    <w:qFormat/>
    <w:rsid w:val="0012517F"/>
  </w:style>
  <w:style w:type="character" w:styleId="a5">
    <w:name w:val="Hyperlink"/>
    <w:basedOn w:val="a0"/>
    <w:rsid w:val="00410595"/>
    <w:rPr>
      <w:color w:val="0000FF" w:themeColor="hyperlink"/>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www.google.com/support/accounts/bin/answer.py?answer=18169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umj.com.ua/article/17095/stan-zdorov-ya-molodi-ye-zagrozlivim-dlya-" TargetMode="Externa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ites.google.com/view/kafedra-fv-khgp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29</Pages>
  <Words>8971</Words>
  <Characters>51141</Characters>
  <Application>Microsoft Office Word</Application>
  <DocSecurity>0</DocSecurity>
  <Lines>426</Lines>
  <Paragraphs>119</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59993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Алла</dc:creator>
  <cp:lastModifiedBy>Пользователь</cp:lastModifiedBy>
  <cp:revision>6</cp:revision>
  <dcterms:created xsi:type="dcterms:W3CDTF">2025-03-05T21:55:00Z</dcterms:created>
  <dcterms:modified xsi:type="dcterms:W3CDTF">2026-01-12T16:44:00Z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2024-11-14T00:00:00Z</vt:filetime>
  </property>
  <property fmtid="{D5CDD505-2E9C-101B-9397-08002B2CF9AE}" pid="3" name="Creator">
    <vt:lpwstr>Microsoft® Word 2013</vt:lpwstr>
  </property>
  <property fmtid="{D5CDD505-2E9C-101B-9397-08002B2CF9AE}" pid="4" name="LastSaved">
    <vt:filetime>2025-03-05T00:00:00Z</vt:filetime>
  </property>
  <property fmtid="{D5CDD505-2E9C-101B-9397-08002B2CF9AE}" pid="5" name="Producer">
    <vt:lpwstr>Microsoft® Word 2013</vt:lpwstr>
  </property>
  <property fmtid="{D5CDD505-2E9C-101B-9397-08002B2CF9AE}" pid="6" name="KSOProductBuildVer">
    <vt:lpwstr>1049-12.2.0.22556</vt:lpwstr>
  </property>
  <property fmtid="{D5CDD505-2E9C-101B-9397-08002B2CF9AE}" pid="7" name="ICV">
    <vt:lpwstr>3C4F714A24FF49AE8B78099A8775E4F9_12</vt:lpwstr>
  </property>
</Properties>
</file>